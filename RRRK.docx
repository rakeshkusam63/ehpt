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4.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5.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6.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7.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18.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19.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20.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21.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2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footer2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oter24.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25.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26.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27.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oter28.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footer29.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30.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31.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footer32.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3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footer34.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footer35.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36.xml" ContentType="application/vnd.openxmlformats-officedocument.wordprocessingml.footer+xml"/>
  <Override PartName="/word/header10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45C47" w14:textId="77777777" w:rsidR="00AF07FA" w:rsidRDefault="00AF07FA">
      <w:pPr>
        <w:pStyle w:val="BodyText"/>
        <w:spacing w:before="93"/>
      </w:pPr>
    </w:p>
    <w:p w14:paraId="0644F04E" w14:textId="77777777" w:rsidR="00AF07FA" w:rsidRDefault="004C7468">
      <w:pPr>
        <w:pStyle w:val="Heading1"/>
        <w:tabs>
          <w:tab w:val="left" w:pos="8598"/>
        </w:tabs>
        <w:ind w:left="525"/>
        <w:rPr>
          <w:b w:val="0"/>
        </w:rPr>
      </w:pPr>
      <w:r>
        <w:t>EXPERIMENT</w:t>
      </w:r>
      <w:r>
        <w:rPr>
          <w:spacing w:val="-13"/>
        </w:rPr>
        <w:t xml:space="preserve"> </w:t>
      </w:r>
      <w:r>
        <w:t>NO:</w:t>
      </w:r>
      <w:r>
        <w:rPr>
          <w:spacing w:val="-2"/>
        </w:rPr>
        <w:t xml:space="preserve"> </w:t>
      </w:r>
      <w:r>
        <w:rPr>
          <w:b w:val="0"/>
          <w:spacing w:val="-5"/>
        </w:rPr>
        <w:t>01</w:t>
      </w:r>
      <w:r>
        <w:rPr>
          <w:b w:val="0"/>
        </w:rPr>
        <w:tab/>
      </w:r>
      <w:r>
        <w:rPr>
          <w:spacing w:val="-2"/>
        </w:rPr>
        <w:t>DATE</w:t>
      </w:r>
      <w:r>
        <w:rPr>
          <w:b w:val="0"/>
          <w:spacing w:val="-2"/>
        </w:rPr>
        <w:t>:</w:t>
      </w:r>
    </w:p>
    <w:p w14:paraId="1DC39204" w14:textId="77777777" w:rsidR="00AF07FA" w:rsidRDefault="004C7468">
      <w:pPr>
        <w:pStyle w:val="BodyText"/>
        <w:spacing w:before="183"/>
        <w:ind w:left="525"/>
      </w:pPr>
      <w:r>
        <w:rPr>
          <w:b/>
        </w:rPr>
        <w:t>AIM:</w:t>
      </w:r>
      <w:r>
        <w:rPr>
          <w:b/>
          <w:spacing w:val="-9"/>
        </w:rPr>
        <w:t xml:space="preserve"> </w:t>
      </w:r>
      <w:r>
        <w:t>Write</w:t>
      </w:r>
      <w:r>
        <w:rPr>
          <w:spacing w:val="-5"/>
        </w:rPr>
        <w:t xml:space="preserve"> </w:t>
      </w:r>
      <w:r>
        <w:t>a</w:t>
      </w:r>
      <w:r>
        <w:rPr>
          <w:spacing w:val="-7"/>
        </w:rPr>
        <w:t xml:space="preserve"> </w:t>
      </w:r>
      <w:r>
        <w:t>solidity</w:t>
      </w:r>
      <w:r>
        <w:rPr>
          <w:spacing w:val="-3"/>
        </w:rPr>
        <w:t xml:space="preserve"> </w:t>
      </w:r>
      <w:r>
        <w:t>program</w:t>
      </w:r>
      <w:r>
        <w:rPr>
          <w:spacing w:val="-2"/>
        </w:rPr>
        <w:t xml:space="preserve"> </w:t>
      </w:r>
      <w:r>
        <w:t>to</w:t>
      </w:r>
      <w:r>
        <w:rPr>
          <w:spacing w:val="-4"/>
        </w:rPr>
        <w:t xml:space="preserve"> </w:t>
      </w:r>
      <w:r>
        <w:t>demonstrate</w:t>
      </w:r>
      <w:r>
        <w:rPr>
          <w:spacing w:val="-4"/>
        </w:rPr>
        <w:t xml:space="preserve"> </w:t>
      </w:r>
      <w:r>
        <w:t>Access</w:t>
      </w:r>
      <w:r>
        <w:rPr>
          <w:spacing w:val="-1"/>
        </w:rPr>
        <w:t xml:space="preserve"> </w:t>
      </w:r>
      <w:r>
        <w:t>modifiers</w:t>
      </w:r>
      <w:r>
        <w:rPr>
          <w:spacing w:val="-1"/>
        </w:rPr>
        <w:t xml:space="preserve"> </w:t>
      </w:r>
      <w:r>
        <w:t>in</w:t>
      </w:r>
      <w:r>
        <w:rPr>
          <w:spacing w:val="-1"/>
        </w:rPr>
        <w:t xml:space="preserve"> </w:t>
      </w:r>
      <w:r>
        <w:rPr>
          <w:spacing w:val="-2"/>
        </w:rPr>
        <w:t>solidity</w:t>
      </w:r>
    </w:p>
    <w:p w14:paraId="72C56756" w14:textId="77777777" w:rsidR="00AF07FA" w:rsidRDefault="004C7468">
      <w:pPr>
        <w:pStyle w:val="Heading1"/>
        <w:spacing w:before="180"/>
        <w:ind w:left="525"/>
      </w:pPr>
      <w:r>
        <w:rPr>
          <w:spacing w:val="-2"/>
        </w:rPr>
        <w:t>DESCRIPTION:</w:t>
      </w:r>
    </w:p>
    <w:p w14:paraId="1A1A3DD0" w14:textId="77777777" w:rsidR="00AF07FA" w:rsidRDefault="00AF07FA">
      <w:pPr>
        <w:pStyle w:val="BodyText"/>
        <w:spacing w:before="4"/>
        <w:rPr>
          <w:b/>
        </w:rPr>
      </w:pPr>
    </w:p>
    <w:p w14:paraId="7BC219DE" w14:textId="77777777" w:rsidR="00AF07FA" w:rsidRDefault="004C7468">
      <w:pPr>
        <w:pStyle w:val="BodyText"/>
        <w:spacing w:before="1"/>
        <w:ind w:left="425"/>
      </w:pPr>
      <w:r>
        <w:t>Access</w:t>
      </w:r>
      <w:r>
        <w:rPr>
          <w:spacing w:val="-2"/>
        </w:rPr>
        <w:t xml:space="preserve"> </w:t>
      </w:r>
      <w:r>
        <w:t>modifiers</w:t>
      </w:r>
      <w:r>
        <w:rPr>
          <w:spacing w:val="-2"/>
        </w:rPr>
        <w:t xml:space="preserve"> </w:t>
      </w:r>
      <w:r>
        <w:t>in</w:t>
      </w:r>
      <w:r>
        <w:rPr>
          <w:spacing w:val="-2"/>
        </w:rPr>
        <w:t xml:space="preserve"> </w:t>
      </w:r>
      <w:r>
        <w:t>Solidity</w:t>
      </w:r>
      <w:r>
        <w:rPr>
          <w:spacing w:val="-2"/>
        </w:rPr>
        <w:t xml:space="preserve"> </w:t>
      </w:r>
      <w:r>
        <w:t>define</w:t>
      </w:r>
      <w:r>
        <w:rPr>
          <w:spacing w:val="-4"/>
        </w:rPr>
        <w:t xml:space="preserve"> </w:t>
      </w:r>
      <w:r>
        <w:t>the</w:t>
      </w:r>
      <w:r>
        <w:rPr>
          <w:spacing w:val="-2"/>
        </w:rPr>
        <w:t xml:space="preserve"> </w:t>
      </w:r>
      <w:r>
        <w:t>visibility</w:t>
      </w:r>
      <w:r>
        <w:rPr>
          <w:spacing w:val="-5"/>
        </w:rPr>
        <w:t xml:space="preserve"> </w:t>
      </w:r>
      <w:r>
        <w:t>and</w:t>
      </w:r>
      <w:r>
        <w:rPr>
          <w:spacing w:val="-2"/>
        </w:rPr>
        <w:t xml:space="preserve"> </w:t>
      </w:r>
      <w:r>
        <w:t>accessibility</w:t>
      </w:r>
      <w:r>
        <w:rPr>
          <w:spacing w:val="-2"/>
        </w:rPr>
        <w:t xml:space="preserve"> </w:t>
      </w:r>
      <w:r>
        <w:t>of</w:t>
      </w:r>
      <w:r>
        <w:rPr>
          <w:spacing w:val="-2"/>
        </w:rPr>
        <w:t xml:space="preserve"> </w:t>
      </w:r>
      <w:r>
        <w:t>functions</w:t>
      </w:r>
      <w:r>
        <w:rPr>
          <w:spacing w:val="-2"/>
        </w:rPr>
        <w:t xml:space="preserve"> </w:t>
      </w:r>
      <w:r>
        <w:t>and</w:t>
      </w:r>
      <w:r>
        <w:rPr>
          <w:spacing w:val="-2"/>
        </w:rPr>
        <w:t xml:space="preserve"> </w:t>
      </w:r>
      <w:r>
        <w:t>state</w:t>
      </w:r>
      <w:r>
        <w:rPr>
          <w:spacing w:val="-3"/>
        </w:rPr>
        <w:t xml:space="preserve"> </w:t>
      </w:r>
      <w:r>
        <w:t>variables</w:t>
      </w:r>
      <w:r>
        <w:rPr>
          <w:spacing w:val="-1"/>
        </w:rPr>
        <w:t xml:space="preserve"> </w:t>
      </w:r>
      <w:r>
        <w:t>within</w:t>
      </w:r>
      <w:r>
        <w:rPr>
          <w:spacing w:val="-2"/>
        </w:rPr>
        <w:t xml:space="preserve"> </w:t>
      </w:r>
      <w:r>
        <w:t>a smart contract. There are four main types:</w:t>
      </w:r>
    </w:p>
    <w:p w14:paraId="60675A86" w14:textId="77777777" w:rsidR="00AF07FA" w:rsidRDefault="00AF07FA">
      <w:pPr>
        <w:pStyle w:val="BodyText"/>
        <w:spacing w:before="2"/>
      </w:pPr>
    </w:p>
    <w:p w14:paraId="7808B0B3" w14:textId="77777777" w:rsidR="00AF07FA" w:rsidRDefault="004C7468">
      <w:pPr>
        <w:pStyle w:val="ListParagraph"/>
        <w:numPr>
          <w:ilvl w:val="0"/>
          <w:numId w:val="1"/>
        </w:numPr>
        <w:tabs>
          <w:tab w:val="left" w:pos="1145"/>
        </w:tabs>
        <w:rPr>
          <w:rFonts w:ascii="Courier New"/>
          <w:b/>
          <w:sz w:val="20"/>
        </w:rPr>
      </w:pPr>
      <w:r>
        <w:rPr>
          <w:rFonts w:ascii="Courier New"/>
          <w:b/>
          <w:spacing w:val="-2"/>
          <w:sz w:val="20"/>
        </w:rPr>
        <w:t>public</w:t>
      </w:r>
    </w:p>
    <w:p w14:paraId="006FC40F" w14:textId="77777777" w:rsidR="00AF07FA" w:rsidRDefault="004C7468">
      <w:pPr>
        <w:pStyle w:val="ListParagraph"/>
        <w:numPr>
          <w:ilvl w:val="1"/>
          <w:numId w:val="1"/>
        </w:numPr>
        <w:tabs>
          <w:tab w:val="left" w:pos="1864"/>
        </w:tabs>
        <w:spacing w:before="2" w:line="280" w:lineRule="exact"/>
        <w:ind w:left="1864" w:hanging="359"/>
        <w:rPr>
          <w:sz w:val="24"/>
        </w:rPr>
      </w:pPr>
      <w:r>
        <w:rPr>
          <w:sz w:val="24"/>
        </w:rPr>
        <w:t>Accessible</w:t>
      </w:r>
      <w:r>
        <w:rPr>
          <w:spacing w:val="-2"/>
          <w:sz w:val="24"/>
        </w:rPr>
        <w:t xml:space="preserve"> </w:t>
      </w:r>
      <w:r>
        <w:rPr>
          <w:sz w:val="24"/>
        </w:rPr>
        <w:t>from</w:t>
      </w:r>
      <w:r>
        <w:rPr>
          <w:spacing w:val="-1"/>
          <w:sz w:val="24"/>
        </w:rPr>
        <w:t xml:space="preserve"> </w:t>
      </w:r>
      <w:r>
        <w:rPr>
          <w:b/>
          <w:sz w:val="24"/>
        </w:rPr>
        <w:t>anywhere</w:t>
      </w:r>
      <w:r>
        <w:rPr>
          <w:b/>
          <w:spacing w:val="-3"/>
          <w:sz w:val="24"/>
        </w:rPr>
        <w:t xml:space="preserve"> </w:t>
      </w:r>
      <w:r>
        <w:rPr>
          <w:sz w:val="24"/>
        </w:rPr>
        <w:t>(inside</w:t>
      </w:r>
      <w:r>
        <w:rPr>
          <w:spacing w:val="-1"/>
          <w:sz w:val="24"/>
        </w:rPr>
        <w:t xml:space="preserve"> </w:t>
      </w:r>
      <w:r>
        <w:rPr>
          <w:sz w:val="24"/>
        </w:rPr>
        <w:t>the</w:t>
      </w:r>
      <w:r>
        <w:rPr>
          <w:spacing w:val="-1"/>
          <w:sz w:val="24"/>
        </w:rPr>
        <w:t xml:space="preserve"> </w:t>
      </w:r>
      <w:r>
        <w:rPr>
          <w:sz w:val="24"/>
        </w:rPr>
        <w:t>contract,</w:t>
      </w:r>
      <w:r>
        <w:rPr>
          <w:spacing w:val="-1"/>
          <w:sz w:val="24"/>
        </w:rPr>
        <w:t xml:space="preserve"> </w:t>
      </w:r>
      <w:r>
        <w:rPr>
          <w:sz w:val="24"/>
        </w:rPr>
        <w:t>derived</w:t>
      </w:r>
      <w:r>
        <w:rPr>
          <w:spacing w:val="-2"/>
          <w:sz w:val="24"/>
        </w:rPr>
        <w:t xml:space="preserve"> </w:t>
      </w:r>
      <w:r>
        <w:rPr>
          <w:sz w:val="24"/>
        </w:rPr>
        <w:t>contracts,</w:t>
      </w:r>
      <w:r>
        <w:rPr>
          <w:spacing w:val="-1"/>
          <w:sz w:val="24"/>
        </w:rPr>
        <w:t xml:space="preserve"> </w:t>
      </w:r>
      <w:r>
        <w:rPr>
          <w:sz w:val="24"/>
        </w:rPr>
        <w:t>and</w:t>
      </w:r>
      <w:r>
        <w:rPr>
          <w:spacing w:val="-1"/>
          <w:sz w:val="24"/>
        </w:rPr>
        <w:t xml:space="preserve"> </w:t>
      </w:r>
      <w:r>
        <w:rPr>
          <w:sz w:val="24"/>
        </w:rPr>
        <w:t>external</w:t>
      </w:r>
      <w:r>
        <w:rPr>
          <w:spacing w:val="-1"/>
          <w:sz w:val="24"/>
        </w:rPr>
        <w:t xml:space="preserve"> </w:t>
      </w:r>
      <w:r>
        <w:rPr>
          <w:spacing w:val="-2"/>
          <w:sz w:val="24"/>
        </w:rPr>
        <w:t>accounts).</w:t>
      </w:r>
    </w:p>
    <w:p w14:paraId="5AC11ED5" w14:textId="77777777" w:rsidR="00AF07FA" w:rsidRDefault="004C7468">
      <w:pPr>
        <w:pStyle w:val="Heading2"/>
        <w:numPr>
          <w:ilvl w:val="1"/>
          <w:numId w:val="1"/>
        </w:numPr>
        <w:tabs>
          <w:tab w:val="left" w:pos="1864"/>
        </w:tabs>
        <w:spacing w:line="276" w:lineRule="exact"/>
        <w:ind w:left="1864" w:hanging="359"/>
        <w:rPr>
          <w:rFonts w:ascii="Times New Roman" w:hAnsi="Times New Roman"/>
        </w:rPr>
      </w:pPr>
      <w:r>
        <w:rPr>
          <w:rFonts w:ascii="Times New Roman" w:hAnsi="Times New Roman"/>
          <w:spacing w:val="-2"/>
        </w:rPr>
        <w:t>Example:</w:t>
      </w:r>
    </w:p>
    <w:p w14:paraId="3DC8B1BD" w14:textId="77777777" w:rsidR="00AF07FA" w:rsidRDefault="004C7468">
      <w:pPr>
        <w:pStyle w:val="ListParagraph"/>
        <w:numPr>
          <w:ilvl w:val="1"/>
          <w:numId w:val="1"/>
        </w:numPr>
        <w:tabs>
          <w:tab w:val="left" w:pos="1864"/>
        </w:tabs>
        <w:spacing w:line="222" w:lineRule="exact"/>
        <w:ind w:left="1864" w:hanging="359"/>
        <w:rPr>
          <w:rFonts w:ascii="Courier New" w:hAnsi="Courier New"/>
          <w:sz w:val="20"/>
        </w:rPr>
      </w:pPr>
      <w:r>
        <w:rPr>
          <w:rFonts w:ascii="Courier New" w:hAnsi="Courier New"/>
          <w:sz w:val="20"/>
        </w:rPr>
        <w:t>uint</w:t>
      </w:r>
      <w:r>
        <w:rPr>
          <w:rFonts w:ascii="Courier New" w:hAnsi="Courier New"/>
          <w:spacing w:val="-6"/>
          <w:sz w:val="20"/>
        </w:rPr>
        <w:t xml:space="preserve"> </w:t>
      </w:r>
      <w:r>
        <w:rPr>
          <w:rFonts w:ascii="Courier New" w:hAnsi="Courier New"/>
          <w:sz w:val="20"/>
        </w:rPr>
        <w:t>public</w:t>
      </w:r>
      <w:r>
        <w:rPr>
          <w:rFonts w:ascii="Courier New" w:hAnsi="Courier New"/>
          <w:spacing w:val="-5"/>
          <w:sz w:val="20"/>
        </w:rPr>
        <w:t xml:space="preserve"> </w:t>
      </w:r>
      <w:r>
        <w:rPr>
          <w:rFonts w:ascii="Courier New" w:hAnsi="Courier New"/>
          <w:sz w:val="20"/>
        </w:rPr>
        <w:t>number;</w:t>
      </w:r>
      <w:r>
        <w:rPr>
          <w:rFonts w:ascii="Courier New" w:hAnsi="Courier New"/>
          <w:spacing w:val="-5"/>
          <w:sz w:val="20"/>
        </w:rPr>
        <w:t xml:space="preserve"> </w:t>
      </w:r>
      <w:r>
        <w:rPr>
          <w:rFonts w:ascii="Courier New" w:hAnsi="Courier New"/>
          <w:sz w:val="20"/>
        </w:rPr>
        <w:t>//</w:t>
      </w:r>
      <w:r>
        <w:rPr>
          <w:rFonts w:ascii="Courier New" w:hAnsi="Courier New"/>
          <w:spacing w:val="-5"/>
          <w:sz w:val="20"/>
        </w:rPr>
        <w:t xml:space="preserve"> </w:t>
      </w:r>
      <w:r>
        <w:rPr>
          <w:rFonts w:ascii="Courier New" w:hAnsi="Courier New"/>
          <w:sz w:val="20"/>
        </w:rPr>
        <w:t>Can</w:t>
      </w:r>
      <w:r>
        <w:rPr>
          <w:rFonts w:ascii="Courier New" w:hAnsi="Courier New"/>
          <w:spacing w:val="-5"/>
          <w:sz w:val="20"/>
        </w:rPr>
        <w:t xml:space="preserve"> </w:t>
      </w:r>
      <w:r>
        <w:rPr>
          <w:rFonts w:ascii="Courier New" w:hAnsi="Courier New"/>
          <w:sz w:val="20"/>
        </w:rPr>
        <w:t>be</w:t>
      </w:r>
      <w:r>
        <w:rPr>
          <w:rFonts w:ascii="Courier New" w:hAnsi="Courier New"/>
          <w:spacing w:val="-5"/>
          <w:sz w:val="20"/>
        </w:rPr>
        <w:t xml:space="preserve"> </w:t>
      </w:r>
      <w:r>
        <w:rPr>
          <w:rFonts w:ascii="Courier New" w:hAnsi="Courier New"/>
          <w:sz w:val="20"/>
        </w:rPr>
        <w:t>accessed</w:t>
      </w:r>
      <w:r>
        <w:rPr>
          <w:rFonts w:ascii="Courier New" w:hAnsi="Courier New"/>
          <w:spacing w:val="-5"/>
          <w:sz w:val="20"/>
        </w:rPr>
        <w:t xml:space="preserve"> </w:t>
      </w:r>
      <w:r>
        <w:rPr>
          <w:rFonts w:ascii="Courier New" w:hAnsi="Courier New"/>
          <w:sz w:val="20"/>
        </w:rPr>
        <w:t>by</w:t>
      </w:r>
      <w:r>
        <w:rPr>
          <w:rFonts w:ascii="Courier New" w:hAnsi="Courier New"/>
          <w:spacing w:val="-5"/>
          <w:sz w:val="20"/>
        </w:rPr>
        <w:t xml:space="preserve"> </w:t>
      </w:r>
      <w:r>
        <w:rPr>
          <w:rFonts w:ascii="Courier New" w:hAnsi="Courier New"/>
          <w:spacing w:val="-2"/>
          <w:sz w:val="20"/>
        </w:rPr>
        <w:t>anyone</w:t>
      </w:r>
    </w:p>
    <w:p w14:paraId="5757753A" w14:textId="77777777" w:rsidR="00AF07FA" w:rsidRDefault="004C7468">
      <w:pPr>
        <w:pStyle w:val="ListParagraph"/>
        <w:numPr>
          <w:ilvl w:val="0"/>
          <w:numId w:val="1"/>
        </w:numPr>
        <w:tabs>
          <w:tab w:val="left" w:pos="1145"/>
        </w:tabs>
        <w:spacing w:line="284" w:lineRule="exact"/>
        <w:rPr>
          <w:rFonts w:ascii="Courier New"/>
          <w:b/>
          <w:sz w:val="20"/>
        </w:rPr>
      </w:pPr>
      <w:r>
        <w:rPr>
          <w:rFonts w:ascii="Courier New"/>
          <w:b/>
          <w:spacing w:val="-2"/>
          <w:sz w:val="20"/>
        </w:rPr>
        <w:t>private</w:t>
      </w:r>
    </w:p>
    <w:p w14:paraId="51391C8B" w14:textId="77777777" w:rsidR="00AF07FA" w:rsidRDefault="004C7468">
      <w:pPr>
        <w:pStyle w:val="ListParagraph"/>
        <w:numPr>
          <w:ilvl w:val="1"/>
          <w:numId w:val="1"/>
        </w:numPr>
        <w:tabs>
          <w:tab w:val="left" w:pos="1864"/>
        </w:tabs>
        <w:spacing w:before="1" w:line="280" w:lineRule="exact"/>
        <w:ind w:left="1864" w:hanging="359"/>
        <w:rPr>
          <w:sz w:val="24"/>
        </w:rPr>
      </w:pPr>
      <w:r>
        <w:rPr>
          <w:sz w:val="24"/>
        </w:rPr>
        <w:t>Accessible</w:t>
      </w:r>
      <w:r>
        <w:rPr>
          <w:spacing w:val="-3"/>
          <w:sz w:val="24"/>
        </w:rPr>
        <w:t xml:space="preserve"> </w:t>
      </w:r>
      <w:r>
        <w:rPr>
          <w:b/>
          <w:sz w:val="24"/>
        </w:rPr>
        <w:t>only</w:t>
      </w:r>
      <w:r>
        <w:rPr>
          <w:b/>
          <w:spacing w:val="-1"/>
          <w:sz w:val="24"/>
        </w:rPr>
        <w:t xml:space="preserve"> </w:t>
      </w:r>
      <w:r>
        <w:rPr>
          <w:b/>
          <w:sz w:val="24"/>
        </w:rPr>
        <w:t>within the</w:t>
      </w:r>
      <w:r>
        <w:rPr>
          <w:b/>
          <w:spacing w:val="-1"/>
          <w:sz w:val="24"/>
        </w:rPr>
        <w:t xml:space="preserve"> </w:t>
      </w:r>
      <w:r>
        <w:rPr>
          <w:b/>
          <w:sz w:val="24"/>
        </w:rPr>
        <w:t>contract</w:t>
      </w:r>
      <w:r>
        <w:rPr>
          <w:b/>
          <w:spacing w:val="1"/>
          <w:sz w:val="24"/>
        </w:rPr>
        <w:t xml:space="preserve"> </w:t>
      </w:r>
      <w:r>
        <w:rPr>
          <w:sz w:val="24"/>
        </w:rPr>
        <w:t>where</w:t>
      </w:r>
      <w:r>
        <w:rPr>
          <w:spacing w:val="-2"/>
          <w:sz w:val="24"/>
        </w:rPr>
        <w:t xml:space="preserve"> </w:t>
      </w:r>
      <w:r>
        <w:rPr>
          <w:sz w:val="24"/>
        </w:rPr>
        <w:t>it</w:t>
      </w:r>
      <w:r>
        <w:rPr>
          <w:spacing w:val="-1"/>
          <w:sz w:val="24"/>
        </w:rPr>
        <w:t xml:space="preserve"> </w:t>
      </w:r>
      <w:r>
        <w:rPr>
          <w:sz w:val="24"/>
        </w:rPr>
        <w:t>is</w:t>
      </w:r>
      <w:r>
        <w:rPr>
          <w:spacing w:val="-1"/>
          <w:sz w:val="24"/>
        </w:rPr>
        <w:t xml:space="preserve"> </w:t>
      </w:r>
      <w:r>
        <w:rPr>
          <w:spacing w:val="-2"/>
          <w:sz w:val="24"/>
        </w:rPr>
        <w:t>defined.</w:t>
      </w:r>
    </w:p>
    <w:p w14:paraId="1708DE9C" w14:textId="77777777" w:rsidR="00AF07FA" w:rsidRDefault="004C7468">
      <w:pPr>
        <w:pStyle w:val="ListParagraph"/>
        <w:numPr>
          <w:ilvl w:val="1"/>
          <w:numId w:val="1"/>
        </w:numPr>
        <w:tabs>
          <w:tab w:val="left" w:pos="1864"/>
        </w:tabs>
        <w:spacing w:line="276" w:lineRule="exact"/>
        <w:ind w:left="1864" w:hanging="359"/>
        <w:rPr>
          <w:sz w:val="24"/>
        </w:rPr>
      </w:pPr>
      <w:r>
        <w:rPr>
          <w:sz w:val="24"/>
        </w:rPr>
        <w:t>Not</w:t>
      </w:r>
      <w:r>
        <w:rPr>
          <w:spacing w:val="-2"/>
          <w:sz w:val="24"/>
        </w:rPr>
        <w:t xml:space="preserve"> </w:t>
      </w:r>
      <w:r>
        <w:rPr>
          <w:sz w:val="24"/>
        </w:rPr>
        <w:t>inherited</w:t>
      </w:r>
      <w:r>
        <w:rPr>
          <w:spacing w:val="-1"/>
          <w:sz w:val="24"/>
        </w:rPr>
        <w:t xml:space="preserve"> </w:t>
      </w:r>
      <w:r>
        <w:rPr>
          <w:sz w:val="24"/>
        </w:rPr>
        <w:t>by</w:t>
      </w:r>
      <w:r>
        <w:rPr>
          <w:spacing w:val="-2"/>
          <w:sz w:val="24"/>
        </w:rPr>
        <w:t xml:space="preserve"> </w:t>
      </w:r>
      <w:r>
        <w:rPr>
          <w:sz w:val="24"/>
        </w:rPr>
        <w:t>derived</w:t>
      </w:r>
      <w:r>
        <w:rPr>
          <w:spacing w:val="1"/>
          <w:sz w:val="24"/>
        </w:rPr>
        <w:t xml:space="preserve"> </w:t>
      </w:r>
      <w:r>
        <w:rPr>
          <w:spacing w:val="-2"/>
          <w:sz w:val="24"/>
        </w:rPr>
        <w:t>contracts.</w:t>
      </w:r>
    </w:p>
    <w:p w14:paraId="4A50BF8B" w14:textId="77777777" w:rsidR="00AF07FA" w:rsidRDefault="004C7468">
      <w:pPr>
        <w:pStyle w:val="ListParagraph"/>
        <w:numPr>
          <w:ilvl w:val="0"/>
          <w:numId w:val="1"/>
        </w:numPr>
        <w:tabs>
          <w:tab w:val="left" w:pos="1145"/>
        </w:tabs>
        <w:spacing w:line="280" w:lineRule="exact"/>
        <w:rPr>
          <w:rFonts w:ascii="Courier New"/>
          <w:b/>
          <w:sz w:val="20"/>
        </w:rPr>
      </w:pPr>
      <w:r>
        <w:rPr>
          <w:rFonts w:ascii="Courier New"/>
          <w:b/>
          <w:spacing w:val="-2"/>
          <w:sz w:val="20"/>
        </w:rPr>
        <w:t>internal</w:t>
      </w:r>
    </w:p>
    <w:p w14:paraId="16D10C2B" w14:textId="77777777" w:rsidR="00AF07FA" w:rsidRDefault="004C7468">
      <w:pPr>
        <w:pStyle w:val="ListParagraph"/>
        <w:numPr>
          <w:ilvl w:val="1"/>
          <w:numId w:val="1"/>
        </w:numPr>
        <w:tabs>
          <w:tab w:val="left" w:pos="1864"/>
        </w:tabs>
        <w:spacing w:line="280" w:lineRule="exact"/>
        <w:ind w:left="1864" w:hanging="359"/>
        <w:rPr>
          <w:sz w:val="24"/>
        </w:rPr>
      </w:pPr>
      <w:r>
        <w:rPr>
          <w:sz w:val="24"/>
        </w:rPr>
        <w:t>Accessible</w:t>
      </w:r>
      <w:r>
        <w:rPr>
          <w:spacing w:val="-3"/>
          <w:sz w:val="24"/>
        </w:rPr>
        <w:t xml:space="preserve"> </w:t>
      </w:r>
      <w:r>
        <w:rPr>
          <w:b/>
          <w:sz w:val="24"/>
        </w:rPr>
        <w:t>within the</w:t>
      </w:r>
      <w:r>
        <w:rPr>
          <w:b/>
          <w:spacing w:val="-1"/>
          <w:sz w:val="24"/>
        </w:rPr>
        <w:t xml:space="preserve"> </w:t>
      </w:r>
      <w:r>
        <w:rPr>
          <w:b/>
          <w:sz w:val="24"/>
        </w:rPr>
        <w:t>contract</w:t>
      </w:r>
      <w:r>
        <w:rPr>
          <w:b/>
          <w:spacing w:val="-1"/>
          <w:sz w:val="24"/>
        </w:rPr>
        <w:t xml:space="preserve"> </w:t>
      </w:r>
      <w:r>
        <w:rPr>
          <w:b/>
          <w:sz w:val="24"/>
        </w:rPr>
        <w:t>and</w:t>
      </w:r>
      <w:r>
        <w:rPr>
          <w:b/>
          <w:spacing w:val="-1"/>
          <w:sz w:val="24"/>
        </w:rPr>
        <w:t xml:space="preserve"> </w:t>
      </w:r>
      <w:r>
        <w:rPr>
          <w:b/>
          <w:sz w:val="24"/>
        </w:rPr>
        <w:t>derived</w:t>
      </w:r>
      <w:r>
        <w:rPr>
          <w:b/>
          <w:spacing w:val="-1"/>
          <w:sz w:val="24"/>
        </w:rPr>
        <w:t xml:space="preserve"> </w:t>
      </w:r>
      <w:r>
        <w:rPr>
          <w:b/>
          <w:sz w:val="24"/>
        </w:rPr>
        <w:t>contracts</w:t>
      </w:r>
      <w:r>
        <w:rPr>
          <w:b/>
          <w:spacing w:val="1"/>
          <w:sz w:val="24"/>
        </w:rPr>
        <w:t xml:space="preserve"> </w:t>
      </w:r>
      <w:r>
        <w:rPr>
          <w:sz w:val="24"/>
        </w:rPr>
        <w:t xml:space="preserve">but </w:t>
      </w:r>
      <w:r>
        <w:rPr>
          <w:b/>
          <w:sz w:val="24"/>
        </w:rPr>
        <w:t>not</w:t>
      </w:r>
      <w:r>
        <w:rPr>
          <w:b/>
          <w:spacing w:val="-1"/>
          <w:sz w:val="24"/>
        </w:rPr>
        <w:t xml:space="preserve"> </w:t>
      </w:r>
      <w:r>
        <w:rPr>
          <w:b/>
          <w:spacing w:val="-2"/>
          <w:sz w:val="24"/>
        </w:rPr>
        <w:t>externally</w:t>
      </w:r>
      <w:r>
        <w:rPr>
          <w:spacing w:val="-2"/>
          <w:sz w:val="24"/>
        </w:rPr>
        <w:t>.</w:t>
      </w:r>
    </w:p>
    <w:p w14:paraId="6CCC8AD6" w14:textId="77777777" w:rsidR="00AF07FA" w:rsidRDefault="004C7468">
      <w:pPr>
        <w:pStyle w:val="ListParagraph"/>
        <w:numPr>
          <w:ilvl w:val="1"/>
          <w:numId w:val="1"/>
        </w:numPr>
        <w:tabs>
          <w:tab w:val="left" w:pos="1864"/>
        </w:tabs>
        <w:spacing w:line="276" w:lineRule="exact"/>
        <w:ind w:left="1864" w:hanging="359"/>
        <w:rPr>
          <w:sz w:val="24"/>
        </w:rPr>
      </w:pPr>
      <w:r>
        <w:rPr>
          <w:sz w:val="24"/>
        </w:rPr>
        <w:t>Default</w:t>
      </w:r>
      <w:r>
        <w:rPr>
          <w:spacing w:val="-2"/>
          <w:sz w:val="24"/>
        </w:rPr>
        <w:t xml:space="preserve"> </w:t>
      </w:r>
      <w:r>
        <w:rPr>
          <w:sz w:val="24"/>
        </w:rPr>
        <w:t>visibility</w:t>
      </w:r>
      <w:r>
        <w:rPr>
          <w:spacing w:val="-1"/>
          <w:sz w:val="24"/>
        </w:rPr>
        <w:t xml:space="preserve"> </w:t>
      </w:r>
      <w:r>
        <w:rPr>
          <w:sz w:val="24"/>
        </w:rPr>
        <w:t>for</w:t>
      </w:r>
      <w:r>
        <w:rPr>
          <w:spacing w:val="-2"/>
          <w:sz w:val="24"/>
        </w:rPr>
        <w:t xml:space="preserve"> </w:t>
      </w:r>
      <w:r>
        <w:rPr>
          <w:sz w:val="24"/>
        </w:rPr>
        <w:t>state</w:t>
      </w:r>
      <w:r>
        <w:rPr>
          <w:spacing w:val="-2"/>
          <w:sz w:val="24"/>
        </w:rPr>
        <w:t xml:space="preserve"> variables.</w:t>
      </w:r>
    </w:p>
    <w:p w14:paraId="7DF71CF0" w14:textId="77777777" w:rsidR="00AF07FA" w:rsidRDefault="004C7468">
      <w:pPr>
        <w:pStyle w:val="ListParagraph"/>
        <w:numPr>
          <w:ilvl w:val="0"/>
          <w:numId w:val="1"/>
        </w:numPr>
        <w:tabs>
          <w:tab w:val="left" w:pos="1145"/>
        </w:tabs>
        <w:spacing w:line="280" w:lineRule="exact"/>
        <w:rPr>
          <w:rFonts w:ascii="Courier New"/>
          <w:b/>
          <w:sz w:val="20"/>
        </w:rPr>
      </w:pPr>
      <w:r>
        <w:rPr>
          <w:rFonts w:ascii="Courier New"/>
          <w:b/>
          <w:spacing w:val="-2"/>
          <w:sz w:val="20"/>
        </w:rPr>
        <w:t>external</w:t>
      </w:r>
    </w:p>
    <w:p w14:paraId="0C1E244B" w14:textId="77777777" w:rsidR="00AF07FA" w:rsidRDefault="004C7468">
      <w:pPr>
        <w:pStyle w:val="ListParagraph"/>
        <w:numPr>
          <w:ilvl w:val="1"/>
          <w:numId w:val="1"/>
        </w:numPr>
        <w:tabs>
          <w:tab w:val="left" w:pos="1864"/>
        </w:tabs>
        <w:spacing w:line="280" w:lineRule="exact"/>
        <w:ind w:left="1864" w:hanging="359"/>
        <w:rPr>
          <w:sz w:val="24"/>
        </w:rPr>
      </w:pPr>
      <w:r>
        <w:rPr>
          <w:sz w:val="24"/>
        </w:rPr>
        <w:t>Can</w:t>
      </w:r>
      <w:r>
        <w:rPr>
          <w:spacing w:val="-1"/>
          <w:sz w:val="24"/>
        </w:rPr>
        <w:t xml:space="preserve"> </w:t>
      </w:r>
      <w:r>
        <w:rPr>
          <w:sz w:val="24"/>
        </w:rPr>
        <w:t>be</w:t>
      </w:r>
      <w:r>
        <w:rPr>
          <w:spacing w:val="-2"/>
          <w:sz w:val="24"/>
        </w:rPr>
        <w:t xml:space="preserve"> </w:t>
      </w:r>
      <w:r>
        <w:rPr>
          <w:sz w:val="24"/>
        </w:rPr>
        <w:t>accessed</w:t>
      </w:r>
      <w:r>
        <w:rPr>
          <w:spacing w:val="-1"/>
          <w:sz w:val="24"/>
        </w:rPr>
        <w:t xml:space="preserve"> </w:t>
      </w:r>
      <w:r>
        <w:rPr>
          <w:b/>
          <w:sz w:val="24"/>
        </w:rPr>
        <w:t>only</w:t>
      </w:r>
      <w:r>
        <w:rPr>
          <w:b/>
          <w:spacing w:val="-1"/>
          <w:sz w:val="24"/>
        </w:rPr>
        <w:t xml:space="preserve"> </w:t>
      </w:r>
      <w:r>
        <w:rPr>
          <w:b/>
          <w:sz w:val="24"/>
        </w:rPr>
        <w:t>from outside</w:t>
      </w:r>
      <w:r>
        <w:rPr>
          <w:b/>
          <w:spacing w:val="-1"/>
          <w:sz w:val="24"/>
        </w:rPr>
        <w:t xml:space="preserve"> </w:t>
      </w:r>
      <w:r>
        <w:rPr>
          <w:sz w:val="24"/>
        </w:rPr>
        <w:t>the</w:t>
      </w:r>
      <w:r>
        <w:rPr>
          <w:spacing w:val="-1"/>
          <w:sz w:val="24"/>
        </w:rPr>
        <w:t xml:space="preserve"> </w:t>
      </w:r>
      <w:r>
        <w:rPr>
          <w:sz w:val="24"/>
        </w:rPr>
        <w:t>contract</w:t>
      </w:r>
      <w:r>
        <w:rPr>
          <w:spacing w:val="-1"/>
          <w:sz w:val="24"/>
        </w:rPr>
        <w:t xml:space="preserve"> </w:t>
      </w:r>
      <w:r>
        <w:rPr>
          <w:sz w:val="24"/>
        </w:rPr>
        <w:t>(not</w:t>
      </w:r>
      <w:r>
        <w:rPr>
          <w:spacing w:val="-1"/>
          <w:sz w:val="24"/>
        </w:rPr>
        <w:t xml:space="preserve"> </w:t>
      </w:r>
      <w:r>
        <w:rPr>
          <w:sz w:val="24"/>
        </w:rPr>
        <w:t>from</w:t>
      </w:r>
      <w:r>
        <w:rPr>
          <w:spacing w:val="-1"/>
          <w:sz w:val="24"/>
        </w:rPr>
        <w:t xml:space="preserve"> </w:t>
      </w:r>
      <w:r>
        <w:rPr>
          <w:spacing w:val="-2"/>
          <w:sz w:val="24"/>
        </w:rPr>
        <w:t>within).</w:t>
      </w:r>
    </w:p>
    <w:p w14:paraId="7B630385" w14:textId="77777777" w:rsidR="00AF07FA" w:rsidRDefault="004C7468">
      <w:pPr>
        <w:pStyle w:val="ListParagraph"/>
        <w:numPr>
          <w:ilvl w:val="1"/>
          <w:numId w:val="1"/>
        </w:numPr>
        <w:tabs>
          <w:tab w:val="left" w:pos="1864"/>
        </w:tabs>
        <w:spacing w:line="280" w:lineRule="exact"/>
        <w:ind w:left="1864" w:hanging="359"/>
        <w:rPr>
          <w:sz w:val="24"/>
        </w:rPr>
      </w:pPr>
      <w:r>
        <w:rPr>
          <w:sz w:val="24"/>
        </w:rPr>
        <w:t>Useful</w:t>
      </w:r>
      <w:r>
        <w:rPr>
          <w:spacing w:val="-1"/>
          <w:sz w:val="24"/>
        </w:rPr>
        <w:t xml:space="preserve"> </w:t>
      </w:r>
      <w:r>
        <w:rPr>
          <w:sz w:val="24"/>
        </w:rPr>
        <w:t>for saving</w:t>
      </w:r>
      <w:r>
        <w:rPr>
          <w:spacing w:val="-1"/>
          <w:sz w:val="24"/>
        </w:rPr>
        <w:t xml:space="preserve"> </w:t>
      </w:r>
      <w:r>
        <w:rPr>
          <w:sz w:val="24"/>
        </w:rPr>
        <w:t>gas in</w:t>
      </w:r>
      <w:r>
        <w:rPr>
          <w:spacing w:val="-1"/>
          <w:sz w:val="24"/>
        </w:rPr>
        <w:t xml:space="preserve"> </w:t>
      </w:r>
      <w:r>
        <w:rPr>
          <w:sz w:val="24"/>
        </w:rPr>
        <w:t xml:space="preserve">public </w:t>
      </w:r>
      <w:r>
        <w:rPr>
          <w:spacing w:val="-2"/>
          <w:sz w:val="24"/>
        </w:rPr>
        <w:t>functions.</w:t>
      </w:r>
    </w:p>
    <w:p w14:paraId="208B00F3" w14:textId="77777777" w:rsidR="00AF07FA" w:rsidRDefault="004C7468">
      <w:pPr>
        <w:pStyle w:val="BodyText"/>
        <w:spacing w:before="274"/>
        <w:ind w:left="425"/>
        <w:rPr>
          <w:rFonts w:ascii="Segoe UI Emoji" w:hAnsi="Segoe UI Emoji"/>
        </w:rPr>
      </w:pPr>
      <w:r>
        <w:t>Und</w:t>
      </w:r>
      <w:r>
        <w:rPr>
          <w:spacing w:val="-2"/>
        </w:rPr>
        <w:t>e</w:t>
      </w:r>
      <w:r>
        <w:t>rst</w:t>
      </w:r>
      <w:r>
        <w:rPr>
          <w:spacing w:val="-1"/>
        </w:rPr>
        <w:t>a</w:t>
      </w:r>
      <w:r>
        <w:t xml:space="preserve">nding </w:t>
      </w:r>
      <w:r>
        <w:rPr>
          <w:spacing w:val="1"/>
        </w:rPr>
        <w:t>a</w:t>
      </w:r>
      <w:r>
        <w:rPr>
          <w:spacing w:val="-1"/>
        </w:rPr>
        <w:t>cce</w:t>
      </w:r>
      <w:r>
        <w:t>ss m</w:t>
      </w:r>
      <w:r>
        <w:rPr>
          <w:spacing w:val="2"/>
        </w:rPr>
        <w:t>o</w:t>
      </w:r>
      <w:r>
        <w:t>difi</w:t>
      </w:r>
      <w:r>
        <w:rPr>
          <w:spacing w:val="-1"/>
        </w:rPr>
        <w:t>e</w:t>
      </w:r>
      <w:r>
        <w:t xml:space="preserve">rs is </w:t>
      </w:r>
      <w:r>
        <w:rPr>
          <w:spacing w:val="-1"/>
        </w:rPr>
        <w:t>c</w:t>
      </w:r>
      <w:r>
        <w:t>ru</w:t>
      </w:r>
      <w:r>
        <w:rPr>
          <w:spacing w:val="-2"/>
        </w:rPr>
        <w:t>c</w:t>
      </w:r>
      <w:r>
        <w:t>ial</w:t>
      </w:r>
      <w:r>
        <w:rPr>
          <w:spacing w:val="2"/>
        </w:rPr>
        <w:t xml:space="preserve"> </w:t>
      </w:r>
      <w:r>
        <w:t>for</w:t>
      </w:r>
      <w:r>
        <w:rPr>
          <w:spacing w:val="-2"/>
        </w:rPr>
        <w:t xml:space="preserve"> </w:t>
      </w:r>
      <w:r>
        <w:rPr>
          <w:spacing w:val="-1"/>
        </w:rPr>
        <w:t>e</w:t>
      </w:r>
      <w:r>
        <w:t>ns</w:t>
      </w:r>
      <w:r>
        <w:rPr>
          <w:spacing w:val="2"/>
        </w:rPr>
        <w:t>u</w:t>
      </w:r>
      <w:r>
        <w:t>ring s</w:t>
      </w:r>
      <w:r>
        <w:rPr>
          <w:spacing w:val="-1"/>
        </w:rPr>
        <w:t>ec</w:t>
      </w:r>
      <w:r>
        <w:t xml:space="preserve">urity </w:t>
      </w:r>
      <w:r>
        <w:rPr>
          <w:spacing w:val="-1"/>
        </w:rPr>
        <w:t>a</w:t>
      </w:r>
      <w:r>
        <w:t>nd p</w:t>
      </w:r>
      <w:r>
        <w:rPr>
          <w:spacing w:val="-1"/>
        </w:rPr>
        <w:t>r</w:t>
      </w:r>
      <w:r>
        <w:t>o</w:t>
      </w:r>
      <w:r>
        <w:rPr>
          <w:spacing w:val="2"/>
        </w:rPr>
        <w:t>p</w:t>
      </w:r>
      <w:r>
        <w:rPr>
          <w:spacing w:val="-1"/>
        </w:rPr>
        <w:t>e</w:t>
      </w:r>
      <w:r>
        <w:t>r</w:t>
      </w:r>
      <w:r>
        <w:rPr>
          <w:spacing w:val="1"/>
        </w:rPr>
        <w:t xml:space="preserve"> </w:t>
      </w:r>
      <w:r>
        <w:rPr>
          <w:spacing w:val="-1"/>
        </w:rPr>
        <w:t>c</w:t>
      </w:r>
      <w:r>
        <w:t>ontr</w:t>
      </w:r>
      <w:r>
        <w:rPr>
          <w:spacing w:val="-2"/>
        </w:rPr>
        <w:t>a</w:t>
      </w:r>
      <w:r>
        <w:rPr>
          <w:spacing w:val="-1"/>
        </w:rPr>
        <w:t>c</w:t>
      </w:r>
      <w:r>
        <w:t>t design in Solidity.</w:t>
      </w:r>
      <w:r>
        <w:rPr>
          <w:spacing w:val="6"/>
        </w:rPr>
        <w:t xml:space="preserve"> </w:t>
      </w:r>
      <w:r>
        <w:rPr>
          <w:rFonts w:ascii="Segoe UI Emoji" w:hAnsi="Segoe UI Emoji"/>
          <w:color w:val="83CAFF"/>
          <w:spacing w:val="-330"/>
          <w:w w:val="242"/>
        </w:rPr>
        <w:t>˙</w:t>
      </w:r>
      <w:r>
        <w:rPr>
          <w:rFonts w:ascii="Segoe UI Emoji" w:hAnsi="Segoe UI Emoji"/>
          <w:color w:val="F82E5F"/>
          <w:spacing w:val="-330"/>
          <w:w w:val="323"/>
        </w:rPr>
        <w:t>s</w:t>
      </w:r>
      <w:r>
        <w:rPr>
          <w:rFonts w:ascii="Segoe UI Emoji" w:hAnsi="Segoe UI Emoji"/>
          <w:color w:val="523566"/>
          <w:spacing w:val="-330"/>
          <w:w w:val="600"/>
        </w:rPr>
        <w:t>.</w:t>
      </w:r>
      <w:r>
        <w:rPr>
          <w:rFonts w:ascii="Segoe UI Emoji" w:hAnsi="Segoe UI Emoji"/>
          <w:color w:val="FF8256"/>
          <w:spacing w:val="-330"/>
          <w:w w:val="600"/>
        </w:rPr>
        <w:t>¸</w:t>
      </w:r>
      <w:r>
        <w:rPr>
          <w:rFonts w:ascii="Segoe UI Emoji" w:hAnsi="Segoe UI Emoji"/>
          <w:color w:val="9B9B9B"/>
          <w:spacing w:val="-330"/>
          <w:w w:val="337"/>
        </w:rPr>
        <w:t>•</w:t>
      </w:r>
      <w:r>
        <w:rPr>
          <w:rFonts w:ascii="Segoe UI Emoji" w:hAnsi="Segoe UI Emoji"/>
          <w:color w:val="F4F4F4"/>
          <w:spacing w:val="-330"/>
          <w:w w:val="597"/>
        </w:rPr>
        <w:t>'</w:t>
      </w:r>
      <w:r>
        <w:rPr>
          <w:rFonts w:ascii="Segoe UI Emoji" w:hAnsi="Segoe UI Emoji"/>
          <w:color w:val="C90A49"/>
          <w:w w:val="254"/>
        </w:rPr>
        <w:t>7</w:t>
      </w:r>
    </w:p>
    <w:p w14:paraId="0FB03908" w14:textId="77777777" w:rsidR="00AF07FA" w:rsidRDefault="00AF07FA">
      <w:pPr>
        <w:pStyle w:val="BodyText"/>
        <w:spacing w:before="316"/>
        <w:rPr>
          <w:rFonts w:ascii="Segoe UI Emoji"/>
        </w:rPr>
      </w:pPr>
    </w:p>
    <w:p w14:paraId="768897B5" w14:textId="77777777" w:rsidR="00AF07FA" w:rsidRDefault="004C7468">
      <w:pPr>
        <w:pStyle w:val="Heading1"/>
        <w:ind w:left="525"/>
      </w:pPr>
      <w:r>
        <w:rPr>
          <w:spacing w:val="-2"/>
        </w:rPr>
        <w:t>PROGRAM:</w:t>
      </w:r>
    </w:p>
    <w:p w14:paraId="7130F69C" w14:textId="77777777" w:rsidR="00AF07FA" w:rsidRDefault="004C7468">
      <w:pPr>
        <w:pStyle w:val="BodyText"/>
        <w:spacing w:before="9"/>
        <w:rPr>
          <w:b/>
          <w:sz w:val="4"/>
        </w:rPr>
      </w:pPr>
      <w:r>
        <w:rPr>
          <w:b/>
          <w:noProof/>
          <w:sz w:val="4"/>
        </w:rPr>
        <w:drawing>
          <wp:anchor distT="0" distB="0" distL="0" distR="0" simplePos="0" relativeHeight="251651072" behindDoc="1" locked="0" layoutInCell="1" allowOverlap="1" wp14:anchorId="44A78468" wp14:editId="698F60EC">
            <wp:simplePos x="0" y="0"/>
            <wp:positionH relativeFrom="page">
              <wp:posOffset>513080</wp:posOffset>
            </wp:positionH>
            <wp:positionV relativeFrom="paragraph">
              <wp:posOffset>50165</wp:posOffset>
            </wp:positionV>
            <wp:extent cx="6561455" cy="306324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561278" cy="3063240"/>
                    </a:xfrm>
                    <a:prstGeom prst="rect">
                      <a:avLst/>
                    </a:prstGeom>
                  </pic:spPr>
                </pic:pic>
              </a:graphicData>
            </a:graphic>
          </wp:anchor>
        </w:drawing>
      </w:r>
    </w:p>
    <w:p w14:paraId="7E71A240" w14:textId="77777777" w:rsidR="00AF07FA" w:rsidRDefault="00AF07FA">
      <w:pPr>
        <w:pStyle w:val="BodyText"/>
        <w:rPr>
          <w:b/>
        </w:rPr>
      </w:pPr>
    </w:p>
    <w:p w14:paraId="686A5A86" w14:textId="77777777" w:rsidR="00AF07FA" w:rsidRDefault="00AF07FA">
      <w:pPr>
        <w:pStyle w:val="BodyText"/>
        <w:spacing w:before="9"/>
        <w:rPr>
          <w:b/>
        </w:rPr>
      </w:pPr>
    </w:p>
    <w:p w14:paraId="531FA876" w14:textId="77777777" w:rsidR="00AF07FA" w:rsidRDefault="004C7468">
      <w:pPr>
        <w:pStyle w:val="ListParagraph"/>
        <w:numPr>
          <w:ilvl w:val="0"/>
          <w:numId w:val="2"/>
        </w:numPr>
        <w:tabs>
          <w:tab w:val="left" w:pos="1062"/>
        </w:tabs>
        <w:spacing w:before="1"/>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008E9249" w14:textId="77777777" w:rsidR="00AF07FA" w:rsidRDefault="004C7468">
      <w:pPr>
        <w:pStyle w:val="ListParagraph"/>
        <w:numPr>
          <w:ilvl w:val="0"/>
          <w:numId w:val="2"/>
        </w:numPr>
        <w:tabs>
          <w:tab w:val="left" w:pos="1062"/>
        </w:tabs>
        <w:spacing w:before="21"/>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788E9EB5" w14:textId="77777777" w:rsidR="00AF07FA" w:rsidRDefault="004C7468">
      <w:pPr>
        <w:pStyle w:val="ListParagraph"/>
        <w:numPr>
          <w:ilvl w:val="0"/>
          <w:numId w:val="2"/>
        </w:numPr>
        <w:tabs>
          <w:tab w:val="left" w:pos="1064"/>
        </w:tabs>
        <w:ind w:left="1064"/>
        <w:rPr>
          <w:sz w:val="24"/>
        </w:rPr>
      </w:pPr>
      <w:r>
        <w:rPr>
          <w:b/>
          <w:sz w:val="24"/>
        </w:rPr>
        <w:t>Deploy:</w:t>
      </w:r>
      <w:r>
        <w:rPr>
          <w:b/>
          <w:spacing w:val="-2"/>
          <w:sz w:val="24"/>
        </w:rPr>
        <w:t xml:space="preserve"> </w:t>
      </w:r>
      <w:r>
        <w:rPr>
          <w:sz w:val="24"/>
        </w:rPr>
        <w:t>Use</w:t>
      </w:r>
      <w:r>
        <w:rPr>
          <w:spacing w:val="-3"/>
          <w:sz w:val="24"/>
        </w:rPr>
        <w:t xml:space="preserve"> </w:t>
      </w:r>
      <w:r>
        <w:rPr>
          <w:sz w:val="24"/>
        </w:rPr>
        <w:t>Remix to</w:t>
      </w:r>
      <w:r>
        <w:rPr>
          <w:spacing w:val="-1"/>
          <w:sz w:val="24"/>
        </w:rPr>
        <w:t xml:space="preserve"> </w:t>
      </w:r>
      <w:r>
        <w:rPr>
          <w:sz w:val="24"/>
        </w:rPr>
        <w:t>compile</w:t>
      </w:r>
      <w:r>
        <w:rPr>
          <w:spacing w:val="-1"/>
          <w:sz w:val="24"/>
        </w:rPr>
        <w:t xml:space="preserve"> </w:t>
      </w:r>
      <w:r>
        <w:rPr>
          <w:sz w:val="24"/>
        </w:rPr>
        <w:t xml:space="preserve">and </w:t>
      </w:r>
      <w:r>
        <w:rPr>
          <w:spacing w:val="-2"/>
          <w:sz w:val="24"/>
        </w:rPr>
        <w:t>deploy.</w:t>
      </w:r>
    </w:p>
    <w:p w14:paraId="126B7BB2" w14:textId="77777777" w:rsidR="00AF07FA" w:rsidRDefault="00AF07FA">
      <w:pPr>
        <w:pStyle w:val="BodyText"/>
        <w:spacing w:before="5"/>
      </w:pPr>
    </w:p>
    <w:p w14:paraId="407516EF" w14:textId="77777777" w:rsidR="00AF07FA" w:rsidRDefault="004C7468">
      <w:pPr>
        <w:pStyle w:val="ListParagraph"/>
        <w:numPr>
          <w:ilvl w:val="0"/>
          <w:numId w:val="3"/>
        </w:numPr>
        <w:tabs>
          <w:tab w:val="left" w:pos="655"/>
        </w:tabs>
        <w:spacing w:line="301" w:lineRule="exact"/>
        <w:ind w:hanging="230"/>
        <w:rPr>
          <w:sz w:val="24"/>
        </w:rPr>
      </w:pPr>
      <w:r>
        <w:rPr>
          <w:b/>
          <w:sz w:val="24"/>
        </w:rPr>
        <w:t>Modify</w:t>
      </w:r>
      <w:r>
        <w:rPr>
          <w:b/>
          <w:spacing w:val="-7"/>
          <w:sz w:val="24"/>
        </w:rPr>
        <w:t xml:space="preserve"> </w:t>
      </w:r>
      <w:r>
        <w:rPr>
          <w:b/>
          <w:sz w:val="24"/>
        </w:rPr>
        <w:t>Public</w:t>
      </w:r>
      <w:r>
        <w:rPr>
          <w:b/>
          <w:spacing w:val="-6"/>
          <w:sz w:val="24"/>
        </w:rPr>
        <w:t xml:space="preserve"> </w:t>
      </w:r>
      <w:r>
        <w:rPr>
          <w:b/>
          <w:sz w:val="24"/>
        </w:rPr>
        <w:t>Variable</w:t>
      </w:r>
      <w:r>
        <w:rPr>
          <w:b/>
          <w:spacing w:val="-4"/>
          <w:sz w:val="24"/>
        </w:rPr>
        <w:t xml:space="preserve"> </w:t>
      </w:r>
      <w:r>
        <w:rPr>
          <w:sz w:val="24"/>
        </w:rPr>
        <w:t>–</w:t>
      </w:r>
      <w:r>
        <w:rPr>
          <w:spacing w:val="-5"/>
          <w:sz w:val="24"/>
        </w:rPr>
        <w:t xml:space="preserve"> </w:t>
      </w:r>
      <w:r>
        <w:rPr>
          <w:sz w:val="24"/>
        </w:rPr>
        <w:t>Call</w:t>
      </w:r>
      <w:r>
        <w:rPr>
          <w:spacing w:val="-5"/>
          <w:sz w:val="24"/>
        </w:rPr>
        <w:t xml:space="preserve"> </w:t>
      </w:r>
      <w:r>
        <w:rPr>
          <w:rFonts w:ascii="Courier New" w:hAnsi="Courier New"/>
          <w:sz w:val="20"/>
        </w:rPr>
        <w:t>modifyPublicVariable(newValue)</w:t>
      </w:r>
      <w:r>
        <w:rPr>
          <w:sz w:val="24"/>
        </w:rPr>
        <w:t>,</w:t>
      </w:r>
      <w:r>
        <w:rPr>
          <w:spacing w:val="-5"/>
          <w:sz w:val="24"/>
        </w:rPr>
        <w:t xml:space="preserve"> </w:t>
      </w:r>
      <w:r>
        <w:rPr>
          <w:sz w:val="24"/>
        </w:rPr>
        <w:t>then</w:t>
      </w:r>
      <w:r>
        <w:rPr>
          <w:spacing w:val="-5"/>
          <w:sz w:val="24"/>
        </w:rPr>
        <w:t xml:space="preserve"> </w:t>
      </w:r>
      <w:r>
        <w:rPr>
          <w:sz w:val="24"/>
        </w:rPr>
        <w:t>verify</w:t>
      </w:r>
      <w:r>
        <w:rPr>
          <w:spacing w:val="-4"/>
          <w:sz w:val="24"/>
        </w:rPr>
        <w:t xml:space="preserve"> with</w:t>
      </w:r>
    </w:p>
    <w:p w14:paraId="66FD9C4C" w14:textId="77777777" w:rsidR="00AF07FA" w:rsidRDefault="004C7468">
      <w:pPr>
        <w:spacing w:line="284" w:lineRule="exact"/>
        <w:ind w:left="425"/>
        <w:rPr>
          <w:sz w:val="24"/>
        </w:rPr>
      </w:pPr>
      <w:r>
        <w:rPr>
          <w:rFonts w:ascii="Courier New"/>
          <w:spacing w:val="-2"/>
          <w:sz w:val="20"/>
        </w:rPr>
        <w:t>getAllVariables()</w:t>
      </w:r>
      <w:r>
        <w:rPr>
          <w:spacing w:val="-2"/>
          <w:sz w:val="24"/>
        </w:rPr>
        <w:t>.</w:t>
      </w:r>
    </w:p>
    <w:p w14:paraId="2A6208C5" w14:textId="77777777" w:rsidR="00AF07FA" w:rsidRDefault="00AF07FA">
      <w:pPr>
        <w:spacing w:line="284" w:lineRule="exact"/>
        <w:rPr>
          <w:sz w:val="24"/>
        </w:rPr>
        <w:sectPr w:rsidR="00AF07FA">
          <w:headerReference w:type="even" r:id="rId9"/>
          <w:headerReference w:type="default" r:id="rId10"/>
          <w:footerReference w:type="even" r:id="rId11"/>
          <w:footerReference w:type="default" r:id="rId12"/>
          <w:headerReference w:type="first" r:id="rId13"/>
          <w:footerReference w:type="first" r:id="rId14"/>
          <w:type w:val="continuous"/>
          <w:pgSz w:w="11920" w:h="16850"/>
          <w:pgMar w:top="600" w:right="566" w:bottom="1140" w:left="283" w:header="327" w:footer="942" w:gutter="0"/>
          <w:pgBorders w:offsetFrom="page">
            <w:top w:val="single" w:sz="24" w:space="31" w:color="000000"/>
            <w:left w:val="single" w:sz="24" w:space="30" w:color="000000"/>
            <w:bottom w:val="single" w:sz="24" w:space="31" w:color="000000"/>
            <w:right w:val="single" w:sz="24" w:space="30" w:color="000000"/>
          </w:pgBorders>
          <w:pgNumType w:start="1"/>
          <w:cols w:space="720"/>
        </w:sectPr>
      </w:pPr>
    </w:p>
    <w:p w14:paraId="0DF73C65" w14:textId="77777777" w:rsidR="00AF07FA" w:rsidRDefault="00AF07FA">
      <w:pPr>
        <w:pStyle w:val="BodyText"/>
        <w:spacing w:before="15"/>
      </w:pPr>
    </w:p>
    <w:p w14:paraId="60D4A576" w14:textId="77777777" w:rsidR="00AF07FA" w:rsidRDefault="004C7468">
      <w:pPr>
        <w:pStyle w:val="Heading2"/>
        <w:numPr>
          <w:ilvl w:val="0"/>
          <w:numId w:val="3"/>
        </w:numPr>
        <w:tabs>
          <w:tab w:val="left" w:pos="655"/>
        </w:tabs>
        <w:spacing w:before="1"/>
        <w:ind w:hanging="230"/>
        <w:rPr>
          <w:rFonts w:ascii="Times New Roman" w:hAnsi="Times New Roman"/>
          <w:b w:val="0"/>
        </w:rPr>
      </w:pPr>
      <w:r>
        <w:rPr>
          <w:rFonts w:ascii="Times New Roman" w:hAnsi="Times New Roman"/>
        </w:rPr>
        <w:t>Modify</w:t>
      </w:r>
      <w:r>
        <w:rPr>
          <w:rFonts w:ascii="Times New Roman" w:hAnsi="Times New Roman"/>
          <w:spacing w:val="-1"/>
        </w:rPr>
        <w:t xml:space="preserve"> </w:t>
      </w:r>
      <w:r>
        <w:rPr>
          <w:rFonts w:ascii="Times New Roman" w:hAnsi="Times New Roman"/>
        </w:rPr>
        <w:t>Internal</w:t>
      </w:r>
      <w:r>
        <w:rPr>
          <w:rFonts w:ascii="Times New Roman" w:hAnsi="Times New Roman"/>
          <w:spacing w:val="-1"/>
        </w:rPr>
        <w:t xml:space="preserve"> </w:t>
      </w:r>
      <w:r>
        <w:rPr>
          <w:rFonts w:ascii="Times New Roman" w:hAnsi="Times New Roman"/>
        </w:rPr>
        <w:t>&amp;</w:t>
      </w:r>
      <w:r>
        <w:rPr>
          <w:rFonts w:ascii="Times New Roman" w:hAnsi="Times New Roman"/>
          <w:spacing w:val="-1"/>
        </w:rPr>
        <w:t xml:space="preserve"> </w:t>
      </w:r>
      <w:r>
        <w:rPr>
          <w:rFonts w:ascii="Times New Roman" w:hAnsi="Times New Roman"/>
        </w:rPr>
        <w:t>Private</w:t>
      </w:r>
      <w:r>
        <w:rPr>
          <w:rFonts w:ascii="Times New Roman" w:hAnsi="Times New Roman"/>
          <w:spacing w:val="-3"/>
        </w:rPr>
        <w:t xml:space="preserve"> </w:t>
      </w:r>
      <w:r>
        <w:rPr>
          <w:rFonts w:ascii="Times New Roman" w:hAnsi="Times New Roman"/>
        </w:rPr>
        <w:t>Variables</w:t>
      </w:r>
      <w:r>
        <w:rPr>
          <w:rFonts w:ascii="Times New Roman" w:hAnsi="Times New Roman"/>
          <w:spacing w:val="1"/>
        </w:rPr>
        <w:t xml:space="preserve"> </w:t>
      </w:r>
      <w:r>
        <w:rPr>
          <w:rFonts w:ascii="Times New Roman" w:hAnsi="Times New Roman"/>
          <w:b w:val="0"/>
          <w:spacing w:val="-10"/>
        </w:rPr>
        <w:t>–</w:t>
      </w:r>
    </w:p>
    <w:p w14:paraId="58DC979A" w14:textId="77777777" w:rsidR="00AF07FA" w:rsidRDefault="00AF07FA">
      <w:pPr>
        <w:pStyle w:val="BodyText"/>
        <w:spacing w:before="1"/>
      </w:pPr>
    </w:p>
    <w:p w14:paraId="21B0D2D4" w14:textId="77777777" w:rsidR="00AF07FA" w:rsidRDefault="004C7468">
      <w:pPr>
        <w:pStyle w:val="ListParagraph"/>
        <w:numPr>
          <w:ilvl w:val="1"/>
          <w:numId w:val="3"/>
        </w:numPr>
        <w:tabs>
          <w:tab w:val="left" w:pos="1145"/>
        </w:tabs>
        <w:spacing w:before="1"/>
        <w:rPr>
          <w:sz w:val="24"/>
        </w:rPr>
      </w:pPr>
      <w:r>
        <w:rPr>
          <w:rFonts w:ascii="Courier New" w:hAnsi="Courier New"/>
          <w:sz w:val="20"/>
        </w:rPr>
        <w:t>modifyInternalVariable()</w:t>
      </w:r>
      <w:r>
        <w:rPr>
          <w:rFonts w:ascii="Courier New" w:hAnsi="Courier New"/>
          <w:spacing w:val="-60"/>
          <w:sz w:val="20"/>
        </w:rPr>
        <w:t xml:space="preserve"> </w:t>
      </w:r>
      <w:r>
        <w:rPr>
          <w:sz w:val="24"/>
        </w:rPr>
        <w:t>needs</w:t>
      </w:r>
      <w:r>
        <w:rPr>
          <w:spacing w:val="-15"/>
          <w:sz w:val="24"/>
        </w:rPr>
        <w:t xml:space="preserve"> </w:t>
      </w:r>
      <w:r>
        <w:rPr>
          <w:sz w:val="24"/>
        </w:rPr>
        <w:t>a</w:t>
      </w:r>
      <w:r>
        <w:rPr>
          <w:spacing w:val="-10"/>
          <w:sz w:val="24"/>
        </w:rPr>
        <w:t xml:space="preserve"> </w:t>
      </w:r>
      <w:r>
        <w:rPr>
          <w:sz w:val="24"/>
        </w:rPr>
        <w:t>derived</w:t>
      </w:r>
      <w:r>
        <w:rPr>
          <w:spacing w:val="-8"/>
          <w:sz w:val="24"/>
        </w:rPr>
        <w:t xml:space="preserve"> </w:t>
      </w:r>
      <w:r>
        <w:rPr>
          <w:spacing w:val="-2"/>
          <w:sz w:val="24"/>
        </w:rPr>
        <w:t>contract.</w:t>
      </w:r>
    </w:p>
    <w:p w14:paraId="1794C75D" w14:textId="77777777" w:rsidR="00AF07FA" w:rsidRDefault="004C7468">
      <w:pPr>
        <w:pStyle w:val="ListParagraph"/>
        <w:numPr>
          <w:ilvl w:val="1"/>
          <w:numId w:val="3"/>
        </w:numPr>
        <w:tabs>
          <w:tab w:val="left" w:pos="1145"/>
        </w:tabs>
        <w:spacing w:before="1"/>
        <w:rPr>
          <w:sz w:val="24"/>
        </w:rPr>
      </w:pPr>
      <w:r>
        <w:rPr>
          <w:rFonts w:ascii="Courier New" w:hAnsi="Courier New"/>
          <w:sz w:val="20"/>
        </w:rPr>
        <w:t>modifyPrivateVariable()</w:t>
      </w:r>
      <w:r>
        <w:rPr>
          <w:rFonts w:ascii="Courier New" w:hAnsi="Courier New"/>
          <w:spacing w:val="-60"/>
          <w:sz w:val="20"/>
        </w:rPr>
        <w:t xml:space="preserve"> </w:t>
      </w:r>
      <w:r>
        <w:rPr>
          <w:sz w:val="24"/>
        </w:rPr>
        <w:t>is</w:t>
      </w:r>
      <w:r>
        <w:rPr>
          <w:spacing w:val="-13"/>
          <w:sz w:val="24"/>
        </w:rPr>
        <w:t xml:space="preserve"> </w:t>
      </w:r>
      <w:r>
        <w:rPr>
          <w:sz w:val="24"/>
        </w:rPr>
        <w:t>inaccessible</w:t>
      </w:r>
      <w:r>
        <w:rPr>
          <w:spacing w:val="-7"/>
          <w:sz w:val="24"/>
        </w:rPr>
        <w:t xml:space="preserve"> </w:t>
      </w:r>
      <w:r>
        <w:rPr>
          <w:sz w:val="24"/>
        </w:rPr>
        <w:t>outside</w:t>
      </w:r>
      <w:r>
        <w:rPr>
          <w:spacing w:val="-7"/>
          <w:sz w:val="24"/>
        </w:rPr>
        <w:t xml:space="preserve"> </w:t>
      </w:r>
      <w:r>
        <w:rPr>
          <w:sz w:val="24"/>
        </w:rPr>
        <w:t>the</w:t>
      </w:r>
      <w:r>
        <w:rPr>
          <w:spacing w:val="-6"/>
          <w:sz w:val="24"/>
        </w:rPr>
        <w:t xml:space="preserve"> </w:t>
      </w:r>
      <w:r>
        <w:rPr>
          <w:spacing w:val="-2"/>
          <w:sz w:val="24"/>
        </w:rPr>
        <w:t>contract.</w:t>
      </w:r>
    </w:p>
    <w:p w14:paraId="41B1050A" w14:textId="77777777" w:rsidR="00AF07FA" w:rsidRDefault="00AF07FA">
      <w:pPr>
        <w:pStyle w:val="BodyText"/>
        <w:spacing w:before="6"/>
      </w:pPr>
    </w:p>
    <w:p w14:paraId="3F1B2AB2" w14:textId="77777777" w:rsidR="00AF07FA" w:rsidRDefault="004C7468">
      <w:pPr>
        <w:pStyle w:val="ListParagraph"/>
        <w:numPr>
          <w:ilvl w:val="0"/>
          <w:numId w:val="3"/>
        </w:numPr>
        <w:tabs>
          <w:tab w:val="left" w:pos="655"/>
        </w:tabs>
        <w:ind w:hanging="230"/>
      </w:pPr>
      <w:r>
        <w:rPr>
          <w:b/>
          <w:sz w:val="24"/>
        </w:rPr>
        <w:t>Verify</w:t>
      </w:r>
      <w:r>
        <w:rPr>
          <w:b/>
          <w:spacing w:val="-13"/>
          <w:sz w:val="24"/>
        </w:rPr>
        <w:t xml:space="preserve"> </w:t>
      </w:r>
      <w:r>
        <w:rPr>
          <w:b/>
          <w:sz w:val="24"/>
        </w:rPr>
        <w:t>Changes</w:t>
      </w:r>
      <w:r>
        <w:rPr>
          <w:b/>
          <w:spacing w:val="-3"/>
          <w:sz w:val="24"/>
        </w:rPr>
        <w:t xml:space="preserve"> </w:t>
      </w:r>
      <w:r>
        <w:rPr>
          <w:sz w:val="24"/>
        </w:rPr>
        <w:t>–</w:t>
      </w:r>
      <w:r>
        <w:rPr>
          <w:spacing w:val="-4"/>
          <w:sz w:val="24"/>
        </w:rPr>
        <w:t xml:space="preserve"> </w:t>
      </w:r>
      <w:r>
        <w:rPr>
          <w:sz w:val="24"/>
        </w:rPr>
        <w:t>Call</w:t>
      </w:r>
      <w:r>
        <w:rPr>
          <w:spacing w:val="-3"/>
          <w:sz w:val="24"/>
        </w:rPr>
        <w:t xml:space="preserve"> </w:t>
      </w:r>
      <w:r>
        <w:rPr>
          <w:rFonts w:ascii="Courier New" w:hAnsi="Courier New"/>
          <w:sz w:val="20"/>
        </w:rPr>
        <w:t>getAllVariables()</w:t>
      </w:r>
      <w:r>
        <w:rPr>
          <w:rFonts w:ascii="Courier New" w:hAnsi="Courier New"/>
          <w:spacing w:val="-59"/>
          <w:sz w:val="20"/>
        </w:rPr>
        <w:t xml:space="preserve"> </w:t>
      </w:r>
      <w:r>
        <w:rPr>
          <w:sz w:val="24"/>
        </w:rPr>
        <w:t>again;</w:t>
      </w:r>
      <w:r>
        <w:rPr>
          <w:spacing w:val="-5"/>
          <w:sz w:val="24"/>
        </w:rPr>
        <w:t xml:space="preserve"> </w:t>
      </w:r>
      <w:r>
        <w:rPr>
          <w:sz w:val="24"/>
        </w:rPr>
        <w:t>only</w:t>
      </w:r>
      <w:r>
        <w:rPr>
          <w:spacing w:val="-3"/>
          <w:sz w:val="24"/>
        </w:rPr>
        <w:t xml:space="preserve"> </w:t>
      </w:r>
      <w:r>
        <w:rPr>
          <w:rFonts w:ascii="Courier New" w:hAnsi="Courier New"/>
          <w:sz w:val="20"/>
        </w:rPr>
        <w:t>publicVar</w:t>
      </w:r>
      <w:r>
        <w:rPr>
          <w:rFonts w:ascii="Courier New" w:hAnsi="Courier New"/>
          <w:spacing w:val="-60"/>
          <w:sz w:val="20"/>
        </w:rPr>
        <w:t xml:space="preserve"> </w:t>
      </w:r>
      <w:r>
        <w:rPr>
          <w:sz w:val="24"/>
        </w:rPr>
        <w:t>will</w:t>
      </w:r>
      <w:r>
        <w:rPr>
          <w:spacing w:val="-6"/>
          <w:sz w:val="24"/>
        </w:rPr>
        <w:t xml:space="preserve"> </w:t>
      </w:r>
      <w:r>
        <w:rPr>
          <w:spacing w:val="-2"/>
          <w:sz w:val="24"/>
        </w:rPr>
        <w:t>change.</w:t>
      </w:r>
    </w:p>
    <w:p w14:paraId="1041D53E" w14:textId="77777777" w:rsidR="00AF07FA" w:rsidRDefault="004C7468">
      <w:pPr>
        <w:pStyle w:val="BodyText"/>
        <w:spacing w:before="4"/>
        <w:rPr>
          <w:lang w:val="en-IN"/>
        </w:rPr>
      </w:pPr>
      <w:r>
        <w:rPr>
          <w:lang w:val="en-IN"/>
        </w:rPr>
        <w:t xml:space="preserve">     </w:t>
      </w:r>
    </w:p>
    <w:p w14:paraId="489E788D" w14:textId="77777777" w:rsidR="00AF07FA" w:rsidRDefault="004C7468">
      <w:pPr>
        <w:pStyle w:val="BodyText"/>
        <w:ind w:left="425"/>
      </w:pPr>
      <w:r>
        <w:rPr>
          <w:spacing w:val="-2"/>
        </w:rPr>
        <w:t>OUTPUT:</w:t>
      </w:r>
    </w:p>
    <w:p w14:paraId="02838893" w14:textId="77777777" w:rsidR="00AF07FA" w:rsidRDefault="00AF07FA">
      <w:pPr>
        <w:pStyle w:val="BodyText"/>
        <w:spacing w:before="27"/>
        <w:rPr>
          <w:sz w:val="20"/>
        </w:rPr>
      </w:pPr>
    </w:p>
    <w:p w14:paraId="0B1B3098" w14:textId="77777777" w:rsidR="00AF07FA" w:rsidRDefault="004C7468">
      <w:pPr>
        <w:pStyle w:val="BodyText"/>
        <w:rPr>
          <w:lang w:val="en-IN"/>
        </w:rPr>
      </w:pPr>
      <w:r>
        <w:rPr>
          <w:lang w:val="en-IN"/>
        </w:rPr>
        <w:t xml:space="preserve">            </w:t>
      </w:r>
      <w:r>
        <w:rPr>
          <w:noProof/>
          <w:lang w:val="en-IN"/>
        </w:rPr>
        <w:drawing>
          <wp:inline distT="0" distB="0" distL="114300" distR="114300" wp14:anchorId="3C862117" wp14:editId="00B043A7">
            <wp:extent cx="2529840" cy="1920240"/>
            <wp:effectExtent l="0" t="0" r="0" b="0"/>
            <wp:docPr id="81" name="Picture 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1"/>
                    <pic:cNvPicPr>
                      <a:picLocks noChangeAspect="1"/>
                    </pic:cNvPicPr>
                  </pic:nvPicPr>
                  <pic:blipFill>
                    <a:blip r:embed="rId15"/>
                    <a:stretch>
                      <a:fillRect/>
                    </a:stretch>
                  </pic:blipFill>
                  <pic:spPr>
                    <a:xfrm>
                      <a:off x="0" y="0"/>
                      <a:ext cx="2529840" cy="1920240"/>
                    </a:xfrm>
                    <a:prstGeom prst="rect">
                      <a:avLst/>
                    </a:prstGeom>
                  </pic:spPr>
                </pic:pic>
              </a:graphicData>
            </a:graphic>
          </wp:inline>
        </w:drawing>
      </w:r>
      <w:r>
        <w:rPr>
          <w:lang w:val="en-IN"/>
        </w:rPr>
        <w:t xml:space="preserve">    </w:t>
      </w:r>
      <w:r>
        <w:rPr>
          <w:noProof/>
          <w:lang w:val="en-IN"/>
        </w:rPr>
        <w:drawing>
          <wp:inline distT="0" distB="0" distL="114300" distR="114300" wp14:anchorId="05201E69" wp14:editId="3C3B5339">
            <wp:extent cx="2461260" cy="2529840"/>
            <wp:effectExtent l="0" t="0" r="7620" b="0"/>
            <wp:docPr id="82" name="Picture 8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6"/>
                    <a:stretch>
                      <a:fillRect/>
                    </a:stretch>
                  </pic:blipFill>
                  <pic:spPr>
                    <a:xfrm>
                      <a:off x="0" y="0"/>
                      <a:ext cx="2461260" cy="2529840"/>
                    </a:xfrm>
                    <a:prstGeom prst="rect">
                      <a:avLst/>
                    </a:prstGeom>
                  </pic:spPr>
                </pic:pic>
              </a:graphicData>
            </a:graphic>
          </wp:inline>
        </w:drawing>
      </w:r>
    </w:p>
    <w:p w14:paraId="2D23EBBF" w14:textId="77777777" w:rsidR="00AF07FA" w:rsidRDefault="004C7468">
      <w:pPr>
        <w:pStyle w:val="BodyText"/>
        <w:rPr>
          <w:lang w:val="en-IN"/>
        </w:rPr>
      </w:pPr>
      <w:r>
        <w:rPr>
          <w:lang w:val="en-IN"/>
        </w:rPr>
        <w:t xml:space="preserve">         </w:t>
      </w:r>
    </w:p>
    <w:p w14:paraId="5617D585" w14:textId="77777777" w:rsidR="00AF07FA" w:rsidRDefault="004C7468">
      <w:pPr>
        <w:pStyle w:val="BodyText"/>
        <w:rPr>
          <w:lang w:val="en-IN"/>
        </w:rPr>
      </w:pPr>
      <w:r>
        <w:rPr>
          <w:lang w:val="en-IN"/>
        </w:rPr>
        <w:t xml:space="preserve">        </w:t>
      </w:r>
      <w:r>
        <w:rPr>
          <w:noProof/>
          <w:lang w:val="en-IN"/>
        </w:rPr>
        <w:drawing>
          <wp:inline distT="0" distB="0" distL="114300" distR="114300" wp14:anchorId="4AF49612" wp14:editId="242DFB65">
            <wp:extent cx="2552700" cy="3406140"/>
            <wp:effectExtent l="0" t="0" r="7620" b="7620"/>
            <wp:docPr id="83" name="Picture 8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3"/>
                    <pic:cNvPicPr>
                      <a:picLocks noChangeAspect="1"/>
                    </pic:cNvPicPr>
                  </pic:nvPicPr>
                  <pic:blipFill>
                    <a:blip r:embed="rId17"/>
                    <a:stretch>
                      <a:fillRect/>
                    </a:stretch>
                  </pic:blipFill>
                  <pic:spPr>
                    <a:xfrm>
                      <a:off x="0" y="0"/>
                      <a:ext cx="2552700" cy="3406140"/>
                    </a:xfrm>
                    <a:prstGeom prst="rect">
                      <a:avLst/>
                    </a:prstGeom>
                  </pic:spPr>
                </pic:pic>
              </a:graphicData>
            </a:graphic>
          </wp:inline>
        </w:drawing>
      </w:r>
      <w:r>
        <w:rPr>
          <w:lang w:val="en-IN"/>
        </w:rPr>
        <w:t xml:space="preserve"> </w:t>
      </w:r>
    </w:p>
    <w:p w14:paraId="6B67236C" w14:textId="77777777" w:rsidR="00AF07FA" w:rsidRDefault="004C7468">
      <w:pPr>
        <w:pStyle w:val="BodyText"/>
        <w:spacing w:before="9"/>
        <w:rPr>
          <w:lang w:val="en-IN"/>
        </w:rPr>
      </w:pPr>
      <w:r>
        <w:rPr>
          <w:lang w:val="en-IN"/>
        </w:rPr>
        <w:t xml:space="preserve">        </w:t>
      </w:r>
    </w:p>
    <w:p w14:paraId="6EC6CF22" w14:textId="77777777" w:rsidR="00AF07FA" w:rsidRDefault="004C7468">
      <w:pPr>
        <w:pStyle w:val="Heading1"/>
        <w:spacing w:before="1"/>
      </w:pPr>
      <w:r>
        <w:rPr>
          <w:spacing w:val="-2"/>
        </w:rPr>
        <w:t>RESULT:</w:t>
      </w:r>
    </w:p>
    <w:p w14:paraId="5C053094" w14:textId="77777777" w:rsidR="00AF07FA" w:rsidRDefault="004C7468">
      <w:pPr>
        <w:pStyle w:val="BodyText"/>
        <w:ind w:left="425" w:right="370"/>
      </w:pPr>
      <w:r>
        <w:t xml:space="preserve">The Solidity smart contract </w:t>
      </w:r>
      <w:r>
        <w:rPr>
          <w:b/>
        </w:rPr>
        <w:t xml:space="preserve">AccessModifierExample </w:t>
      </w:r>
      <w:r>
        <w:t>was successfully compiled and deployed in the Remix Ethereum IDE. Upon execution, the contract correctly enforced access control using different visibility</w:t>
      </w:r>
      <w:r>
        <w:rPr>
          <w:spacing w:val="-11"/>
        </w:rPr>
        <w:t xml:space="preserve"> </w:t>
      </w:r>
      <w:r>
        <w:t>modifiers.</w:t>
      </w:r>
      <w:r>
        <w:rPr>
          <w:spacing w:val="-3"/>
        </w:rPr>
        <w:t xml:space="preserve"> </w:t>
      </w:r>
      <w:r>
        <w:t>The</w:t>
      </w:r>
      <w:r>
        <w:rPr>
          <w:spacing w:val="-3"/>
        </w:rPr>
        <w:t xml:space="preserve"> </w:t>
      </w:r>
      <w:r>
        <w:rPr>
          <w:rFonts w:ascii="Courier New"/>
          <w:sz w:val="20"/>
        </w:rPr>
        <w:t>publicVar</w:t>
      </w:r>
      <w:r>
        <w:rPr>
          <w:rFonts w:ascii="Courier New"/>
          <w:spacing w:val="-59"/>
          <w:sz w:val="20"/>
        </w:rPr>
        <w:t xml:space="preserve"> </w:t>
      </w:r>
      <w:r>
        <w:t>was</w:t>
      </w:r>
      <w:r>
        <w:rPr>
          <w:spacing w:val="-3"/>
        </w:rPr>
        <w:t xml:space="preserve"> </w:t>
      </w:r>
      <w:r>
        <w:t>accessible</w:t>
      </w:r>
      <w:r>
        <w:rPr>
          <w:spacing w:val="-4"/>
        </w:rPr>
        <w:t xml:space="preserve"> </w:t>
      </w:r>
      <w:r>
        <w:t>and</w:t>
      </w:r>
      <w:r>
        <w:rPr>
          <w:spacing w:val="-3"/>
        </w:rPr>
        <w:t xml:space="preserve"> </w:t>
      </w:r>
      <w:r>
        <w:t>modifiable</w:t>
      </w:r>
      <w:r>
        <w:rPr>
          <w:spacing w:val="-3"/>
        </w:rPr>
        <w:t xml:space="preserve"> </w:t>
      </w:r>
      <w:r>
        <w:t>externally,</w:t>
      </w:r>
      <w:r>
        <w:rPr>
          <w:spacing w:val="-3"/>
        </w:rPr>
        <w:t xml:space="preserve"> </w:t>
      </w:r>
      <w:r>
        <w:t>while</w:t>
      </w:r>
      <w:r>
        <w:rPr>
          <w:spacing w:val="-1"/>
        </w:rPr>
        <w:t xml:space="preserve"> </w:t>
      </w:r>
      <w:r>
        <w:rPr>
          <w:rFonts w:ascii="Courier New"/>
          <w:sz w:val="20"/>
        </w:rPr>
        <w:t>internalVar</w:t>
      </w:r>
      <w:r>
        <w:rPr>
          <w:rFonts w:ascii="Courier New"/>
          <w:spacing w:val="-60"/>
          <w:sz w:val="20"/>
        </w:rPr>
        <w:t xml:space="preserve"> </w:t>
      </w:r>
      <w:r>
        <w:t xml:space="preserve">was only accessible within the contract and derived contracts. The </w:t>
      </w:r>
      <w:r>
        <w:rPr>
          <w:rFonts w:ascii="Courier New"/>
          <w:sz w:val="20"/>
        </w:rPr>
        <w:t>privateVar</w:t>
      </w:r>
      <w:r>
        <w:rPr>
          <w:rFonts w:ascii="Courier New"/>
          <w:spacing w:val="-46"/>
          <w:sz w:val="20"/>
        </w:rPr>
        <w:t xml:space="preserve"> </w:t>
      </w:r>
      <w:r>
        <w:t xml:space="preserve">remained restricted to the contract itself. The </w:t>
      </w:r>
      <w:r>
        <w:rPr>
          <w:rFonts w:ascii="Courier New"/>
          <w:sz w:val="20"/>
        </w:rPr>
        <w:t>getAllVariables</w:t>
      </w:r>
      <w:r>
        <w:rPr>
          <w:rFonts w:ascii="Courier New"/>
          <w:spacing w:val="-46"/>
          <w:sz w:val="20"/>
        </w:rPr>
        <w:t xml:space="preserve"> </w:t>
      </w:r>
      <w:r>
        <w:t xml:space="preserve">function successfully retrieved the values of all variables, demonstrating the correct application of </w:t>
      </w:r>
      <w:r>
        <w:rPr>
          <w:rFonts w:ascii="Courier New"/>
          <w:sz w:val="20"/>
        </w:rPr>
        <w:t>public</w:t>
      </w:r>
      <w:r>
        <w:t xml:space="preserve">, </w:t>
      </w:r>
      <w:r>
        <w:rPr>
          <w:rFonts w:ascii="Courier New"/>
          <w:sz w:val="20"/>
        </w:rPr>
        <w:t>internal</w:t>
      </w:r>
      <w:r>
        <w:t xml:space="preserve">, and </w:t>
      </w:r>
      <w:r>
        <w:rPr>
          <w:rFonts w:ascii="Courier New"/>
          <w:sz w:val="20"/>
        </w:rPr>
        <w:t>private</w:t>
      </w:r>
      <w:r>
        <w:rPr>
          <w:rFonts w:ascii="Courier New"/>
          <w:spacing w:val="-47"/>
          <w:sz w:val="20"/>
        </w:rPr>
        <w:t xml:space="preserve"> </w:t>
      </w:r>
      <w:r>
        <w:t>access modifiers. This experiment effectively showcased access control in Solidity.</w:t>
      </w:r>
    </w:p>
    <w:p w14:paraId="4E2586E4" w14:textId="77777777" w:rsidR="00AF07FA" w:rsidRDefault="00AF07FA">
      <w:pPr>
        <w:pStyle w:val="BodyText"/>
        <w:sectPr w:rsidR="00AF07FA">
          <w:pgSz w:w="11920" w:h="16850"/>
          <w:pgMar w:top="600" w:right="566" w:bottom="1200" w:left="283" w:header="327" w:footer="942" w:gutter="0"/>
          <w:pgBorders w:offsetFrom="page">
            <w:top w:val="single" w:sz="24" w:space="31" w:color="000000"/>
            <w:left w:val="single" w:sz="24" w:space="30" w:color="000000"/>
            <w:bottom w:val="single" w:sz="24" w:space="31" w:color="000000"/>
            <w:right w:val="single" w:sz="24" w:space="30" w:color="000000"/>
          </w:pgBorders>
          <w:cols w:space="720"/>
        </w:sectPr>
      </w:pPr>
    </w:p>
    <w:p w14:paraId="10B4AC9A" w14:textId="77777777" w:rsidR="00AF07FA" w:rsidRDefault="00AF07FA">
      <w:pPr>
        <w:pStyle w:val="BodyText"/>
        <w:spacing w:before="13"/>
      </w:pPr>
    </w:p>
    <w:p w14:paraId="7E4E4644" w14:textId="77777777" w:rsidR="00AF07FA" w:rsidRDefault="004C7468">
      <w:pPr>
        <w:pStyle w:val="Heading1"/>
        <w:tabs>
          <w:tab w:val="left" w:pos="8598"/>
        </w:tabs>
        <w:spacing w:before="1"/>
        <w:ind w:left="525"/>
        <w:rPr>
          <w:b w:val="0"/>
        </w:rPr>
      </w:pPr>
      <w:r>
        <w:t>EXPERIMENT</w:t>
      </w:r>
      <w:r>
        <w:rPr>
          <w:spacing w:val="-13"/>
        </w:rPr>
        <w:t xml:space="preserve"> </w:t>
      </w:r>
      <w:r>
        <w:t>NO:</w:t>
      </w:r>
      <w:r>
        <w:rPr>
          <w:spacing w:val="-2"/>
        </w:rPr>
        <w:t xml:space="preserve"> </w:t>
      </w:r>
      <w:r>
        <w:rPr>
          <w:b w:val="0"/>
          <w:spacing w:val="-5"/>
        </w:rPr>
        <w:t>02</w:t>
      </w:r>
      <w:r>
        <w:rPr>
          <w:b w:val="0"/>
        </w:rPr>
        <w:tab/>
      </w:r>
      <w:r>
        <w:rPr>
          <w:spacing w:val="-2"/>
        </w:rPr>
        <w:t>DATE</w:t>
      </w:r>
      <w:r>
        <w:rPr>
          <w:b w:val="0"/>
          <w:spacing w:val="-2"/>
        </w:rPr>
        <w:t>:</w:t>
      </w:r>
    </w:p>
    <w:p w14:paraId="1BEA92FF" w14:textId="77777777" w:rsidR="00AF07FA" w:rsidRDefault="004C7468">
      <w:pPr>
        <w:pStyle w:val="BodyText"/>
        <w:spacing w:before="182"/>
        <w:ind w:left="525"/>
      </w:pPr>
      <w:r>
        <w:rPr>
          <w:b/>
        </w:rPr>
        <w:t>AIM:</w:t>
      </w:r>
      <w:r>
        <w:rPr>
          <w:b/>
          <w:spacing w:val="-10"/>
        </w:rPr>
        <w:t xml:space="preserve"> </w:t>
      </w:r>
      <w:r>
        <w:t>Write</w:t>
      </w:r>
      <w:r>
        <w:rPr>
          <w:spacing w:val="-5"/>
        </w:rPr>
        <w:t xml:space="preserve"> </w:t>
      </w:r>
      <w:r>
        <w:t>a</w:t>
      </w:r>
      <w:r>
        <w:rPr>
          <w:spacing w:val="-7"/>
        </w:rPr>
        <w:t xml:space="preserve"> </w:t>
      </w:r>
      <w:r>
        <w:t>solidity</w:t>
      </w:r>
      <w:r>
        <w:rPr>
          <w:spacing w:val="-3"/>
        </w:rPr>
        <w:t xml:space="preserve"> </w:t>
      </w:r>
      <w:r>
        <w:t>program</w:t>
      </w:r>
      <w:r>
        <w:rPr>
          <w:spacing w:val="-2"/>
        </w:rPr>
        <w:t xml:space="preserve"> </w:t>
      </w:r>
      <w:r>
        <w:t>to</w:t>
      </w:r>
      <w:r>
        <w:rPr>
          <w:spacing w:val="-4"/>
        </w:rPr>
        <w:t xml:space="preserve"> </w:t>
      </w:r>
      <w:r>
        <w:t>demonstrate</w:t>
      </w:r>
      <w:r>
        <w:rPr>
          <w:spacing w:val="-4"/>
        </w:rPr>
        <w:t xml:space="preserve"> </w:t>
      </w:r>
      <w:r>
        <w:t>all</w:t>
      </w:r>
      <w:r>
        <w:rPr>
          <w:spacing w:val="1"/>
        </w:rPr>
        <w:t xml:space="preserve"> </w:t>
      </w:r>
      <w:r>
        <w:t>arithmetic</w:t>
      </w:r>
      <w:r>
        <w:rPr>
          <w:spacing w:val="-3"/>
        </w:rPr>
        <w:t xml:space="preserve"> </w:t>
      </w:r>
      <w:r>
        <w:rPr>
          <w:spacing w:val="-2"/>
        </w:rPr>
        <w:t>operations</w:t>
      </w:r>
    </w:p>
    <w:p w14:paraId="1115F085" w14:textId="77777777" w:rsidR="00AF07FA" w:rsidRDefault="004C7468">
      <w:pPr>
        <w:pStyle w:val="Heading1"/>
        <w:spacing w:before="181"/>
        <w:ind w:left="525"/>
      </w:pPr>
      <w:r>
        <w:rPr>
          <w:spacing w:val="-2"/>
        </w:rPr>
        <w:t>DESCRIPTION:</w:t>
      </w:r>
    </w:p>
    <w:p w14:paraId="11B8D46B" w14:textId="77777777" w:rsidR="00AF07FA" w:rsidRDefault="004C7468">
      <w:pPr>
        <w:pStyle w:val="Heading2"/>
        <w:spacing w:before="182"/>
        <w:ind w:left="797"/>
        <w:rPr>
          <w:rFonts w:ascii="Times New Roman"/>
        </w:rPr>
      </w:pPr>
      <w:r>
        <w:rPr>
          <w:rFonts w:ascii="Times New Roman"/>
          <w:spacing w:val="-2"/>
        </w:rPr>
        <w:t>Introduction:</w:t>
      </w:r>
    </w:p>
    <w:p w14:paraId="7AB9C5E3" w14:textId="77777777" w:rsidR="00AF07FA" w:rsidRDefault="004C7468">
      <w:pPr>
        <w:pStyle w:val="BodyText"/>
        <w:spacing w:before="41" w:line="276" w:lineRule="auto"/>
        <w:ind w:left="797" w:right="447"/>
        <w:jc w:val="both"/>
      </w:pPr>
      <w:r>
        <w:t>Solidity supports various arithmetic operations such as addition, subtraction, multiplication, division, and modulus. It also provides increment and decrement operations. This program demonstrates all arithmetic operations using a Solidity smart contract.</w:t>
      </w:r>
    </w:p>
    <w:p w14:paraId="43E99E6F" w14:textId="77777777" w:rsidR="00AF07FA" w:rsidRDefault="004C7468">
      <w:pPr>
        <w:pStyle w:val="Heading2"/>
        <w:ind w:left="797"/>
        <w:jc w:val="both"/>
        <w:rPr>
          <w:rFonts w:ascii="Times New Roman"/>
        </w:rPr>
      </w:pPr>
      <w:r>
        <w:rPr>
          <w:rFonts w:ascii="Times New Roman"/>
        </w:rPr>
        <w:t>Concepts</w:t>
      </w:r>
      <w:r>
        <w:rPr>
          <w:rFonts w:ascii="Times New Roman"/>
          <w:spacing w:val="-10"/>
        </w:rPr>
        <w:t xml:space="preserve"> </w:t>
      </w:r>
      <w:r>
        <w:rPr>
          <w:rFonts w:ascii="Times New Roman"/>
          <w:spacing w:val="-4"/>
        </w:rPr>
        <w:t>Used:</w:t>
      </w:r>
    </w:p>
    <w:p w14:paraId="746FE3A9" w14:textId="77777777" w:rsidR="00AF07FA" w:rsidRDefault="004C7468">
      <w:pPr>
        <w:pStyle w:val="ListParagraph"/>
        <w:numPr>
          <w:ilvl w:val="0"/>
          <w:numId w:val="4"/>
        </w:numPr>
        <w:tabs>
          <w:tab w:val="left" w:pos="1337"/>
        </w:tabs>
        <w:spacing w:before="41"/>
        <w:rPr>
          <w:sz w:val="24"/>
        </w:rPr>
      </w:pPr>
      <w:r>
        <w:rPr>
          <w:sz w:val="24"/>
        </w:rPr>
        <w:t>Arithmetic</w:t>
      </w:r>
      <w:r>
        <w:rPr>
          <w:spacing w:val="-3"/>
          <w:sz w:val="24"/>
        </w:rPr>
        <w:t xml:space="preserve"> </w:t>
      </w:r>
      <w:r>
        <w:rPr>
          <w:sz w:val="24"/>
        </w:rPr>
        <w:t>Operators: +, -,</w:t>
      </w:r>
      <w:r>
        <w:rPr>
          <w:spacing w:val="-1"/>
          <w:sz w:val="24"/>
        </w:rPr>
        <w:t xml:space="preserve"> </w:t>
      </w:r>
      <w:r>
        <w:rPr>
          <w:sz w:val="24"/>
        </w:rPr>
        <w:t>*,</w:t>
      </w:r>
      <w:r>
        <w:rPr>
          <w:spacing w:val="-1"/>
          <w:sz w:val="24"/>
        </w:rPr>
        <w:t xml:space="preserve"> </w:t>
      </w:r>
      <w:r>
        <w:rPr>
          <w:sz w:val="24"/>
        </w:rPr>
        <w:t>/,</w:t>
      </w:r>
      <w:r>
        <w:rPr>
          <w:spacing w:val="-1"/>
          <w:sz w:val="24"/>
        </w:rPr>
        <w:t xml:space="preserve"> </w:t>
      </w:r>
      <w:r>
        <w:rPr>
          <w:spacing w:val="-10"/>
          <w:sz w:val="24"/>
        </w:rPr>
        <w:t>%</w:t>
      </w:r>
    </w:p>
    <w:p w14:paraId="037DB459" w14:textId="77777777" w:rsidR="00AF07FA" w:rsidRDefault="004C7468">
      <w:pPr>
        <w:pStyle w:val="ListParagraph"/>
        <w:numPr>
          <w:ilvl w:val="0"/>
          <w:numId w:val="4"/>
        </w:numPr>
        <w:tabs>
          <w:tab w:val="left" w:pos="1337"/>
        </w:tabs>
        <w:spacing w:before="43"/>
        <w:rPr>
          <w:sz w:val="24"/>
        </w:rPr>
      </w:pPr>
      <w:r>
        <w:rPr>
          <w:sz w:val="24"/>
        </w:rPr>
        <w:t>Increment</w:t>
      </w:r>
      <w:r>
        <w:rPr>
          <w:spacing w:val="-7"/>
          <w:sz w:val="24"/>
        </w:rPr>
        <w:t xml:space="preserve"> </w:t>
      </w:r>
      <w:r>
        <w:rPr>
          <w:sz w:val="24"/>
        </w:rPr>
        <w:t>and</w:t>
      </w:r>
      <w:r>
        <w:rPr>
          <w:spacing w:val="-5"/>
          <w:sz w:val="24"/>
        </w:rPr>
        <w:t xml:space="preserve"> </w:t>
      </w:r>
      <w:r>
        <w:rPr>
          <w:sz w:val="24"/>
        </w:rPr>
        <w:t>Decrement</w:t>
      </w:r>
      <w:r>
        <w:rPr>
          <w:spacing w:val="-4"/>
          <w:sz w:val="24"/>
        </w:rPr>
        <w:t xml:space="preserve"> </w:t>
      </w:r>
      <w:r>
        <w:rPr>
          <w:sz w:val="24"/>
        </w:rPr>
        <w:t>Operators:</w:t>
      </w:r>
      <w:r>
        <w:rPr>
          <w:spacing w:val="-2"/>
          <w:sz w:val="24"/>
        </w:rPr>
        <w:t xml:space="preserve"> </w:t>
      </w:r>
      <w:r>
        <w:rPr>
          <w:sz w:val="24"/>
        </w:rPr>
        <w:t>++, -</w:t>
      </w:r>
      <w:r>
        <w:rPr>
          <w:spacing w:val="-10"/>
          <w:sz w:val="24"/>
        </w:rPr>
        <w:t>-</w:t>
      </w:r>
    </w:p>
    <w:p w14:paraId="087C67D1" w14:textId="77777777" w:rsidR="00AF07FA" w:rsidRDefault="004C7468">
      <w:pPr>
        <w:pStyle w:val="ListParagraph"/>
        <w:numPr>
          <w:ilvl w:val="0"/>
          <w:numId w:val="4"/>
        </w:numPr>
        <w:tabs>
          <w:tab w:val="left" w:pos="1337"/>
        </w:tabs>
        <w:spacing w:before="41"/>
        <w:rPr>
          <w:sz w:val="24"/>
        </w:rPr>
      </w:pPr>
      <w:r>
        <w:rPr>
          <w:sz w:val="24"/>
        </w:rPr>
        <w:t>Functions</w:t>
      </w:r>
      <w:r>
        <w:rPr>
          <w:spacing w:val="-4"/>
          <w:sz w:val="24"/>
        </w:rPr>
        <w:t xml:space="preserve"> </w:t>
      </w:r>
      <w:r>
        <w:rPr>
          <w:sz w:val="24"/>
        </w:rPr>
        <w:t>in</w:t>
      </w:r>
      <w:r>
        <w:rPr>
          <w:spacing w:val="-1"/>
          <w:sz w:val="24"/>
        </w:rPr>
        <w:t xml:space="preserve"> </w:t>
      </w:r>
      <w:r>
        <w:rPr>
          <w:spacing w:val="-2"/>
          <w:sz w:val="24"/>
        </w:rPr>
        <w:t>Solidity</w:t>
      </w:r>
    </w:p>
    <w:p w14:paraId="27A77A38" w14:textId="77777777" w:rsidR="00AF07FA" w:rsidRDefault="004C7468">
      <w:pPr>
        <w:pStyle w:val="Heading2"/>
        <w:spacing w:before="42"/>
        <w:ind w:left="797"/>
        <w:rPr>
          <w:rFonts w:ascii="Times New Roman"/>
        </w:rPr>
      </w:pPr>
      <w:r>
        <w:rPr>
          <w:rFonts w:ascii="Times New Roman"/>
          <w:spacing w:val="-2"/>
        </w:rPr>
        <w:t>Implementation:</w:t>
      </w:r>
    </w:p>
    <w:p w14:paraId="5F088026" w14:textId="77777777" w:rsidR="00AF07FA" w:rsidRDefault="004C7468">
      <w:pPr>
        <w:pStyle w:val="BodyText"/>
        <w:spacing w:before="41" w:line="259" w:lineRule="auto"/>
        <w:ind w:left="797" w:right="370"/>
      </w:pPr>
      <w:r>
        <w:t>The</w:t>
      </w:r>
      <w:r>
        <w:rPr>
          <w:spacing w:val="-14"/>
        </w:rPr>
        <w:t xml:space="preserve"> </w:t>
      </w:r>
      <w:r>
        <w:t>Solidity</w:t>
      </w:r>
      <w:r>
        <w:rPr>
          <w:spacing w:val="-9"/>
        </w:rPr>
        <w:t xml:space="preserve"> </w:t>
      </w:r>
      <w:r>
        <w:t>contract</w:t>
      </w:r>
      <w:r>
        <w:rPr>
          <w:spacing w:val="-17"/>
        </w:rPr>
        <w:t xml:space="preserve"> </w:t>
      </w:r>
      <w:r>
        <w:t>Arithmetic</w:t>
      </w:r>
      <w:r>
        <w:rPr>
          <w:spacing w:val="-9"/>
        </w:rPr>
        <w:t xml:space="preserve"> </w:t>
      </w:r>
      <w:r>
        <w:t>defines</w:t>
      </w:r>
      <w:r>
        <w:rPr>
          <w:spacing w:val="-9"/>
        </w:rPr>
        <w:t xml:space="preserve"> </w:t>
      </w:r>
      <w:r>
        <w:t>a</w:t>
      </w:r>
      <w:r>
        <w:rPr>
          <w:spacing w:val="-8"/>
        </w:rPr>
        <w:t xml:space="preserve"> </w:t>
      </w:r>
      <w:r>
        <w:t>function</w:t>
      </w:r>
      <w:r>
        <w:rPr>
          <w:spacing w:val="-4"/>
        </w:rPr>
        <w:t xml:space="preserve"> </w:t>
      </w:r>
      <w:r>
        <w:t>arithop</w:t>
      </w:r>
      <w:r>
        <w:rPr>
          <w:spacing w:val="-9"/>
        </w:rPr>
        <w:t xml:space="preserve"> </w:t>
      </w:r>
      <w:r>
        <w:t>that</w:t>
      </w:r>
      <w:r>
        <w:rPr>
          <w:spacing w:val="-7"/>
        </w:rPr>
        <w:t xml:space="preserve"> </w:t>
      </w:r>
      <w:r>
        <w:t>takes</w:t>
      </w:r>
      <w:r>
        <w:rPr>
          <w:spacing w:val="-7"/>
        </w:rPr>
        <w:t xml:space="preserve"> </w:t>
      </w:r>
      <w:r>
        <w:t>two</w:t>
      </w:r>
      <w:r>
        <w:rPr>
          <w:spacing w:val="-9"/>
        </w:rPr>
        <w:t xml:space="preserve"> </w:t>
      </w:r>
      <w:r>
        <w:t>unsigned</w:t>
      </w:r>
      <w:r>
        <w:rPr>
          <w:spacing w:val="-10"/>
        </w:rPr>
        <w:t xml:space="preserve"> </w:t>
      </w:r>
      <w:r>
        <w:t>integers</w:t>
      </w:r>
      <w:r>
        <w:rPr>
          <w:spacing w:val="-7"/>
        </w:rPr>
        <w:t xml:space="preserve"> </w:t>
      </w:r>
      <w:r>
        <w:t>(uint</w:t>
      </w:r>
      <w:r>
        <w:rPr>
          <w:spacing w:val="-9"/>
        </w:rPr>
        <w:t xml:space="preserve"> </w:t>
      </w:r>
      <w:r>
        <w:t>a</w:t>
      </w:r>
      <w:r>
        <w:rPr>
          <w:spacing w:val="-8"/>
        </w:rPr>
        <w:t xml:space="preserve"> </w:t>
      </w:r>
      <w:r>
        <w:t>and uint b) as input and returns the results of arithmetic operations.</w:t>
      </w:r>
    </w:p>
    <w:p w14:paraId="6429086B" w14:textId="77777777" w:rsidR="00AF07FA" w:rsidRDefault="004C7468">
      <w:pPr>
        <w:pStyle w:val="Heading1"/>
        <w:spacing w:before="159"/>
        <w:ind w:left="525"/>
      </w:pPr>
      <w:r>
        <w:rPr>
          <w:spacing w:val="-2"/>
        </w:rPr>
        <w:t>PROGRAM:</w:t>
      </w:r>
    </w:p>
    <w:p w14:paraId="1534F02D" w14:textId="77777777" w:rsidR="00AF07FA" w:rsidRDefault="004C7468">
      <w:pPr>
        <w:pStyle w:val="BodyText"/>
        <w:spacing w:before="3"/>
        <w:rPr>
          <w:b/>
          <w:sz w:val="17"/>
        </w:rPr>
      </w:pPr>
      <w:r>
        <w:rPr>
          <w:b/>
          <w:noProof/>
          <w:sz w:val="17"/>
        </w:rPr>
        <mc:AlternateContent>
          <mc:Choice Requires="wps">
            <w:drawing>
              <wp:anchor distT="0" distB="0" distL="0" distR="0" simplePos="0" relativeHeight="251652096" behindDoc="1" locked="0" layoutInCell="1" allowOverlap="1" wp14:anchorId="131216C7" wp14:editId="380095E7">
                <wp:simplePos x="0" y="0"/>
                <wp:positionH relativeFrom="page">
                  <wp:posOffset>666750</wp:posOffset>
                </wp:positionH>
                <wp:positionV relativeFrom="paragraph">
                  <wp:posOffset>140970</wp:posOffset>
                </wp:positionV>
                <wp:extent cx="6268720" cy="3595370"/>
                <wp:effectExtent l="0" t="0" r="0" b="0"/>
                <wp:wrapTopAndBottom/>
                <wp:docPr id="5" name="Textbox 5"/>
                <wp:cNvGraphicFramePr/>
                <a:graphic xmlns:a="http://schemas.openxmlformats.org/drawingml/2006/main">
                  <a:graphicData uri="http://schemas.microsoft.com/office/word/2010/wordprocessingShape">
                    <wps:wsp>
                      <wps:cNvSpPr txBox="1"/>
                      <wps:spPr>
                        <a:xfrm>
                          <a:off x="0" y="0"/>
                          <a:ext cx="6268720" cy="3595370"/>
                        </a:xfrm>
                        <a:prstGeom prst="rect">
                          <a:avLst/>
                        </a:prstGeom>
                        <a:solidFill>
                          <a:srgbClr val="202136"/>
                        </a:solidFill>
                      </wps:spPr>
                      <wps:txbx>
                        <w:txbxContent>
                          <w:p w14:paraId="1FA0FB1B" w14:textId="77777777" w:rsidR="00AF07FA" w:rsidRDefault="004C7468">
                            <w:pPr>
                              <w:spacing w:before="3" w:line="276" w:lineRule="auto"/>
                              <w:ind w:left="29" w:right="5187"/>
                              <w:rPr>
                                <w:rFonts w:ascii="Consolas"/>
                                <w:color w:val="000000"/>
                                <w:sz w:val="21"/>
                              </w:rPr>
                            </w:pPr>
                            <w:r>
                              <w:rPr>
                                <w:rFonts w:ascii="Consolas"/>
                                <w:color w:val="5F894E"/>
                                <w:sz w:val="21"/>
                              </w:rPr>
                              <w:t>//</w:t>
                            </w:r>
                            <w:r>
                              <w:rPr>
                                <w:rFonts w:ascii="Consolas"/>
                                <w:color w:val="5F894E"/>
                                <w:spacing w:val="-29"/>
                                <w:sz w:val="21"/>
                              </w:rPr>
                              <w:t xml:space="preserve"> </w:t>
                            </w:r>
                            <w:r>
                              <w:rPr>
                                <w:rFonts w:ascii="Consolas"/>
                                <w:color w:val="5F894E"/>
                                <w:sz w:val="21"/>
                              </w:rPr>
                              <w:t>SPDX-License-Identifier:</w:t>
                            </w:r>
                            <w:r>
                              <w:rPr>
                                <w:rFonts w:ascii="Consolas"/>
                                <w:color w:val="5F894E"/>
                                <w:spacing w:val="-29"/>
                                <w:sz w:val="21"/>
                              </w:rPr>
                              <w:t xml:space="preserve"> </w:t>
                            </w:r>
                            <w:r>
                              <w:rPr>
                                <w:rFonts w:ascii="Consolas"/>
                                <w:color w:val="5F894E"/>
                                <w:sz w:val="21"/>
                              </w:rPr>
                              <w:t xml:space="preserve">GPL-3.0 </w:t>
                            </w:r>
                            <w:r>
                              <w:rPr>
                                <w:rFonts w:ascii="Consolas"/>
                                <w:color w:val="549CD4"/>
                                <w:sz w:val="21"/>
                              </w:rPr>
                              <w:t xml:space="preserve">pragma solidity </w:t>
                            </w:r>
                            <w:r>
                              <w:rPr>
                                <w:rFonts w:ascii="Consolas"/>
                                <w:color w:val="DCDCDC"/>
                                <w:sz w:val="21"/>
                              </w:rPr>
                              <w:t>&gt;=</w:t>
                            </w:r>
                            <w:r>
                              <w:rPr>
                                <w:rFonts w:ascii="Consolas"/>
                                <w:color w:val="B5CEA8"/>
                                <w:sz w:val="21"/>
                              </w:rPr>
                              <w:t xml:space="preserve">0.7.0 </w:t>
                            </w:r>
                            <w:r>
                              <w:rPr>
                                <w:rFonts w:ascii="Consolas"/>
                                <w:color w:val="DCDCDC"/>
                                <w:sz w:val="21"/>
                              </w:rPr>
                              <w:t>&lt;</w:t>
                            </w:r>
                            <w:r>
                              <w:rPr>
                                <w:rFonts w:ascii="Consolas"/>
                                <w:color w:val="B5CEA8"/>
                                <w:sz w:val="21"/>
                              </w:rPr>
                              <w:t>0.9.0</w:t>
                            </w:r>
                            <w:r>
                              <w:rPr>
                                <w:rFonts w:ascii="Consolas"/>
                                <w:color w:val="DCDCDC"/>
                                <w:sz w:val="21"/>
                              </w:rPr>
                              <w:t>;</w:t>
                            </w:r>
                          </w:p>
                          <w:p w14:paraId="7DCDFBB1" w14:textId="77777777" w:rsidR="00AF07FA" w:rsidRDefault="00AF07FA">
                            <w:pPr>
                              <w:pStyle w:val="BodyText"/>
                              <w:spacing w:before="43"/>
                              <w:rPr>
                                <w:rFonts w:ascii="Consolas"/>
                                <w:color w:val="000000"/>
                                <w:sz w:val="21"/>
                              </w:rPr>
                            </w:pPr>
                          </w:p>
                          <w:p w14:paraId="623DC10A" w14:textId="77777777" w:rsidR="00AF07FA" w:rsidRDefault="004C7468">
                            <w:pPr>
                              <w:spacing w:line="278" w:lineRule="auto"/>
                              <w:ind w:left="29" w:right="2554"/>
                              <w:rPr>
                                <w:rFonts w:ascii="Consolas"/>
                                <w:color w:val="000000"/>
                                <w:sz w:val="21"/>
                              </w:rPr>
                            </w:pPr>
                            <w:r>
                              <w:rPr>
                                <w:rFonts w:ascii="Consolas"/>
                                <w:color w:val="5F894E"/>
                                <w:sz w:val="21"/>
                              </w:rPr>
                              <w:t>//</w:t>
                            </w:r>
                            <w:r>
                              <w:rPr>
                                <w:rFonts w:ascii="Consolas"/>
                                <w:color w:val="5F894E"/>
                                <w:spacing w:val="-15"/>
                                <w:sz w:val="21"/>
                              </w:rPr>
                              <w:t xml:space="preserve"> </w:t>
                            </w:r>
                            <w:r>
                              <w:rPr>
                                <w:rFonts w:ascii="Consolas"/>
                                <w:color w:val="5F894E"/>
                                <w:sz w:val="21"/>
                              </w:rPr>
                              <w:t>Solidity</w:t>
                            </w:r>
                            <w:r>
                              <w:rPr>
                                <w:rFonts w:ascii="Consolas"/>
                                <w:color w:val="5F894E"/>
                                <w:spacing w:val="-13"/>
                                <w:sz w:val="21"/>
                              </w:rPr>
                              <w:t xml:space="preserve"> </w:t>
                            </w:r>
                            <w:r>
                              <w:rPr>
                                <w:rFonts w:ascii="Consolas"/>
                                <w:color w:val="5F894E"/>
                                <w:sz w:val="21"/>
                              </w:rPr>
                              <w:t>program</w:t>
                            </w:r>
                            <w:r>
                              <w:rPr>
                                <w:rFonts w:ascii="Consolas"/>
                                <w:color w:val="5F894E"/>
                                <w:spacing w:val="-12"/>
                                <w:sz w:val="21"/>
                              </w:rPr>
                              <w:t xml:space="preserve"> </w:t>
                            </w:r>
                            <w:r>
                              <w:rPr>
                                <w:rFonts w:ascii="Consolas"/>
                                <w:color w:val="5F894E"/>
                                <w:sz w:val="21"/>
                              </w:rPr>
                              <w:t>to</w:t>
                            </w:r>
                            <w:r>
                              <w:rPr>
                                <w:rFonts w:ascii="Consolas"/>
                                <w:color w:val="5F894E"/>
                                <w:spacing w:val="-15"/>
                                <w:sz w:val="21"/>
                              </w:rPr>
                              <w:t xml:space="preserve"> </w:t>
                            </w:r>
                            <w:r>
                              <w:rPr>
                                <w:rFonts w:ascii="Consolas"/>
                                <w:color w:val="5F894E"/>
                                <w:sz w:val="21"/>
                              </w:rPr>
                              <w:t>demonstrate</w:t>
                            </w:r>
                            <w:r>
                              <w:rPr>
                                <w:rFonts w:ascii="Consolas"/>
                                <w:color w:val="5F894E"/>
                                <w:spacing w:val="-12"/>
                                <w:sz w:val="21"/>
                              </w:rPr>
                              <w:t xml:space="preserve"> </w:t>
                            </w:r>
                            <w:r>
                              <w:rPr>
                                <w:rFonts w:ascii="Consolas"/>
                                <w:color w:val="5F894E"/>
                                <w:sz w:val="21"/>
                              </w:rPr>
                              <w:t>Arithmetic</w:t>
                            </w:r>
                            <w:r>
                              <w:rPr>
                                <w:rFonts w:ascii="Consolas"/>
                                <w:color w:val="5F894E"/>
                                <w:spacing w:val="-14"/>
                                <w:sz w:val="21"/>
                              </w:rPr>
                              <w:t xml:space="preserve"> </w:t>
                            </w:r>
                            <w:r>
                              <w:rPr>
                                <w:rFonts w:ascii="Consolas"/>
                                <w:color w:val="5F894E"/>
                                <w:sz w:val="21"/>
                              </w:rPr>
                              <w:t xml:space="preserve">Operations </w:t>
                            </w:r>
                            <w:r>
                              <w:rPr>
                                <w:rFonts w:ascii="Consolas"/>
                                <w:color w:val="549CD4"/>
                                <w:sz w:val="21"/>
                              </w:rPr>
                              <w:t xml:space="preserve">contract </w:t>
                            </w:r>
                            <w:r>
                              <w:rPr>
                                <w:rFonts w:ascii="Consolas"/>
                                <w:color w:val="B8B9CC"/>
                                <w:sz w:val="21"/>
                              </w:rPr>
                              <w:t xml:space="preserve">Arithmetic </w:t>
                            </w:r>
                            <w:r>
                              <w:rPr>
                                <w:rFonts w:ascii="Consolas"/>
                                <w:color w:val="DCDCDC"/>
                                <w:sz w:val="21"/>
                              </w:rPr>
                              <w:t>{</w:t>
                            </w:r>
                          </w:p>
                          <w:p w14:paraId="762393B1" w14:textId="77777777" w:rsidR="00AF07FA" w:rsidRDefault="00AF07FA">
                            <w:pPr>
                              <w:pStyle w:val="BodyText"/>
                              <w:spacing w:before="38"/>
                              <w:rPr>
                                <w:rFonts w:ascii="Consolas"/>
                                <w:color w:val="000000"/>
                                <w:sz w:val="21"/>
                              </w:rPr>
                            </w:pPr>
                          </w:p>
                          <w:p w14:paraId="4DE5DF31" w14:textId="77777777" w:rsidR="00AF07FA" w:rsidRDefault="004C7468">
                            <w:pPr>
                              <w:spacing w:line="276" w:lineRule="auto"/>
                              <w:ind w:left="29" w:firstLine="427"/>
                              <w:rPr>
                                <w:rFonts w:ascii="Consolas"/>
                                <w:color w:val="000000"/>
                                <w:sz w:val="21"/>
                              </w:rPr>
                            </w:pPr>
                            <w:r>
                              <w:rPr>
                                <w:rFonts w:ascii="Consolas"/>
                                <w:color w:val="549CD4"/>
                                <w:sz w:val="21"/>
                              </w:rPr>
                              <w:t>function</w:t>
                            </w:r>
                            <w:r>
                              <w:rPr>
                                <w:rFonts w:ascii="Consolas"/>
                                <w:color w:val="549CD4"/>
                                <w:spacing w:val="-23"/>
                                <w:sz w:val="21"/>
                              </w:rPr>
                              <w:t xml:space="preserve"> </w:t>
                            </w:r>
                            <w:r>
                              <w:rPr>
                                <w:rFonts w:ascii="Consolas"/>
                                <w:color w:val="B8B9CC"/>
                                <w:sz w:val="21"/>
                              </w:rPr>
                              <w:t>arithop</w:t>
                            </w:r>
                            <w:r>
                              <w:rPr>
                                <w:rFonts w:ascii="Consolas"/>
                                <w:color w:val="DCDCDC"/>
                                <w:sz w:val="21"/>
                              </w:rPr>
                              <w:t>(</w:t>
                            </w:r>
                            <w:r>
                              <w:rPr>
                                <w:rFonts w:ascii="Consolas"/>
                                <w:color w:val="549CD4"/>
                                <w:sz w:val="21"/>
                              </w:rPr>
                              <w:t>uint</w:t>
                            </w:r>
                            <w:r>
                              <w:rPr>
                                <w:rFonts w:ascii="Consolas"/>
                                <w:color w:val="549CD4"/>
                                <w:spacing w:val="-23"/>
                                <w:sz w:val="21"/>
                              </w:rPr>
                              <w:t xml:space="preserve"> </w:t>
                            </w:r>
                            <w:r>
                              <w:rPr>
                                <w:rFonts w:ascii="Consolas"/>
                                <w:color w:val="B8B9CC"/>
                                <w:sz w:val="21"/>
                              </w:rPr>
                              <w:t>a</w:t>
                            </w:r>
                            <w:r>
                              <w:rPr>
                                <w:rFonts w:ascii="Consolas"/>
                                <w:color w:val="DCDCDC"/>
                                <w:sz w:val="21"/>
                              </w:rPr>
                              <w:t>,</w:t>
                            </w:r>
                            <w:r>
                              <w:rPr>
                                <w:rFonts w:ascii="Consolas"/>
                                <w:color w:val="DCDCDC"/>
                                <w:spacing w:val="-25"/>
                                <w:sz w:val="21"/>
                              </w:rPr>
                              <w:t xml:space="preserve"> </w:t>
                            </w:r>
                            <w:r>
                              <w:rPr>
                                <w:rFonts w:ascii="Consolas"/>
                                <w:color w:val="549CD4"/>
                                <w:sz w:val="21"/>
                              </w:rPr>
                              <w:t>uint</w:t>
                            </w:r>
                            <w:r>
                              <w:rPr>
                                <w:rFonts w:ascii="Consolas"/>
                                <w:color w:val="549CD4"/>
                                <w:spacing w:val="-20"/>
                                <w:sz w:val="21"/>
                              </w:rPr>
                              <w:t xml:space="preserve"> </w:t>
                            </w:r>
                            <w:r>
                              <w:rPr>
                                <w:rFonts w:ascii="Consolas"/>
                                <w:color w:val="B8B9CC"/>
                                <w:sz w:val="21"/>
                              </w:rPr>
                              <w:t>b</w:t>
                            </w:r>
                            <w:r>
                              <w:rPr>
                                <w:rFonts w:ascii="Consolas"/>
                                <w:color w:val="DCDCDC"/>
                                <w:sz w:val="21"/>
                              </w:rPr>
                              <w:t>)</w:t>
                            </w:r>
                            <w:r>
                              <w:rPr>
                                <w:rFonts w:ascii="Consolas"/>
                                <w:color w:val="DCDCDC"/>
                                <w:spacing w:val="-25"/>
                                <w:sz w:val="21"/>
                              </w:rPr>
                              <w:t xml:space="preserve"> </w:t>
                            </w:r>
                            <w:r>
                              <w:rPr>
                                <w:rFonts w:ascii="Consolas"/>
                                <w:color w:val="30B887"/>
                                <w:sz w:val="21"/>
                              </w:rPr>
                              <w:t>public</w:t>
                            </w:r>
                            <w:r>
                              <w:rPr>
                                <w:rFonts w:ascii="Consolas"/>
                                <w:color w:val="30B887"/>
                                <w:spacing w:val="-24"/>
                                <w:sz w:val="21"/>
                              </w:rPr>
                              <w:t xml:space="preserve"> </w:t>
                            </w:r>
                            <w:r>
                              <w:rPr>
                                <w:rFonts w:ascii="Consolas"/>
                                <w:color w:val="30B887"/>
                                <w:sz w:val="21"/>
                              </w:rPr>
                              <w:t>pure</w:t>
                            </w:r>
                            <w:r>
                              <w:rPr>
                                <w:rFonts w:ascii="Consolas"/>
                                <w:color w:val="30B887"/>
                                <w:spacing w:val="-25"/>
                                <w:sz w:val="21"/>
                              </w:rPr>
                              <w:t xml:space="preserve"> </w:t>
                            </w:r>
                            <w:r>
                              <w:rPr>
                                <w:rFonts w:ascii="Consolas"/>
                                <w:color w:val="1F9251"/>
                                <w:sz w:val="21"/>
                              </w:rPr>
                              <w:t>returns</w:t>
                            </w:r>
                            <w:r>
                              <w:rPr>
                                <w:rFonts w:ascii="Consolas"/>
                                <w:color w:val="1F9251"/>
                                <w:spacing w:val="-23"/>
                                <w:sz w:val="21"/>
                              </w:rPr>
                              <w:t xml:space="preserve"> </w:t>
                            </w:r>
                            <w:r>
                              <w:rPr>
                                <w:rFonts w:ascii="Consolas"/>
                                <w:color w:val="DCDCDC"/>
                                <w:sz w:val="21"/>
                              </w:rPr>
                              <w:t>(</w:t>
                            </w:r>
                            <w:r>
                              <w:rPr>
                                <w:rFonts w:ascii="Consolas"/>
                                <w:color w:val="549CD4"/>
                                <w:sz w:val="21"/>
                              </w:rPr>
                              <w:t>uint</w:t>
                            </w:r>
                            <w:r>
                              <w:rPr>
                                <w:rFonts w:ascii="Consolas"/>
                                <w:color w:val="DCDCDC"/>
                                <w:sz w:val="21"/>
                              </w:rPr>
                              <w:t>,</w:t>
                            </w:r>
                            <w:r>
                              <w:rPr>
                                <w:rFonts w:ascii="Consolas"/>
                                <w:color w:val="DCDCDC"/>
                                <w:spacing w:val="-20"/>
                                <w:sz w:val="21"/>
                              </w:rPr>
                              <w:t xml:space="preserve"> </w:t>
                            </w:r>
                            <w:r>
                              <w:rPr>
                                <w:rFonts w:ascii="Consolas"/>
                                <w:color w:val="549CD4"/>
                                <w:sz w:val="21"/>
                              </w:rPr>
                              <w:t>uint</w:t>
                            </w:r>
                            <w:r>
                              <w:rPr>
                                <w:rFonts w:ascii="Consolas"/>
                                <w:color w:val="DCDCDC"/>
                                <w:sz w:val="21"/>
                              </w:rPr>
                              <w:t>,</w:t>
                            </w:r>
                            <w:r>
                              <w:rPr>
                                <w:rFonts w:ascii="Consolas"/>
                                <w:color w:val="DCDCDC"/>
                                <w:spacing w:val="-25"/>
                                <w:sz w:val="21"/>
                              </w:rPr>
                              <w:t xml:space="preserve"> </w:t>
                            </w:r>
                            <w:r>
                              <w:rPr>
                                <w:rFonts w:ascii="Consolas"/>
                                <w:color w:val="549CD4"/>
                                <w:sz w:val="21"/>
                              </w:rPr>
                              <w:t>uint</w:t>
                            </w:r>
                            <w:r>
                              <w:rPr>
                                <w:rFonts w:ascii="Consolas"/>
                                <w:color w:val="DCDCDC"/>
                                <w:sz w:val="21"/>
                              </w:rPr>
                              <w:t>,</w:t>
                            </w:r>
                            <w:r>
                              <w:rPr>
                                <w:rFonts w:ascii="Consolas"/>
                                <w:color w:val="DCDCDC"/>
                                <w:spacing w:val="-23"/>
                                <w:sz w:val="21"/>
                              </w:rPr>
                              <w:t xml:space="preserve"> </w:t>
                            </w:r>
                            <w:r>
                              <w:rPr>
                                <w:rFonts w:ascii="Consolas"/>
                                <w:color w:val="549CD4"/>
                                <w:sz w:val="21"/>
                              </w:rPr>
                              <w:t>uint</w:t>
                            </w:r>
                            <w:r>
                              <w:rPr>
                                <w:rFonts w:ascii="Consolas"/>
                                <w:color w:val="DCDCDC"/>
                                <w:sz w:val="21"/>
                              </w:rPr>
                              <w:t>,</w:t>
                            </w:r>
                            <w:r>
                              <w:rPr>
                                <w:rFonts w:ascii="Consolas"/>
                                <w:color w:val="DCDCDC"/>
                                <w:spacing w:val="-25"/>
                                <w:sz w:val="21"/>
                              </w:rPr>
                              <w:t xml:space="preserve"> </w:t>
                            </w:r>
                            <w:r>
                              <w:rPr>
                                <w:rFonts w:ascii="Consolas"/>
                                <w:color w:val="549CD4"/>
                                <w:sz w:val="21"/>
                              </w:rPr>
                              <w:t>uint</w:t>
                            </w:r>
                            <w:r>
                              <w:rPr>
                                <w:rFonts w:ascii="Consolas"/>
                                <w:color w:val="DCDCDC"/>
                                <w:sz w:val="21"/>
                              </w:rPr>
                              <w:t xml:space="preserve">, </w:t>
                            </w:r>
                            <w:r>
                              <w:rPr>
                                <w:rFonts w:ascii="Consolas"/>
                                <w:color w:val="549CD4"/>
                                <w:sz w:val="21"/>
                              </w:rPr>
                              <w:t>uint</w:t>
                            </w:r>
                            <w:r>
                              <w:rPr>
                                <w:rFonts w:ascii="Consolas"/>
                                <w:color w:val="DCDCDC"/>
                                <w:sz w:val="21"/>
                              </w:rPr>
                              <w:t xml:space="preserve">, </w:t>
                            </w:r>
                            <w:r>
                              <w:rPr>
                                <w:rFonts w:ascii="Consolas"/>
                                <w:color w:val="549CD4"/>
                                <w:sz w:val="21"/>
                              </w:rPr>
                              <w:t>uint</w:t>
                            </w:r>
                            <w:r>
                              <w:rPr>
                                <w:rFonts w:ascii="Consolas"/>
                                <w:color w:val="DCDCDC"/>
                                <w:sz w:val="21"/>
                              </w:rPr>
                              <w:t>) {</w:t>
                            </w:r>
                          </w:p>
                          <w:p w14:paraId="06B0383D" w14:textId="77777777" w:rsidR="00AF07FA" w:rsidRDefault="00AF07FA">
                            <w:pPr>
                              <w:pStyle w:val="BodyText"/>
                              <w:spacing w:before="41"/>
                              <w:rPr>
                                <w:rFonts w:ascii="Consolas"/>
                                <w:color w:val="000000"/>
                                <w:sz w:val="21"/>
                              </w:rPr>
                            </w:pPr>
                          </w:p>
                          <w:p w14:paraId="316A430B" w14:textId="77777777" w:rsidR="00AF07FA" w:rsidRDefault="004C7468">
                            <w:pPr>
                              <w:spacing w:line="278" w:lineRule="auto"/>
                              <w:ind w:left="951" w:right="5187"/>
                              <w:rPr>
                                <w:rFonts w:ascii="Consolas"/>
                                <w:color w:val="000000"/>
                                <w:sz w:val="21"/>
                              </w:rPr>
                            </w:pPr>
                            <w:r>
                              <w:rPr>
                                <w:rFonts w:ascii="Consolas"/>
                                <w:color w:val="549CD4"/>
                                <w:sz w:val="21"/>
                              </w:rPr>
                              <w:t xml:space="preserve">uint </w:t>
                            </w:r>
                            <w:r>
                              <w:rPr>
                                <w:rFonts w:ascii="Consolas"/>
                                <w:color w:val="B8B9CC"/>
                                <w:sz w:val="21"/>
                              </w:rPr>
                              <w:t xml:space="preserve">sum </w:t>
                            </w:r>
                            <w:r>
                              <w:rPr>
                                <w:rFonts w:ascii="Consolas"/>
                                <w:color w:val="DCDCDC"/>
                                <w:sz w:val="21"/>
                              </w:rPr>
                              <w:t xml:space="preserve">= </w:t>
                            </w:r>
                            <w:r>
                              <w:rPr>
                                <w:rFonts w:ascii="Consolas"/>
                                <w:color w:val="B8B9CC"/>
                                <w:sz w:val="21"/>
                              </w:rPr>
                              <w:t xml:space="preserve">a </w:t>
                            </w:r>
                            <w:r>
                              <w:rPr>
                                <w:rFonts w:ascii="Consolas"/>
                                <w:color w:val="DCDCDC"/>
                                <w:sz w:val="21"/>
                              </w:rPr>
                              <w:t xml:space="preserve">+ </w:t>
                            </w:r>
                            <w:r>
                              <w:rPr>
                                <w:rFonts w:ascii="Consolas"/>
                                <w:color w:val="B8B9CC"/>
                                <w:sz w:val="21"/>
                              </w:rPr>
                              <w:t>b</w:t>
                            </w:r>
                            <w:r>
                              <w:rPr>
                                <w:rFonts w:ascii="Consolas"/>
                                <w:color w:val="DCDCDC"/>
                                <w:sz w:val="21"/>
                              </w:rPr>
                              <w:t xml:space="preserve">; </w:t>
                            </w:r>
                            <w:r>
                              <w:rPr>
                                <w:rFonts w:ascii="Consolas"/>
                                <w:color w:val="5F894E"/>
                                <w:sz w:val="21"/>
                              </w:rPr>
                              <w:t xml:space="preserve">// Addition </w:t>
                            </w:r>
                            <w:r>
                              <w:rPr>
                                <w:rFonts w:ascii="Consolas"/>
                                <w:color w:val="549CD4"/>
                                <w:sz w:val="21"/>
                              </w:rPr>
                              <w:t>uint</w:t>
                            </w:r>
                            <w:r>
                              <w:rPr>
                                <w:rFonts w:ascii="Consolas"/>
                                <w:color w:val="549CD4"/>
                                <w:spacing w:val="-12"/>
                                <w:sz w:val="21"/>
                              </w:rPr>
                              <w:t xml:space="preserve"> </w:t>
                            </w:r>
                            <w:r>
                              <w:rPr>
                                <w:rFonts w:ascii="Consolas"/>
                                <w:color w:val="B8B9CC"/>
                                <w:sz w:val="21"/>
                              </w:rPr>
                              <w:t>sub</w:t>
                            </w:r>
                            <w:r>
                              <w:rPr>
                                <w:rFonts w:ascii="Consolas"/>
                                <w:color w:val="B8B9CC"/>
                                <w:spacing w:val="-12"/>
                                <w:sz w:val="21"/>
                              </w:rPr>
                              <w:t xml:space="preserve"> </w:t>
                            </w:r>
                            <w:r>
                              <w:rPr>
                                <w:rFonts w:ascii="Consolas"/>
                                <w:color w:val="DCDCDC"/>
                                <w:sz w:val="21"/>
                              </w:rPr>
                              <w:t>=</w:t>
                            </w:r>
                            <w:r>
                              <w:rPr>
                                <w:rFonts w:ascii="Consolas"/>
                                <w:color w:val="DCDCDC"/>
                                <w:spacing w:val="-15"/>
                                <w:sz w:val="21"/>
                              </w:rPr>
                              <w:t xml:space="preserve"> </w:t>
                            </w:r>
                            <w:r>
                              <w:rPr>
                                <w:rFonts w:ascii="Consolas"/>
                                <w:color w:val="B8B9CC"/>
                                <w:sz w:val="21"/>
                              </w:rPr>
                              <w:t>a</w:t>
                            </w:r>
                            <w:r>
                              <w:rPr>
                                <w:rFonts w:ascii="Consolas"/>
                                <w:color w:val="B8B9CC"/>
                                <w:spacing w:val="-12"/>
                                <w:sz w:val="21"/>
                              </w:rPr>
                              <w:t xml:space="preserve"> </w:t>
                            </w:r>
                            <w:r>
                              <w:rPr>
                                <w:rFonts w:ascii="Consolas"/>
                                <w:color w:val="DCDCDC"/>
                                <w:sz w:val="21"/>
                              </w:rPr>
                              <w:t>-</w:t>
                            </w:r>
                            <w:r>
                              <w:rPr>
                                <w:rFonts w:ascii="Consolas"/>
                                <w:color w:val="DCDCDC"/>
                                <w:spacing w:val="-12"/>
                                <w:sz w:val="21"/>
                              </w:rPr>
                              <w:t xml:space="preserve"> </w:t>
                            </w:r>
                            <w:r>
                              <w:rPr>
                                <w:rFonts w:ascii="Consolas"/>
                                <w:color w:val="B8B9CC"/>
                                <w:sz w:val="21"/>
                              </w:rPr>
                              <w:t>b</w:t>
                            </w:r>
                            <w:r>
                              <w:rPr>
                                <w:rFonts w:ascii="Consolas"/>
                                <w:color w:val="DCDCDC"/>
                                <w:sz w:val="21"/>
                              </w:rPr>
                              <w:t>;</w:t>
                            </w:r>
                            <w:r>
                              <w:rPr>
                                <w:rFonts w:ascii="Consolas"/>
                                <w:color w:val="DCDCDC"/>
                                <w:spacing w:val="-12"/>
                                <w:sz w:val="21"/>
                              </w:rPr>
                              <w:t xml:space="preserve"> </w:t>
                            </w:r>
                            <w:r>
                              <w:rPr>
                                <w:rFonts w:ascii="Consolas"/>
                                <w:color w:val="5F894E"/>
                                <w:sz w:val="21"/>
                              </w:rPr>
                              <w:t>//</w:t>
                            </w:r>
                            <w:r>
                              <w:rPr>
                                <w:rFonts w:ascii="Consolas"/>
                                <w:color w:val="5F894E"/>
                                <w:spacing w:val="-12"/>
                                <w:sz w:val="21"/>
                              </w:rPr>
                              <w:t xml:space="preserve"> </w:t>
                            </w:r>
                            <w:r>
                              <w:rPr>
                                <w:rFonts w:ascii="Consolas"/>
                                <w:color w:val="5F894E"/>
                                <w:sz w:val="21"/>
                              </w:rPr>
                              <w:t>Subtraction</w:t>
                            </w:r>
                          </w:p>
                          <w:p w14:paraId="549AD064" w14:textId="77777777" w:rsidR="00AF07FA" w:rsidRDefault="004C7468">
                            <w:pPr>
                              <w:spacing w:before="1" w:line="278" w:lineRule="auto"/>
                              <w:ind w:left="951" w:right="4511"/>
                              <w:rPr>
                                <w:rFonts w:ascii="Consolas"/>
                                <w:color w:val="000000"/>
                                <w:sz w:val="21"/>
                              </w:rPr>
                            </w:pPr>
                            <w:r>
                              <w:rPr>
                                <w:rFonts w:ascii="Consolas"/>
                                <w:color w:val="549CD4"/>
                                <w:sz w:val="21"/>
                              </w:rPr>
                              <w:t>uint</w:t>
                            </w:r>
                            <w:r>
                              <w:rPr>
                                <w:rFonts w:ascii="Consolas"/>
                                <w:color w:val="549CD4"/>
                                <w:spacing w:val="-9"/>
                                <w:sz w:val="21"/>
                              </w:rPr>
                              <w:t xml:space="preserve"> </w:t>
                            </w:r>
                            <w:r>
                              <w:rPr>
                                <w:rFonts w:ascii="Consolas"/>
                                <w:color w:val="B8B9CC"/>
                                <w:sz w:val="21"/>
                              </w:rPr>
                              <w:t>mul</w:t>
                            </w:r>
                            <w:r>
                              <w:rPr>
                                <w:rFonts w:ascii="Consolas"/>
                                <w:color w:val="B8B9CC"/>
                                <w:spacing w:val="-14"/>
                                <w:sz w:val="21"/>
                              </w:rPr>
                              <w:t xml:space="preserve"> </w:t>
                            </w:r>
                            <w:r>
                              <w:rPr>
                                <w:rFonts w:ascii="Consolas"/>
                                <w:color w:val="DCDCDC"/>
                                <w:sz w:val="21"/>
                              </w:rPr>
                              <w:t>=</w:t>
                            </w:r>
                            <w:r>
                              <w:rPr>
                                <w:rFonts w:ascii="Consolas"/>
                                <w:color w:val="DCDCDC"/>
                                <w:spacing w:val="-11"/>
                                <w:sz w:val="21"/>
                              </w:rPr>
                              <w:t xml:space="preserve"> </w:t>
                            </w:r>
                            <w:r>
                              <w:rPr>
                                <w:rFonts w:ascii="Consolas"/>
                                <w:color w:val="B8B9CC"/>
                                <w:sz w:val="21"/>
                              </w:rPr>
                              <w:t>a</w:t>
                            </w:r>
                            <w:r>
                              <w:rPr>
                                <w:rFonts w:ascii="Consolas"/>
                                <w:color w:val="B8B9CC"/>
                                <w:spacing w:val="-8"/>
                                <w:sz w:val="21"/>
                              </w:rPr>
                              <w:t xml:space="preserve"> </w:t>
                            </w:r>
                            <w:r>
                              <w:rPr>
                                <w:rFonts w:ascii="Consolas"/>
                                <w:color w:val="DCDCDC"/>
                                <w:sz w:val="21"/>
                              </w:rPr>
                              <w:t>*</w:t>
                            </w:r>
                            <w:r>
                              <w:rPr>
                                <w:rFonts w:ascii="Consolas"/>
                                <w:color w:val="DCDCDC"/>
                                <w:spacing w:val="-11"/>
                                <w:sz w:val="21"/>
                              </w:rPr>
                              <w:t xml:space="preserve"> </w:t>
                            </w:r>
                            <w:r>
                              <w:rPr>
                                <w:rFonts w:ascii="Consolas"/>
                                <w:color w:val="B8B9CC"/>
                                <w:sz w:val="21"/>
                              </w:rPr>
                              <w:t>b</w:t>
                            </w:r>
                            <w:r>
                              <w:rPr>
                                <w:rFonts w:ascii="Consolas"/>
                                <w:color w:val="DCDCDC"/>
                                <w:sz w:val="21"/>
                              </w:rPr>
                              <w:t>;</w:t>
                            </w:r>
                            <w:r>
                              <w:rPr>
                                <w:rFonts w:ascii="Consolas"/>
                                <w:color w:val="DCDCDC"/>
                                <w:spacing w:val="-11"/>
                                <w:sz w:val="21"/>
                              </w:rPr>
                              <w:t xml:space="preserve"> </w:t>
                            </w:r>
                            <w:r>
                              <w:rPr>
                                <w:rFonts w:ascii="Consolas"/>
                                <w:color w:val="5F894E"/>
                                <w:sz w:val="21"/>
                              </w:rPr>
                              <w:t>//</w:t>
                            </w:r>
                            <w:r>
                              <w:rPr>
                                <w:rFonts w:ascii="Consolas"/>
                                <w:color w:val="5F894E"/>
                                <w:spacing w:val="-9"/>
                                <w:sz w:val="21"/>
                              </w:rPr>
                              <w:t xml:space="preserve"> </w:t>
                            </w:r>
                            <w:r>
                              <w:rPr>
                                <w:rFonts w:ascii="Consolas"/>
                                <w:color w:val="5F894E"/>
                                <w:sz w:val="21"/>
                              </w:rPr>
                              <w:t xml:space="preserve">Multiplication </w:t>
                            </w:r>
                            <w:r>
                              <w:rPr>
                                <w:rFonts w:ascii="Consolas"/>
                                <w:color w:val="549CD4"/>
                                <w:sz w:val="21"/>
                              </w:rPr>
                              <w:t xml:space="preserve">uint </w:t>
                            </w:r>
                            <w:r>
                              <w:rPr>
                                <w:rFonts w:ascii="Consolas"/>
                                <w:color w:val="B8B9CC"/>
                                <w:sz w:val="21"/>
                              </w:rPr>
                              <w:t xml:space="preserve">div </w:t>
                            </w:r>
                            <w:r>
                              <w:rPr>
                                <w:rFonts w:ascii="Consolas"/>
                                <w:color w:val="DCDCDC"/>
                                <w:sz w:val="21"/>
                              </w:rPr>
                              <w:t xml:space="preserve">= </w:t>
                            </w:r>
                            <w:r>
                              <w:rPr>
                                <w:rFonts w:ascii="Consolas"/>
                                <w:color w:val="B8B9CC"/>
                                <w:sz w:val="21"/>
                              </w:rPr>
                              <w:t xml:space="preserve">a </w:t>
                            </w:r>
                            <w:r>
                              <w:rPr>
                                <w:rFonts w:ascii="Consolas"/>
                                <w:color w:val="DCDCDC"/>
                                <w:sz w:val="21"/>
                              </w:rPr>
                              <w:t xml:space="preserve">/ </w:t>
                            </w:r>
                            <w:r>
                              <w:rPr>
                                <w:rFonts w:ascii="Consolas"/>
                                <w:color w:val="B8B9CC"/>
                                <w:sz w:val="21"/>
                              </w:rPr>
                              <w:t>b</w:t>
                            </w:r>
                            <w:r>
                              <w:rPr>
                                <w:rFonts w:ascii="Consolas"/>
                                <w:color w:val="DCDCDC"/>
                                <w:sz w:val="21"/>
                              </w:rPr>
                              <w:t xml:space="preserve">; </w:t>
                            </w:r>
                            <w:r>
                              <w:rPr>
                                <w:rFonts w:ascii="Consolas"/>
                                <w:color w:val="5F894E"/>
                                <w:sz w:val="21"/>
                              </w:rPr>
                              <w:t>// Division</w:t>
                            </w:r>
                          </w:p>
                          <w:p w14:paraId="52396C89" w14:textId="77777777" w:rsidR="00AF07FA" w:rsidRDefault="004C7468">
                            <w:pPr>
                              <w:spacing w:line="278" w:lineRule="auto"/>
                              <w:ind w:left="951" w:right="5481"/>
                              <w:rPr>
                                <w:rFonts w:ascii="Consolas"/>
                                <w:color w:val="000000"/>
                                <w:sz w:val="21"/>
                              </w:rPr>
                            </w:pPr>
                            <w:r>
                              <w:rPr>
                                <w:rFonts w:ascii="Consolas"/>
                                <w:color w:val="549CD4"/>
                                <w:sz w:val="21"/>
                              </w:rPr>
                              <w:t xml:space="preserve">uint </w:t>
                            </w:r>
                            <w:r>
                              <w:rPr>
                                <w:rFonts w:ascii="Consolas"/>
                                <w:color w:val="B8B9CC"/>
                                <w:sz w:val="21"/>
                              </w:rPr>
                              <w:t xml:space="preserve">mod </w:t>
                            </w:r>
                            <w:r>
                              <w:rPr>
                                <w:rFonts w:ascii="Consolas"/>
                                <w:color w:val="DCDCDC"/>
                                <w:sz w:val="21"/>
                              </w:rPr>
                              <w:t xml:space="preserve">= </w:t>
                            </w:r>
                            <w:r>
                              <w:rPr>
                                <w:rFonts w:ascii="Consolas"/>
                                <w:color w:val="B8B9CC"/>
                                <w:sz w:val="21"/>
                              </w:rPr>
                              <w:t xml:space="preserve">a </w:t>
                            </w:r>
                            <w:r>
                              <w:rPr>
                                <w:rFonts w:ascii="Consolas"/>
                                <w:color w:val="DCDCDC"/>
                                <w:sz w:val="21"/>
                              </w:rPr>
                              <w:t xml:space="preserve">% </w:t>
                            </w:r>
                            <w:r>
                              <w:rPr>
                                <w:rFonts w:ascii="Consolas"/>
                                <w:color w:val="B8B9CC"/>
                                <w:sz w:val="21"/>
                              </w:rPr>
                              <w:t>b</w:t>
                            </w:r>
                            <w:r>
                              <w:rPr>
                                <w:rFonts w:ascii="Consolas"/>
                                <w:color w:val="DCDCDC"/>
                                <w:sz w:val="21"/>
                              </w:rPr>
                              <w:t xml:space="preserve">; </w:t>
                            </w:r>
                            <w:r>
                              <w:rPr>
                                <w:rFonts w:ascii="Consolas"/>
                                <w:color w:val="5F894E"/>
                                <w:sz w:val="21"/>
                              </w:rPr>
                              <w:t xml:space="preserve">// Modulus </w:t>
                            </w:r>
                            <w:r>
                              <w:rPr>
                                <w:rFonts w:ascii="Consolas"/>
                                <w:color w:val="549CD4"/>
                                <w:sz w:val="21"/>
                              </w:rPr>
                              <w:t>uint</w:t>
                            </w:r>
                            <w:r>
                              <w:rPr>
                                <w:rFonts w:ascii="Consolas"/>
                                <w:color w:val="549CD4"/>
                                <w:spacing w:val="-10"/>
                                <w:sz w:val="21"/>
                              </w:rPr>
                              <w:t xml:space="preserve"> </w:t>
                            </w:r>
                            <w:r>
                              <w:rPr>
                                <w:rFonts w:ascii="Consolas"/>
                                <w:color w:val="B8B9CC"/>
                                <w:sz w:val="21"/>
                              </w:rPr>
                              <w:t>inc</w:t>
                            </w:r>
                            <w:r>
                              <w:rPr>
                                <w:rFonts w:ascii="Consolas"/>
                                <w:color w:val="B8B9CC"/>
                                <w:spacing w:val="-10"/>
                                <w:sz w:val="21"/>
                              </w:rPr>
                              <w:t xml:space="preserve"> </w:t>
                            </w:r>
                            <w:r>
                              <w:rPr>
                                <w:rFonts w:ascii="Consolas"/>
                                <w:color w:val="DCDCDC"/>
                                <w:sz w:val="21"/>
                              </w:rPr>
                              <w:t>=</w:t>
                            </w:r>
                            <w:r>
                              <w:rPr>
                                <w:rFonts w:ascii="Consolas"/>
                                <w:color w:val="DCDCDC"/>
                                <w:spacing w:val="-13"/>
                                <w:sz w:val="21"/>
                              </w:rPr>
                              <w:t xml:space="preserve"> </w:t>
                            </w:r>
                            <w:r>
                              <w:rPr>
                                <w:rFonts w:ascii="Consolas"/>
                                <w:color w:val="B8B9CC"/>
                                <w:sz w:val="21"/>
                              </w:rPr>
                              <w:t>a</w:t>
                            </w:r>
                            <w:r>
                              <w:rPr>
                                <w:rFonts w:ascii="Consolas"/>
                                <w:color w:val="B8B9CC"/>
                                <w:spacing w:val="-10"/>
                                <w:sz w:val="21"/>
                              </w:rPr>
                              <w:t xml:space="preserve"> </w:t>
                            </w:r>
                            <w:r>
                              <w:rPr>
                                <w:rFonts w:ascii="Consolas"/>
                                <w:color w:val="DCDCDC"/>
                                <w:sz w:val="21"/>
                              </w:rPr>
                              <w:t>+</w:t>
                            </w:r>
                            <w:r>
                              <w:rPr>
                                <w:rFonts w:ascii="Consolas"/>
                                <w:color w:val="DCDCDC"/>
                                <w:spacing w:val="-10"/>
                                <w:sz w:val="21"/>
                              </w:rPr>
                              <w:t xml:space="preserve"> </w:t>
                            </w:r>
                            <w:r>
                              <w:rPr>
                                <w:rFonts w:ascii="Consolas"/>
                                <w:color w:val="B5CEA8"/>
                                <w:sz w:val="21"/>
                              </w:rPr>
                              <w:t>1</w:t>
                            </w:r>
                            <w:r>
                              <w:rPr>
                                <w:rFonts w:ascii="Consolas"/>
                                <w:color w:val="DCDCDC"/>
                                <w:sz w:val="21"/>
                              </w:rPr>
                              <w:t>;</w:t>
                            </w:r>
                            <w:r>
                              <w:rPr>
                                <w:rFonts w:ascii="Consolas"/>
                                <w:color w:val="DCDCDC"/>
                                <w:spacing w:val="-10"/>
                                <w:sz w:val="21"/>
                              </w:rPr>
                              <w:t xml:space="preserve"> </w:t>
                            </w:r>
                            <w:r>
                              <w:rPr>
                                <w:rFonts w:ascii="Consolas"/>
                                <w:color w:val="5F894E"/>
                                <w:sz w:val="21"/>
                              </w:rPr>
                              <w:t>//</w:t>
                            </w:r>
                            <w:r>
                              <w:rPr>
                                <w:rFonts w:ascii="Consolas"/>
                                <w:color w:val="5F894E"/>
                                <w:spacing w:val="-10"/>
                                <w:sz w:val="21"/>
                              </w:rPr>
                              <w:t xml:space="preserve"> </w:t>
                            </w:r>
                            <w:r>
                              <w:rPr>
                                <w:rFonts w:ascii="Consolas"/>
                                <w:color w:val="5F894E"/>
                                <w:sz w:val="21"/>
                              </w:rPr>
                              <w:t xml:space="preserve">Increment </w:t>
                            </w:r>
                            <w:r>
                              <w:rPr>
                                <w:rFonts w:ascii="Consolas"/>
                                <w:color w:val="549CD4"/>
                                <w:sz w:val="21"/>
                              </w:rPr>
                              <w:t>uint</w:t>
                            </w:r>
                            <w:r>
                              <w:rPr>
                                <w:rFonts w:ascii="Consolas"/>
                                <w:color w:val="549CD4"/>
                                <w:spacing w:val="-3"/>
                                <w:sz w:val="21"/>
                              </w:rPr>
                              <w:t xml:space="preserve"> </w:t>
                            </w:r>
                            <w:r>
                              <w:rPr>
                                <w:rFonts w:ascii="Consolas"/>
                                <w:color w:val="B8B9CC"/>
                                <w:sz w:val="21"/>
                              </w:rPr>
                              <w:t>dec</w:t>
                            </w:r>
                            <w:r>
                              <w:rPr>
                                <w:rFonts w:ascii="Consolas"/>
                                <w:color w:val="B8B9CC"/>
                                <w:spacing w:val="-5"/>
                                <w:sz w:val="21"/>
                              </w:rPr>
                              <w:t xml:space="preserve"> </w:t>
                            </w:r>
                            <w:r>
                              <w:rPr>
                                <w:rFonts w:ascii="Consolas"/>
                                <w:color w:val="DCDCDC"/>
                                <w:sz w:val="21"/>
                              </w:rPr>
                              <w:t>=</w:t>
                            </w:r>
                            <w:r>
                              <w:rPr>
                                <w:rFonts w:ascii="Consolas"/>
                                <w:color w:val="DCDCDC"/>
                                <w:spacing w:val="-5"/>
                                <w:sz w:val="21"/>
                              </w:rPr>
                              <w:t xml:space="preserve"> </w:t>
                            </w:r>
                            <w:r>
                              <w:rPr>
                                <w:rFonts w:ascii="Consolas"/>
                                <w:color w:val="B8B9CC"/>
                                <w:sz w:val="21"/>
                              </w:rPr>
                              <w:t>b</w:t>
                            </w:r>
                            <w:r>
                              <w:rPr>
                                <w:rFonts w:ascii="Consolas"/>
                                <w:color w:val="B8B9CC"/>
                                <w:spacing w:val="-2"/>
                                <w:sz w:val="21"/>
                              </w:rPr>
                              <w:t xml:space="preserve"> </w:t>
                            </w:r>
                            <w:r>
                              <w:rPr>
                                <w:rFonts w:ascii="Consolas"/>
                                <w:color w:val="DCDCDC"/>
                                <w:sz w:val="21"/>
                              </w:rPr>
                              <w:t>-</w:t>
                            </w:r>
                            <w:r>
                              <w:rPr>
                                <w:rFonts w:ascii="Consolas"/>
                                <w:color w:val="DCDCDC"/>
                                <w:spacing w:val="-5"/>
                                <w:sz w:val="21"/>
                              </w:rPr>
                              <w:t xml:space="preserve"> </w:t>
                            </w:r>
                            <w:r>
                              <w:rPr>
                                <w:rFonts w:ascii="Consolas"/>
                                <w:color w:val="B5CEA8"/>
                                <w:sz w:val="21"/>
                              </w:rPr>
                              <w:t>1</w:t>
                            </w:r>
                            <w:r>
                              <w:rPr>
                                <w:rFonts w:ascii="Consolas"/>
                                <w:color w:val="DCDCDC"/>
                                <w:sz w:val="21"/>
                              </w:rPr>
                              <w:t>;</w:t>
                            </w:r>
                            <w:r>
                              <w:rPr>
                                <w:rFonts w:ascii="Consolas"/>
                                <w:color w:val="DCDCDC"/>
                                <w:spacing w:val="-3"/>
                                <w:sz w:val="21"/>
                              </w:rPr>
                              <w:t xml:space="preserve"> </w:t>
                            </w:r>
                            <w:r>
                              <w:rPr>
                                <w:rFonts w:ascii="Consolas"/>
                                <w:color w:val="5F894E"/>
                                <w:sz w:val="21"/>
                              </w:rPr>
                              <w:t>//</w:t>
                            </w:r>
                            <w:r>
                              <w:rPr>
                                <w:rFonts w:ascii="Consolas"/>
                                <w:color w:val="5F894E"/>
                                <w:spacing w:val="-3"/>
                                <w:sz w:val="21"/>
                              </w:rPr>
                              <w:t xml:space="preserve"> </w:t>
                            </w:r>
                            <w:r>
                              <w:rPr>
                                <w:rFonts w:ascii="Consolas"/>
                                <w:color w:val="5F894E"/>
                                <w:spacing w:val="-2"/>
                                <w:sz w:val="21"/>
                              </w:rPr>
                              <w:t>Decrement</w:t>
                            </w:r>
                          </w:p>
                          <w:p w14:paraId="0005A64E" w14:textId="77777777" w:rsidR="00AF07FA" w:rsidRDefault="00AF07FA">
                            <w:pPr>
                              <w:pStyle w:val="BodyText"/>
                              <w:spacing w:before="31"/>
                              <w:rPr>
                                <w:rFonts w:ascii="Consolas"/>
                                <w:color w:val="000000"/>
                                <w:sz w:val="21"/>
                              </w:rPr>
                            </w:pPr>
                          </w:p>
                          <w:p w14:paraId="73C9AC57" w14:textId="77777777" w:rsidR="00AF07FA" w:rsidRDefault="004C7468">
                            <w:pPr>
                              <w:spacing w:before="1"/>
                              <w:ind w:left="951"/>
                              <w:rPr>
                                <w:rFonts w:ascii="Consolas"/>
                                <w:color w:val="000000"/>
                                <w:sz w:val="21"/>
                              </w:rPr>
                            </w:pPr>
                            <w:r>
                              <w:rPr>
                                <w:rFonts w:ascii="Consolas"/>
                                <w:color w:val="1F9251"/>
                                <w:sz w:val="21"/>
                              </w:rPr>
                              <w:t>return</w:t>
                            </w:r>
                            <w:r>
                              <w:rPr>
                                <w:rFonts w:ascii="Consolas"/>
                                <w:color w:val="1F9251"/>
                                <w:spacing w:val="-11"/>
                                <w:sz w:val="21"/>
                              </w:rPr>
                              <w:t xml:space="preserve"> </w:t>
                            </w:r>
                            <w:r>
                              <w:rPr>
                                <w:rFonts w:ascii="Consolas"/>
                                <w:color w:val="DCDCDC"/>
                                <w:sz w:val="21"/>
                              </w:rPr>
                              <w:t>(</w:t>
                            </w:r>
                            <w:r>
                              <w:rPr>
                                <w:rFonts w:ascii="Consolas"/>
                                <w:color w:val="B8B9CC"/>
                                <w:sz w:val="21"/>
                              </w:rPr>
                              <w:t>sum</w:t>
                            </w:r>
                            <w:r>
                              <w:rPr>
                                <w:rFonts w:ascii="Consolas"/>
                                <w:color w:val="DCDCDC"/>
                                <w:sz w:val="21"/>
                              </w:rPr>
                              <w:t>,</w:t>
                            </w:r>
                            <w:r>
                              <w:rPr>
                                <w:rFonts w:ascii="Consolas"/>
                                <w:color w:val="DCDCDC"/>
                                <w:spacing w:val="-5"/>
                                <w:sz w:val="21"/>
                              </w:rPr>
                              <w:t xml:space="preserve"> </w:t>
                            </w:r>
                            <w:r>
                              <w:rPr>
                                <w:rFonts w:ascii="Consolas"/>
                                <w:color w:val="B8B9CC"/>
                                <w:sz w:val="21"/>
                              </w:rPr>
                              <w:t>sub</w:t>
                            </w:r>
                            <w:r>
                              <w:rPr>
                                <w:rFonts w:ascii="Consolas"/>
                                <w:color w:val="DCDCDC"/>
                                <w:sz w:val="21"/>
                              </w:rPr>
                              <w:t>,</w:t>
                            </w:r>
                            <w:r>
                              <w:rPr>
                                <w:rFonts w:ascii="Consolas"/>
                                <w:color w:val="DCDCDC"/>
                                <w:spacing w:val="-9"/>
                                <w:sz w:val="21"/>
                              </w:rPr>
                              <w:t xml:space="preserve"> </w:t>
                            </w:r>
                            <w:r>
                              <w:rPr>
                                <w:rFonts w:ascii="Consolas"/>
                                <w:color w:val="B8B9CC"/>
                                <w:sz w:val="21"/>
                              </w:rPr>
                              <w:t>mul</w:t>
                            </w:r>
                            <w:r>
                              <w:rPr>
                                <w:rFonts w:ascii="Consolas"/>
                                <w:color w:val="DCDCDC"/>
                                <w:sz w:val="21"/>
                              </w:rPr>
                              <w:t>,</w:t>
                            </w:r>
                            <w:r>
                              <w:rPr>
                                <w:rFonts w:ascii="Consolas"/>
                                <w:color w:val="DCDCDC"/>
                                <w:spacing w:val="-12"/>
                                <w:sz w:val="21"/>
                              </w:rPr>
                              <w:t xml:space="preserve"> </w:t>
                            </w:r>
                            <w:r>
                              <w:rPr>
                                <w:rFonts w:ascii="Consolas"/>
                                <w:color w:val="B8B9CC"/>
                                <w:sz w:val="21"/>
                              </w:rPr>
                              <w:t>div</w:t>
                            </w:r>
                            <w:r>
                              <w:rPr>
                                <w:rFonts w:ascii="Consolas"/>
                                <w:color w:val="DCDCDC"/>
                                <w:sz w:val="21"/>
                              </w:rPr>
                              <w:t>,</w:t>
                            </w:r>
                            <w:r>
                              <w:rPr>
                                <w:rFonts w:ascii="Consolas"/>
                                <w:color w:val="DCDCDC"/>
                                <w:spacing w:val="-9"/>
                                <w:sz w:val="21"/>
                              </w:rPr>
                              <w:t xml:space="preserve"> </w:t>
                            </w:r>
                            <w:r>
                              <w:rPr>
                                <w:rFonts w:ascii="Consolas"/>
                                <w:color w:val="B8B9CC"/>
                                <w:sz w:val="21"/>
                              </w:rPr>
                              <w:t>mod</w:t>
                            </w:r>
                            <w:r>
                              <w:rPr>
                                <w:rFonts w:ascii="Consolas"/>
                                <w:color w:val="DCDCDC"/>
                                <w:sz w:val="21"/>
                              </w:rPr>
                              <w:t>,</w:t>
                            </w:r>
                            <w:r>
                              <w:rPr>
                                <w:rFonts w:ascii="Consolas"/>
                                <w:color w:val="DCDCDC"/>
                                <w:spacing w:val="-8"/>
                                <w:sz w:val="21"/>
                              </w:rPr>
                              <w:t xml:space="preserve"> </w:t>
                            </w:r>
                            <w:r>
                              <w:rPr>
                                <w:rFonts w:ascii="Consolas"/>
                                <w:color w:val="B8B9CC"/>
                                <w:sz w:val="21"/>
                              </w:rPr>
                              <w:t>inc</w:t>
                            </w:r>
                            <w:r>
                              <w:rPr>
                                <w:rFonts w:ascii="Consolas"/>
                                <w:color w:val="DCDCDC"/>
                                <w:sz w:val="21"/>
                              </w:rPr>
                              <w:t>,</w:t>
                            </w:r>
                            <w:r>
                              <w:rPr>
                                <w:rFonts w:ascii="Consolas"/>
                                <w:color w:val="DCDCDC"/>
                                <w:spacing w:val="-9"/>
                                <w:sz w:val="21"/>
                              </w:rPr>
                              <w:t xml:space="preserve"> </w:t>
                            </w:r>
                            <w:r>
                              <w:rPr>
                                <w:rFonts w:ascii="Consolas"/>
                                <w:color w:val="B8B9CC"/>
                                <w:spacing w:val="-4"/>
                                <w:sz w:val="21"/>
                              </w:rPr>
                              <w:t>dec</w:t>
                            </w:r>
                            <w:r>
                              <w:rPr>
                                <w:rFonts w:ascii="Consolas"/>
                                <w:color w:val="DCDCDC"/>
                                <w:spacing w:val="-4"/>
                                <w:sz w:val="21"/>
                              </w:rPr>
                              <w:t>);</w:t>
                            </w:r>
                          </w:p>
                          <w:p w14:paraId="1AE573AE" w14:textId="77777777" w:rsidR="00AF07FA" w:rsidRDefault="004C7468">
                            <w:pPr>
                              <w:spacing w:before="42"/>
                              <w:ind w:left="490"/>
                              <w:rPr>
                                <w:rFonts w:ascii="Consolas"/>
                                <w:color w:val="000000"/>
                                <w:sz w:val="21"/>
                              </w:rPr>
                            </w:pPr>
                            <w:r>
                              <w:rPr>
                                <w:rFonts w:ascii="Consolas"/>
                                <w:color w:val="DCDCDC"/>
                                <w:spacing w:val="-10"/>
                                <w:sz w:val="21"/>
                              </w:rPr>
                              <w:t>}</w:t>
                            </w:r>
                          </w:p>
                          <w:p w14:paraId="6F939507" w14:textId="77777777" w:rsidR="00AF07FA" w:rsidRDefault="004C7468">
                            <w:pPr>
                              <w:spacing w:before="40"/>
                              <w:ind w:left="29"/>
                              <w:rPr>
                                <w:rFonts w:ascii="Consolas"/>
                                <w:color w:val="000000"/>
                                <w:sz w:val="21"/>
                              </w:rPr>
                            </w:pPr>
                            <w:r>
                              <w:rPr>
                                <w:rFonts w:ascii="Consolas"/>
                                <w:color w:val="DCDCDC"/>
                                <w:spacing w:val="-10"/>
                                <w:sz w:val="21"/>
                              </w:rPr>
                              <w:t>}</w:t>
                            </w:r>
                          </w:p>
                        </w:txbxContent>
                      </wps:txbx>
                      <wps:bodyPr wrap="square" lIns="0" tIns="0" rIns="0" bIns="0" rtlCol="0">
                        <a:noAutofit/>
                      </wps:bodyPr>
                    </wps:wsp>
                  </a:graphicData>
                </a:graphic>
              </wp:anchor>
            </w:drawing>
          </mc:Choice>
          <mc:Fallback>
            <w:pict>
              <v:shapetype w14:anchorId="131216C7" id="_x0000_t202" coordsize="21600,21600" o:spt="202" path="m,l,21600r21600,l21600,xe">
                <v:stroke joinstyle="miter"/>
                <v:path gradientshapeok="t" o:connecttype="rect"/>
              </v:shapetype>
              <v:shape id="Textbox 5" o:spid="_x0000_s1026" type="#_x0000_t202" style="position:absolute;margin-left:52.5pt;margin-top:11.1pt;width:493.6pt;height:283.1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" fillcolor="#202136" stroked="f">
                <v:textbox inset="0,0,0,0">
                  <w:txbxContent>
                    <w:p w14:paraId="1FA0FB1B" w14:textId="77777777" w:rsidR="00AF07FA" w:rsidRDefault="004C7468">
                      <w:pPr>
                        <w:spacing w:before="3" w:line="276" w:lineRule="auto"/>
                        <w:ind w:left="29" w:right="5187"/>
                        <w:rPr>
                          <w:rFonts w:ascii="Consolas"/>
                          <w:color w:val="000000"/>
                          <w:sz w:val="21"/>
                        </w:rPr>
                      </w:pPr>
                      <w:r>
                        <w:rPr>
                          <w:rFonts w:ascii="Consolas"/>
                          <w:color w:val="5F894E"/>
                          <w:sz w:val="21"/>
                        </w:rPr>
                        <w:t>//</w:t>
                      </w:r>
                      <w:r>
                        <w:rPr>
                          <w:rFonts w:ascii="Consolas"/>
                          <w:color w:val="5F894E"/>
                          <w:spacing w:val="-29"/>
                          <w:sz w:val="21"/>
                        </w:rPr>
                        <w:t xml:space="preserve"> </w:t>
                      </w:r>
                      <w:r>
                        <w:rPr>
                          <w:rFonts w:ascii="Consolas"/>
                          <w:color w:val="5F894E"/>
                          <w:sz w:val="21"/>
                        </w:rPr>
                        <w:t>SPDX-License-Identifier:</w:t>
                      </w:r>
                      <w:r>
                        <w:rPr>
                          <w:rFonts w:ascii="Consolas"/>
                          <w:color w:val="5F894E"/>
                          <w:spacing w:val="-29"/>
                          <w:sz w:val="21"/>
                        </w:rPr>
                        <w:t xml:space="preserve"> </w:t>
                      </w:r>
                      <w:r>
                        <w:rPr>
                          <w:rFonts w:ascii="Consolas"/>
                          <w:color w:val="5F894E"/>
                          <w:sz w:val="21"/>
                        </w:rPr>
                        <w:t xml:space="preserve">GPL-3.0 </w:t>
                      </w:r>
                      <w:r>
                        <w:rPr>
                          <w:rFonts w:ascii="Consolas"/>
                          <w:color w:val="549CD4"/>
                          <w:sz w:val="21"/>
                        </w:rPr>
                        <w:t xml:space="preserve">pragma solidity </w:t>
                      </w:r>
                      <w:r>
                        <w:rPr>
                          <w:rFonts w:ascii="Consolas"/>
                          <w:color w:val="DCDCDC"/>
                          <w:sz w:val="21"/>
                        </w:rPr>
                        <w:t>&gt;=</w:t>
                      </w:r>
                      <w:r>
                        <w:rPr>
                          <w:rFonts w:ascii="Consolas"/>
                          <w:color w:val="B5CEA8"/>
                          <w:sz w:val="21"/>
                        </w:rPr>
                        <w:t xml:space="preserve">0.7.0 </w:t>
                      </w:r>
                      <w:r>
                        <w:rPr>
                          <w:rFonts w:ascii="Consolas"/>
                          <w:color w:val="DCDCDC"/>
                          <w:sz w:val="21"/>
                        </w:rPr>
                        <w:t>&lt;</w:t>
                      </w:r>
                      <w:r>
                        <w:rPr>
                          <w:rFonts w:ascii="Consolas"/>
                          <w:color w:val="B5CEA8"/>
                          <w:sz w:val="21"/>
                        </w:rPr>
                        <w:t>0.9.0</w:t>
                      </w:r>
                      <w:r>
                        <w:rPr>
                          <w:rFonts w:ascii="Consolas"/>
                          <w:color w:val="DCDCDC"/>
                          <w:sz w:val="21"/>
                        </w:rPr>
                        <w:t>;</w:t>
                      </w:r>
                    </w:p>
                    <w:p w14:paraId="7DCDFBB1" w14:textId="77777777" w:rsidR="00AF07FA" w:rsidRDefault="00AF07FA">
                      <w:pPr>
                        <w:pStyle w:val="BodyText"/>
                        <w:spacing w:before="43"/>
                        <w:rPr>
                          <w:rFonts w:ascii="Consolas"/>
                          <w:color w:val="000000"/>
                          <w:sz w:val="21"/>
                        </w:rPr>
                      </w:pPr>
                    </w:p>
                    <w:p w14:paraId="623DC10A" w14:textId="77777777" w:rsidR="00AF07FA" w:rsidRDefault="004C7468">
                      <w:pPr>
                        <w:spacing w:line="278" w:lineRule="auto"/>
                        <w:ind w:left="29" w:right="2554"/>
                        <w:rPr>
                          <w:rFonts w:ascii="Consolas"/>
                          <w:color w:val="000000"/>
                          <w:sz w:val="21"/>
                        </w:rPr>
                      </w:pPr>
                      <w:r>
                        <w:rPr>
                          <w:rFonts w:ascii="Consolas"/>
                          <w:color w:val="5F894E"/>
                          <w:sz w:val="21"/>
                        </w:rPr>
                        <w:t>//</w:t>
                      </w:r>
                      <w:r>
                        <w:rPr>
                          <w:rFonts w:ascii="Consolas"/>
                          <w:color w:val="5F894E"/>
                          <w:spacing w:val="-15"/>
                          <w:sz w:val="21"/>
                        </w:rPr>
                        <w:t xml:space="preserve"> </w:t>
                      </w:r>
                      <w:r>
                        <w:rPr>
                          <w:rFonts w:ascii="Consolas"/>
                          <w:color w:val="5F894E"/>
                          <w:sz w:val="21"/>
                        </w:rPr>
                        <w:t>Solidity</w:t>
                      </w:r>
                      <w:r>
                        <w:rPr>
                          <w:rFonts w:ascii="Consolas"/>
                          <w:color w:val="5F894E"/>
                          <w:spacing w:val="-13"/>
                          <w:sz w:val="21"/>
                        </w:rPr>
                        <w:t xml:space="preserve"> </w:t>
                      </w:r>
                      <w:r>
                        <w:rPr>
                          <w:rFonts w:ascii="Consolas"/>
                          <w:color w:val="5F894E"/>
                          <w:sz w:val="21"/>
                        </w:rPr>
                        <w:t>program</w:t>
                      </w:r>
                      <w:r>
                        <w:rPr>
                          <w:rFonts w:ascii="Consolas"/>
                          <w:color w:val="5F894E"/>
                          <w:spacing w:val="-12"/>
                          <w:sz w:val="21"/>
                        </w:rPr>
                        <w:t xml:space="preserve"> </w:t>
                      </w:r>
                      <w:r>
                        <w:rPr>
                          <w:rFonts w:ascii="Consolas"/>
                          <w:color w:val="5F894E"/>
                          <w:sz w:val="21"/>
                        </w:rPr>
                        <w:t>to</w:t>
                      </w:r>
                      <w:r>
                        <w:rPr>
                          <w:rFonts w:ascii="Consolas"/>
                          <w:color w:val="5F894E"/>
                          <w:spacing w:val="-15"/>
                          <w:sz w:val="21"/>
                        </w:rPr>
                        <w:t xml:space="preserve"> </w:t>
                      </w:r>
                      <w:r>
                        <w:rPr>
                          <w:rFonts w:ascii="Consolas"/>
                          <w:color w:val="5F894E"/>
                          <w:sz w:val="21"/>
                        </w:rPr>
                        <w:t>demonstrate</w:t>
                      </w:r>
                      <w:r>
                        <w:rPr>
                          <w:rFonts w:ascii="Consolas"/>
                          <w:color w:val="5F894E"/>
                          <w:spacing w:val="-12"/>
                          <w:sz w:val="21"/>
                        </w:rPr>
                        <w:t xml:space="preserve"> </w:t>
                      </w:r>
                      <w:r>
                        <w:rPr>
                          <w:rFonts w:ascii="Consolas"/>
                          <w:color w:val="5F894E"/>
                          <w:sz w:val="21"/>
                        </w:rPr>
                        <w:t>Arithmetic</w:t>
                      </w:r>
                      <w:r>
                        <w:rPr>
                          <w:rFonts w:ascii="Consolas"/>
                          <w:color w:val="5F894E"/>
                          <w:spacing w:val="-14"/>
                          <w:sz w:val="21"/>
                        </w:rPr>
                        <w:t xml:space="preserve"> </w:t>
                      </w:r>
                      <w:r>
                        <w:rPr>
                          <w:rFonts w:ascii="Consolas"/>
                          <w:color w:val="5F894E"/>
                          <w:sz w:val="21"/>
                        </w:rPr>
                        <w:t xml:space="preserve">Operations </w:t>
                      </w:r>
                      <w:r>
                        <w:rPr>
                          <w:rFonts w:ascii="Consolas"/>
                          <w:color w:val="549CD4"/>
                          <w:sz w:val="21"/>
                        </w:rPr>
                        <w:t xml:space="preserve">contract </w:t>
                      </w:r>
                      <w:r>
                        <w:rPr>
                          <w:rFonts w:ascii="Consolas"/>
                          <w:color w:val="B8B9CC"/>
                          <w:sz w:val="21"/>
                        </w:rPr>
                        <w:t xml:space="preserve">Arithmetic </w:t>
                      </w:r>
                      <w:r>
                        <w:rPr>
                          <w:rFonts w:ascii="Consolas"/>
                          <w:color w:val="DCDCDC"/>
                          <w:sz w:val="21"/>
                        </w:rPr>
                        <w:t>{</w:t>
                      </w:r>
                    </w:p>
                    <w:p w14:paraId="762393B1" w14:textId="77777777" w:rsidR="00AF07FA" w:rsidRDefault="00AF07FA">
                      <w:pPr>
                        <w:pStyle w:val="BodyText"/>
                        <w:spacing w:before="38"/>
                        <w:rPr>
                          <w:rFonts w:ascii="Consolas"/>
                          <w:color w:val="000000"/>
                          <w:sz w:val="21"/>
                        </w:rPr>
                      </w:pPr>
                    </w:p>
                    <w:p w14:paraId="4DE5DF31" w14:textId="77777777" w:rsidR="00AF07FA" w:rsidRDefault="004C7468">
                      <w:pPr>
                        <w:spacing w:line="276" w:lineRule="auto"/>
                        <w:ind w:left="29" w:firstLine="427"/>
                        <w:rPr>
                          <w:rFonts w:ascii="Consolas"/>
                          <w:color w:val="000000"/>
                          <w:sz w:val="21"/>
                        </w:rPr>
                      </w:pPr>
                      <w:r>
                        <w:rPr>
                          <w:rFonts w:ascii="Consolas"/>
                          <w:color w:val="549CD4"/>
                          <w:sz w:val="21"/>
                        </w:rPr>
                        <w:t>function</w:t>
                      </w:r>
                      <w:r>
                        <w:rPr>
                          <w:rFonts w:ascii="Consolas"/>
                          <w:color w:val="549CD4"/>
                          <w:spacing w:val="-23"/>
                          <w:sz w:val="21"/>
                        </w:rPr>
                        <w:t xml:space="preserve"> </w:t>
                      </w:r>
                      <w:r>
                        <w:rPr>
                          <w:rFonts w:ascii="Consolas"/>
                          <w:color w:val="B8B9CC"/>
                          <w:sz w:val="21"/>
                        </w:rPr>
                        <w:t>arithop</w:t>
                      </w:r>
                      <w:r>
                        <w:rPr>
                          <w:rFonts w:ascii="Consolas"/>
                          <w:color w:val="DCDCDC"/>
                          <w:sz w:val="21"/>
                        </w:rPr>
                        <w:t>(</w:t>
                      </w:r>
                      <w:r>
                        <w:rPr>
                          <w:rFonts w:ascii="Consolas"/>
                          <w:color w:val="549CD4"/>
                          <w:sz w:val="21"/>
                        </w:rPr>
                        <w:t>uint</w:t>
                      </w:r>
                      <w:r>
                        <w:rPr>
                          <w:rFonts w:ascii="Consolas"/>
                          <w:color w:val="549CD4"/>
                          <w:spacing w:val="-23"/>
                          <w:sz w:val="21"/>
                        </w:rPr>
                        <w:t xml:space="preserve"> </w:t>
                      </w:r>
                      <w:r>
                        <w:rPr>
                          <w:rFonts w:ascii="Consolas"/>
                          <w:color w:val="B8B9CC"/>
                          <w:sz w:val="21"/>
                        </w:rPr>
                        <w:t>a</w:t>
                      </w:r>
                      <w:r>
                        <w:rPr>
                          <w:rFonts w:ascii="Consolas"/>
                          <w:color w:val="DCDCDC"/>
                          <w:sz w:val="21"/>
                        </w:rPr>
                        <w:t>,</w:t>
                      </w:r>
                      <w:r>
                        <w:rPr>
                          <w:rFonts w:ascii="Consolas"/>
                          <w:color w:val="DCDCDC"/>
                          <w:spacing w:val="-25"/>
                          <w:sz w:val="21"/>
                        </w:rPr>
                        <w:t xml:space="preserve"> </w:t>
                      </w:r>
                      <w:r>
                        <w:rPr>
                          <w:rFonts w:ascii="Consolas"/>
                          <w:color w:val="549CD4"/>
                          <w:sz w:val="21"/>
                        </w:rPr>
                        <w:t>uint</w:t>
                      </w:r>
                      <w:r>
                        <w:rPr>
                          <w:rFonts w:ascii="Consolas"/>
                          <w:color w:val="549CD4"/>
                          <w:spacing w:val="-20"/>
                          <w:sz w:val="21"/>
                        </w:rPr>
                        <w:t xml:space="preserve"> </w:t>
                      </w:r>
                      <w:r>
                        <w:rPr>
                          <w:rFonts w:ascii="Consolas"/>
                          <w:color w:val="B8B9CC"/>
                          <w:sz w:val="21"/>
                        </w:rPr>
                        <w:t>b</w:t>
                      </w:r>
                      <w:r>
                        <w:rPr>
                          <w:rFonts w:ascii="Consolas"/>
                          <w:color w:val="DCDCDC"/>
                          <w:sz w:val="21"/>
                        </w:rPr>
                        <w:t>)</w:t>
                      </w:r>
                      <w:r>
                        <w:rPr>
                          <w:rFonts w:ascii="Consolas"/>
                          <w:color w:val="DCDCDC"/>
                          <w:spacing w:val="-25"/>
                          <w:sz w:val="21"/>
                        </w:rPr>
                        <w:t xml:space="preserve"> </w:t>
                      </w:r>
                      <w:r>
                        <w:rPr>
                          <w:rFonts w:ascii="Consolas"/>
                          <w:color w:val="30B887"/>
                          <w:sz w:val="21"/>
                        </w:rPr>
                        <w:t>public</w:t>
                      </w:r>
                      <w:r>
                        <w:rPr>
                          <w:rFonts w:ascii="Consolas"/>
                          <w:color w:val="30B887"/>
                          <w:spacing w:val="-24"/>
                          <w:sz w:val="21"/>
                        </w:rPr>
                        <w:t xml:space="preserve"> </w:t>
                      </w:r>
                      <w:r>
                        <w:rPr>
                          <w:rFonts w:ascii="Consolas"/>
                          <w:color w:val="30B887"/>
                          <w:sz w:val="21"/>
                        </w:rPr>
                        <w:t>pure</w:t>
                      </w:r>
                      <w:r>
                        <w:rPr>
                          <w:rFonts w:ascii="Consolas"/>
                          <w:color w:val="30B887"/>
                          <w:spacing w:val="-25"/>
                          <w:sz w:val="21"/>
                        </w:rPr>
                        <w:t xml:space="preserve"> </w:t>
                      </w:r>
                      <w:r>
                        <w:rPr>
                          <w:rFonts w:ascii="Consolas"/>
                          <w:color w:val="1F9251"/>
                          <w:sz w:val="21"/>
                        </w:rPr>
                        <w:t>returns</w:t>
                      </w:r>
                      <w:r>
                        <w:rPr>
                          <w:rFonts w:ascii="Consolas"/>
                          <w:color w:val="1F9251"/>
                          <w:spacing w:val="-23"/>
                          <w:sz w:val="21"/>
                        </w:rPr>
                        <w:t xml:space="preserve"> </w:t>
                      </w:r>
                      <w:r>
                        <w:rPr>
                          <w:rFonts w:ascii="Consolas"/>
                          <w:color w:val="DCDCDC"/>
                          <w:sz w:val="21"/>
                        </w:rPr>
                        <w:t>(</w:t>
                      </w:r>
                      <w:r>
                        <w:rPr>
                          <w:rFonts w:ascii="Consolas"/>
                          <w:color w:val="549CD4"/>
                          <w:sz w:val="21"/>
                        </w:rPr>
                        <w:t>uint</w:t>
                      </w:r>
                      <w:r>
                        <w:rPr>
                          <w:rFonts w:ascii="Consolas"/>
                          <w:color w:val="DCDCDC"/>
                          <w:sz w:val="21"/>
                        </w:rPr>
                        <w:t>,</w:t>
                      </w:r>
                      <w:r>
                        <w:rPr>
                          <w:rFonts w:ascii="Consolas"/>
                          <w:color w:val="DCDCDC"/>
                          <w:spacing w:val="-20"/>
                          <w:sz w:val="21"/>
                        </w:rPr>
                        <w:t xml:space="preserve"> </w:t>
                      </w:r>
                      <w:r>
                        <w:rPr>
                          <w:rFonts w:ascii="Consolas"/>
                          <w:color w:val="549CD4"/>
                          <w:sz w:val="21"/>
                        </w:rPr>
                        <w:t>uint</w:t>
                      </w:r>
                      <w:r>
                        <w:rPr>
                          <w:rFonts w:ascii="Consolas"/>
                          <w:color w:val="DCDCDC"/>
                          <w:sz w:val="21"/>
                        </w:rPr>
                        <w:t>,</w:t>
                      </w:r>
                      <w:r>
                        <w:rPr>
                          <w:rFonts w:ascii="Consolas"/>
                          <w:color w:val="DCDCDC"/>
                          <w:spacing w:val="-25"/>
                          <w:sz w:val="21"/>
                        </w:rPr>
                        <w:t xml:space="preserve"> </w:t>
                      </w:r>
                      <w:r>
                        <w:rPr>
                          <w:rFonts w:ascii="Consolas"/>
                          <w:color w:val="549CD4"/>
                          <w:sz w:val="21"/>
                        </w:rPr>
                        <w:t>uint</w:t>
                      </w:r>
                      <w:r>
                        <w:rPr>
                          <w:rFonts w:ascii="Consolas"/>
                          <w:color w:val="DCDCDC"/>
                          <w:sz w:val="21"/>
                        </w:rPr>
                        <w:t>,</w:t>
                      </w:r>
                      <w:r>
                        <w:rPr>
                          <w:rFonts w:ascii="Consolas"/>
                          <w:color w:val="DCDCDC"/>
                          <w:spacing w:val="-23"/>
                          <w:sz w:val="21"/>
                        </w:rPr>
                        <w:t xml:space="preserve"> </w:t>
                      </w:r>
                      <w:r>
                        <w:rPr>
                          <w:rFonts w:ascii="Consolas"/>
                          <w:color w:val="549CD4"/>
                          <w:sz w:val="21"/>
                        </w:rPr>
                        <w:t>uint</w:t>
                      </w:r>
                      <w:r>
                        <w:rPr>
                          <w:rFonts w:ascii="Consolas"/>
                          <w:color w:val="DCDCDC"/>
                          <w:sz w:val="21"/>
                        </w:rPr>
                        <w:t>,</w:t>
                      </w:r>
                      <w:r>
                        <w:rPr>
                          <w:rFonts w:ascii="Consolas"/>
                          <w:color w:val="DCDCDC"/>
                          <w:spacing w:val="-25"/>
                          <w:sz w:val="21"/>
                        </w:rPr>
                        <w:t xml:space="preserve"> </w:t>
                      </w:r>
                      <w:r>
                        <w:rPr>
                          <w:rFonts w:ascii="Consolas"/>
                          <w:color w:val="549CD4"/>
                          <w:sz w:val="21"/>
                        </w:rPr>
                        <w:t>uint</w:t>
                      </w:r>
                      <w:r>
                        <w:rPr>
                          <w:rFonts w:ascii="Consolas"/>
                          <w:color w:val="DCDCDC"/>
                          <w:sz w:val="21"/>
                        </w:rPr>
                        <w:t xml:space="preserve">, </w:t>
                      </w:r>
                      <w:r>
                        <w:rPr>
                          <w:rFonts w:ascii="Consolas"/>
                          <w:color w:val="549CD4"/>
                          <w:sz w:val="21"/>
                        </w:rPr>
                        <w:t>uint</w:t>
                      </w:r>
                      <w:r>
                        <w:rPr>
                          <w:rFonts w:ascii="Consolas"/>
                          <w:color w:val="DCDCDC"/>
                          <w:sz w:val="21"/>
                        </w:rPr>
                        <w:t xml:space="preserve">, </w:t>
                      </w:r>
                      <w:r>
                        <w:rPr>
                          <w:rFonts w:ascii="Consolas"/>
                          <w:color w:val="549CD4"/>
                          <w:sz w:val="21"/>
                        </w:rPr>
                        <w:t>uint</w:t>
                      </w:r>
                      <w:r>
                        <w:rPr>
                          <w:rFonts w:ascii="Consolas"/>
                          <w:color w:val="DCDCDC"/>
                          <w:sz w:val="21"/>
                        </w:rPr>
                        <w:t>) {</w:t>
                      </w:r>
                    </w:p>
                    <w:p w14:paraId="06B0383D" w14:textId="77777777" w:rsidR="00AF07FA" w:rsidRDefault="00AF07FA">
                      <w:pPr>
                        <w:pStyle w:val="BodyText"/>
                        <w:spacing w:before="41"/>
                        <w:rPr>
                          <w:rFonts w:ascii="Consolas"/>
                          <w:color w:val="000000"/>
                          <w:sz w:val="21"/>
                        </w:rPr>
                      </w:pPr>
                    </w:p>
                    <w:p w14:paraId="316A430B" w14:textId="77777777" w:rsidR="00AF07FA" w:rsidRDefault="004C7468">
                      <w:pPr>
                        <w:spacing w:line="278" w:lineRule="auto"/>
                        <w:ind w:left="951" w:right="5187"/>
                        <w:rPr>
                          <w:rFonts w:ascii="Consolas"/>
                          <w:color w:val="000000"/>
                          <w:sz w:val="21"/>
                        </w:rPr>
                      </w:pPr>
                      <w:r>
                        <w:rPr>
                          <w:rFonts w:ascii="Consolas"/>
                          <w:color w:val="549CD4"/>
                          <w:sz w:val="21"/>
                        </w:rPr>
                        <w:t xml:space="preserve">uint </w:t>
                      </w:r>
                      <w:r>
                        <w:rPr>
                          <w:rFonts w:ascii="Consolas"/>
                          <w:color w:val="B8B9CC"/>
                          <w:sz w:val="21"/>
                        </w:rPr>
                        <w:t xml:space="preserve">sum </w:t>
                      </w:r>
                      <w:r>
                        <w:rPr>
                          <w:rFonts w:ascii="Consolas"/>
                          <w:color w:val="DCDCDC"/>
                          <w:sz w:val="21"/>
                        </w:rPr>
                        <w:t xml:space="preserve">= </w:t>
                      </w:r>
                      <w:r>
                        <w:rPr>
                          <w:rFonts w:ascii="Consolas"/>
                          <w:color w:val="B8B9CC"/>
                          <w:sz w:val="21"/>
                        </w:rPr>
                        <w:t xml:space="preserve">a </w:t>
                      </w:r>
                      <w:r>
                        <w:rPr>
                          <w:rFonts w:ascii="Consolas"/>
                          <w:color w:val="DCDCDC"/>
                          <w:sz w:val="21"/>
                        </w:rPr>
                        <w:t xml:space="preserve">+ </w:t>
                      </w:r>
                      <w:r>
                        <w:rPr>
                          <w:rFonts w:ascii="Consolas"/>
                          <w:color w:val="B8B9CC"/>
                          <w:sz w:val="21"/>
                        </w:rPr>
                        <w:t>b</w:t>
                      </w:r>
                      <w:r>
                        <w:rPr>
                          <w:rFonts w:ascii="Consolas"/>
                          <w:color w:val="DCDCDC"/>
                          <w:sz w:val="21"/>
                        </w:rPr>
                        <w:t xml:space="preserve">; </w:t>
                      </w:r>
                      <w:r>
                        <w:rPr>
                          <w:rFonts w:ascii="Consolas"/>
                          <w:color w:val="5F894E"/>
                          <w:sz w:val="21"/>
                        </w:rPr>
                        <w:t xml:space="preserve">// Addition </w:t>
                      </w:r>
                      <w:r>
                        <w:rPr>
                          <w:rFonts w:ascii="Consolas"/>
                          <w:color w:val="549CD4"/>
                          <w:sz w:val="21"/>
                        </w:rPr>
                        <w:t>uint</w:t>
                      </w:r>
                      <w:r>
                        <w:rPr>
                          <w:rFonts w:ascii="Consolas"/>
                          <w:color w:val="549CD4"/>
                          <w:spacing w:val="-12"/>
                          <w:sz w:val="21"/>
                        </w:rPr>
                        <w:t xml:space="preserve"> </w:t>
                      </w:r>
                      <w:r>
                        <w:rPr>
                          <w:rFonts w:ascii="Consolas"/>
                          <w:color w:val="B8B9CC"/>
                          <w:sz w:val="21"/>
                        </w:rPr>
                        <w:t>sub</w:t>
                      </w:r>
                      <w:r>
                        <w:rPr>
                          <w:rFonts w:ascii="Consolas"/>
                          <w:color w:val="B8B9CC"/>
                          <w:spacing w:val="-12"/>
                          <w:sz w:val="21"/>
                        </w:rPr>
                        <w:t xml:space="preserve"> </w:t>
                      </w:r>
                      <w:r>
                        <w:rPr>
                          <w:rFonts w:ascii="Consolas"/>
                          <w:color w:val="DCDCDC"/>
                          <w:sz w:val="21"/>
                        </w:rPr>
                        <w:t>=</w:t>
                      </w:r>
                      <w:r>
                        <w:rPr>
                          <w:rFonts w:ascii="Consolas"/>
                          <w:color w:val="DCDCDC"/>
                          <w:spacing w:val="-15"/>
                          <w:sz w:val="21"/>
                        </w:rPr>
                        <w:t xml:space="preserve"> </w:t>
                      </w:r>
                      <w:r>
                        <w:rPr>
                          <w:rFonts w:ascii="Consolas"/>
                          <w:color w:val="B8B9CC"/>
                          <w:sz w:val="21"/>
                        </w:rPr>
                        <w:t>a</w:t>
                      </w:r>
                      <w:r>
                        <w:rPr>
                          <w:rFonts w:ascii="Consolas"/>
                          <w:color w:val="B8B9CC"/>
                          <w:spacing w:val="-12"/>
                          <w:sz w:val="21"/>
                        </w:rPr>
                        <w:t xml:space="preserve"> </w:t>
                      </w:r>
                      <w:r>
                        <w:rPr>
                          <w:rFonts w:ascii="Consolas"/>
                          <w:color w:val="DCDCDC"/>
                          <w:sz w:val="21"/>
                        </w:rPr>
                        <w:t>-</w:t>
                      </w:r>
                      <w:r>
                        <w:rPr>
                          <w:rFonts w:ascii="Consolas"/>
                          <w:color w:val="DCDCDC"/>
                          <w:spacing w:val="-12"/>
                          <w:sz w:val="21"/>
                        </w:rPr>
                        <w:t xml:space="preserve"> </w:t>
                      </w:r>
                      <w:r>
                        <w:rPr>
                          <w:rFonts w:ascii="Consolas"/>
                          <w:color w:val="B8B9CC"/>
                          <w:sz w:val="21"/>
                        </w:rPr>
                        <w:t>b</w:t>
                      </w:r>
                      <w:r>
                        <w:rPr>
                          <w:rFonts w:ascii="Consolas"/>
                          <w:color w:val="DCDCDC"/>
                          <w:sz w:val="21"/>
                        </w:rPr>
                        <w:t>;</w:t>
                      </w:r>
                      <w:r>
                        <w:rPr>
                          <w:rFonts w:ascii="Consolas"/>
                          <w:color w:val="DCDCDC"/>
                          <w:spacing w:val="-12"/>
                          <w:sz w:val="21"/>
                        </w:rPr>
                        <w:t xml:space="preserve"> </w:t>
                      </w:r>
                      <w:r>
                        <w:rPr>
                          <w:rFonts w:ascii="Consolas"/>
                          <w:color w:val="5F894E"/>
                          <w:sz w:val="21"/>
                        </w:rPr>
                        <w:t>//</w:t>
                      </w:r>
                      <w:r>
                        <w:rPr>
                          <w:rFonts w:ascii="Consolas"/>
                          <w:color w:val="5F894E"/>
                          <w:spacing w:val="-12"/>
                          <w:sz w:val="21"/>
                        </w:rPr>
                        <w:t xml:space="preserve"> </w:t>
                      </w:r>
                      <w:r>
                        <w:rPr>
                          <w:rFonts w:ascii="Consolas"/>
                          <w:color w:val="5F894E"/>
                          <w:sz w:val="21"/>
                        </w:rPr>
                        <w:t>Subtraction</w:t>
                      </w:r>
                    </w:p>
                    <w:p w14:paraId="549AD064" w14:textId="77777777" w:rsidR="00AF07FA" w:rsidRDefault="004C7468">
                      <w:pPr>
                        <w:spacing w:before="1" w:line="278" w:lineRule="auto"/>
                        <w:ind w:left="951" w:right="4511"/>
                        <w:rPr>
                          <w:rFonts w:ascii="Consolas"/>
                          <w:color w:val="000000"/>
                          <w:sz w:val="21"/>
                        </w:rPr>
                      </w:pPr>
                      <w:r>
                        <w:rPr>
                          <w:rFonts w:ascii="Consolas"/>
                          <w:color w:val="549CD4"/>
                          <w:sz w:val="21"/>
                        </w:rPr>
                        <w:t>uint</w:t>
                      </w:r>
                      <w:r>
                        <w:rPr>
                          <w:rFonts w:ascii="Consolas"/>
                          <w:color w:val="549CD4"/>
                          <w:spacing w:val="-9"/>
                          <w:sz w:val="21"/>
                        </w:rPr>
                        <w:t xml:space="preserve"> </w:t>
                      </w:r>
                      <w:r>
                        <w:rPr>
                          <w:rFonts w:ascii="Consolas"/>
                          <w:color w:val="B8B9CC"/>
                          <w:sz w:val="21"/>
                        </w:rPr>
                        <w:t>mul</w:t>
                      </w:r>
                      <w:r>
                        <w:rPr>
                          <w:rFonts w:ascii="Consolas"/>
                          <w:color w:val="B8B9CC"/>
                          <w:spacing w:val="-14"/>
                          <w:sz w:val="21"/>
                        </w:rPr>
                        <w:t xml:space="preserve"> </w:t>
                      </w:r>
                      <w:r>
                        <w:rPr>
                          <w:rFonts w:ascii="Consolas"/>
                          <w:color w:val="DCDCDC"/>
                          <w:sz w:val="21"/>
                        </w:rPr>
                        <w:t>=</w:t>
                      </w:r>
                      <w:r>
                        <w:rPr>
                          <w:rFonts w:ascii="Consolas"/>
                          <w:color w:val="DCDCDC"/>
                          <w:spacing w:val="-11"/>
                          <w:sz w:val="21"/>
                        </w:rPr>
                        <w:t xml:space="preserve"> </w:t>
                      </w:r>
                      <w:r>
                        <w:rPr>
                          <w:rFonts w:ascii="Consolas"/>
                          <w:color w:val="B8B9CC"/>
                          <w:sz w:val="21"/>
                        </w:rPr>
                        <w:t>a</w:t>
                      </w:r>
                      <w:r>
                        <w:rPr>
                          <w:rFonts w:ascii="Consolas"/>
                          <w:color w:val="B8B9CC"/>
                          <w:spacing w:val="-8"/>
                          <w:sz w:val="21"/>
                        </w:rPr>
                        <w:t xml:space="preserve"> </w:t>
                      </w:r>
                      <w:r>
                        <w:rPr>
                          <w:rFonts w:ascii="Consolas"/>
                          <w:color w:val="DCDCDC"/>
                          <w:sz w:val="21"/>
                        </w:rPr>
                        <w:t>*</w:t>
                      </w:r>
                      <w:r>
                        <w:rPr>
                          <w:rFonts w:ascii="Consolas"/>
                          <w:color w:val="DCDCDC"/>
                          <w:spacing w:val="-11"/>
                          <w:sz w:val="21"/>
                        </w:rPr>
                        <w:t xml:space="preserve"> </w:t>
                      </w:r>
                      <w:r>
                        <w:rPr>
                          <w:rFonts w:ascii="Consolas"/>
                          <w:color w:val="B8B9CC"/>
                          <w:sz w:val="21"/>
                        </w:rPr>
                        <w:t>b</w:t>
                      </w:r>
                      <w:r>
                        <w:rPr>
                          <w:rFonts w:ascii="Consolas"/>
                          <w:color w:val="DCDCDC"/>
                          <w:sz w:val="21"/>
                        </w:rPr>
                        <w:t>;</w:t>
                      </w:r>
                      <w:r>
                        <w:rPr>
                          <w:rFonts w:ascii="Consolas"/>
                          <w:color w:val="DCDCDC"/>
                          <w:spacing w:val="-11"/>
                          <w:sz w:val="21"/>
                        </w:rPr>
                        <w:t xml:space="preserve"> </w:t>
                      </w:r>
                      <w:r>
                        <w:rPr>
                          <w:rFonts w:ascii="Consolas"/>
                          <w:color w:val="5F894E"/>
                          <w:sz w:val="21"/>
                        </w:rPr>
                        <w:t>//</w:t>
                      </w:r>
                      <w:r>
                        <w:rPr>
                          <w:rFonts w:ascii="Consolas"/>
                          <w:color w:val="5F894E"/>
                          <w:spacing w:val="-9"/>
                          <w:sz w:val="21"/>
                        </w:rPr>
                        <w:t xml:space="preserve"> </w:t>
                      </w:r>
                      <w:r>
                        <w:rPr>
                          <w:rFonts w:ascii="Consolas"/>
                          <w:color w:val="5F894E"/>
                          <w:sz w:val="21"/>
                        </w:rPr>
                        <w:t xml:space="preserve">Multiplication </w:t>
                      </w:r>
                      <w:r>
                        <w:rPr>
                          <w:rFonts w:ascii="Consolas"/>
                          <w:color w:val="549CD4"/>
                          <w:sz w:val="21"/>
                        </w:rPr>
                        <w:t xml:space="preserve">uint </w:t>
                      </w:r>
                      <w:r>
                        <w:rPr>
                          <w:rFonts w:ascii="Consolas"/>
                          <w:color w:val="B8B9CC"/>
                          <w:sz w:val="21"/>
                        </w:rPr>
                        <w:t xml:space="preserve">div </w:t>
                      </w:r>
                      <w:r>
                        <w:rPr>
                          <w:rFonts w:ascii="Consolas"/>
                          <w:color w:val="DCDCDC"/>
                          <w:sz w:val="21"/>
                        </w:rPr>
                        <w:t xml:space="preserve">= </w:t>
                      </w:r>
                      <w:r>
                        <w:rPr>
                          <w:rFonts w:ascii="Consolas"/>
                          <w:color w:val="B8B9CC"/>
                          <w:sz w:val="21"/>
                        </w:rPr>
                        <w:t xml:space="preserve">a </w:t>
                      </w:r>
                      <w:r>
                        <w:rPr>
                          <w:rFonts w:ascii="Consolas"/>
                          <w:color w:val="DCDCDC"/>
                          <w:sz w:val="21"/>
                        </w:rPr>
                        <w:t xml:space="preserve">/ </w:t>
                      </w:r>
                      <w:r>
                        <w:rPr>
                          <w:rFonts w:ascii="Consolas"/>
                          <w:color w:val="B8B9CC"/>
                          <w:sz w:val="21"/>
                        </w:rPr>
                        <w:t>b</w:t>
                      </w:r>
                      <w:r>
                        <w:rPr>
                          <w:rFonts w:ascii="Consolas"/>
                          <w:color w:val="DCDCDC"/>
                          <w:sz w:val="21"/>
                        </w:rPr>
                        <w:t xml:space="preserve">; </w:t>
                      </w:r>
                      <w:r>
                        <w:rPr>
                          <w:rFonts w:ascii="Consolas"/>
                          <w:color w:val="5F894E"/>
                          <w:sz w:val="21"/>
                        </w:rPr>
                        <w:t>// Division</w:t>
                      </w:r>
                    </w:p>
                    <w:p w14:paraId="52396C89" w14:textId="77777777" w:rsidR="00AF07FA" w:rsidRDefault="004C7468">
                      <w:pPr>
                        <w:spacing w:line="278" w:lineRule="auto"/>
                        <w:ind w:left="951" w:right="5481"/>
                        <w:rPr>
                          <w:rFonts w:ascii="Consolas"/>
                          <w:color w:val="000000"/>
                          <w:sz w:val="21"/>
                        </w:rPr>
                      </w:pPr>
                      <w:r>
                        <w:rPr>
                          <w:rFonts w:ascii="Consolas"/>
                          <w:color w:val="549CD4"/>
                          <w:sz w:val="21"/>
                        </w:rPr>
                        <w:t xml:space="preserve">uint </w:t>
                      </w:r>
                      <w:r>
                        <w:rPr>
                          <w:rFonts w:ascii="Consolas"/>
                          <w:color w:val="B8B9CC"/>
                          <w:sz w:val="21"/>
                        </w:rPr>
                        <w:t xml:space="preserve">mod </w:t>
                      </w:r>
                      <w:r>
                        <w:rPr>
                          <w:rFonts w:ascii="Consolas"/>
                          <w:color w:val="DCDCDC"/>
                          <w:sz w:val="21"/>
                        </w:rPr>
                        <w:t xml:space="preserve">= </w:t>
                      </w:r>
                      <w:r>
                        <w:rPr>
                          <w:rFonts w:ascii="Consolas"/>
                          <w:color w:val="B8B9CC"/>
                          <w:sz w:val="21"/>
                        </w:rPr>
                        <w:t xml:space="preserve">a </w:t>
                      </w:r>
                      <w:r>
                        <w:rPr>
                          <w:rFonts w:ascii="Consolas"/>
                          <w:color w:val="DCDCDC"/>
                          <w:sz w:val="21"/>
                        </w:rPr>
                        <w:t xml:space="preserve">% </w:t>
                      </w:r>
                      <w:r>
                        <w:rPr>
                          <w:rFonts w:ascii="Consolas"/>
                          <w:color w:val="B8B9CC"/>
                          <w:sz w:val="21"/>
                        </w:rPr>
                        <w:t>b</w:t>
                      </w:r>
                      <w:r>
                        <w:rPr>
                          <w:rFonts w:ascii="Consolas"/>
                          <w:color w:val="DCDCDC"/>
                          <w:sz w:val="21"/>
                        </w:rPr>
                        <w:t xml:space="preserve">; </w:t>
                      </w:r>
                      <w:r>
                        <w:rPr>
                          <w:rFonts w:ascii="Consolas"/>
                          <w:color w:val="5F894E"/>
                          <w:sz w:val="21"/>
                        </w:rPr>
                        <w:t xml:space="preserve">// Modulus </w:t>
                      </w:r>
                      <w:r>
                        <w:rPr>
                          <w:rFonts w:ascii="Consolas"/>
                          <w:color w:val="549CD4"/>
                          <w:sz w:val="21"/>
                        </w:rPr>
                        <w:t>uint</w:t>
                      </w:r>
                      <w:r>
                        <w:rPr>
                          <w:rFonts w:ascii="Consolas"/>
                          <w:color w:val="549CD4"/>
                          <w:spacing w:val="-10"/>
                          <w:sz w:val="21"/>
                        </w:rPr>
                        <w:t xml:space="preserve"> </w:t>
                      </w:r>
                      <w:r>
                        <w:rPr>
                          <w:rFonts w:ascii="Consolas"/>
                          <w:color w:val="B8B9CC"/>
                          <w:sz w:val="21"/>
                        </w:rPr>
                        <w:t>inc</w:t>
                      </w:r>
                      <w:r>
                        <w:rPr>
                          <w:rFonts w:ascii="Consolas"/>
                          <w:color w:val="B8B9CC"/>
                          <w:spacing w:val="-10"/>
                          <w:sz w:val="21"/>
                        </w:rPr>
                        <w:t xml:space="preserve"> </w:t>
                      </w:r>
                      <w:r>
                        <w:rPr>
                          <w:rFonts w:ascii="Consolas"/>
                          <w:color w:val="DCDCDC"/>
                          <w:sz w:val="21"/>
                        </w:rPr>
                        <w:t>=</w:t>
                      </w:r>
                      <w:r>
                        <w:rPr>
                          <w:rFonts w:ascii="Consolas"/>
                          <w:color w:val="DCDCDC"/>
                          <w:spacing w:val="-13"/>
                          <w:sz w:val="21"/>
                        </w:rPr>
                        <w:t xml:space="preserve"> </w:t>
                      </w:r>
                      <w:r>
                        <w:rPr>
                          <w:rFonts w:ascii="Consolas"/>
                          <w:color w:val="B8B9CC"/>
                          <w:sz w:val="21"/>
                        </w:rPr>
                        <w:t>a</w:t>
                      </w:r>
                      <w:r>
                        <w:rPr>
                          <w:rFonts w:ascii="Consolas"/>
                          <w:color w:val="B8B9CC"/>
                          <w:spacing w:val="-10"/>
                          <w:sz w:val="21"/>
                        </w:rPr>
                        <w:t xml:space="preserve"> </w:t>
                      </w:r>
                      <w:r>
                        <w:rPr>
                          <w:rFonts w:ascii="Consolas"/>
                          <w:color w:val="DCDCDC"/>
                          <w:sz w:val="21"/>
                        </w:rPr>
                        <w:t>+</w:t>
                      </w:r>
                      <w:r>
                        <w:rPr>
                          <w:rFonts w:ascii="Consolas"/>
                          <w:color w:val="DCDCDC"/>
                          <w:spacing w:val="-10"/>
                          <w:sz w:val="21"/>
                        </w:rPr>
                        <w:t xml:space="preserve"> </w:t>
                      </w:r>
                      <w:r>
                        <w:rPr>
                          <w:rFonts w:ascii="Consolas"/>
                          <w:color w:val="B5CEA8"/>
                          <w:sz w:val="21"/>
                        </w:rPr>
                        <w:t>1</w:t>
                      </w:r>
                      <w:r>
                        <w:rPr>
                          <w:rFonts w:ascii="Consolas"/>
                          <w:color w:val="DCDCDC"/>
                          <w:sz w:val="21"/>
                        </w:rPr>
                        <w:t>;</w:t>
                      </w:r>
                      <w:r>
                        <w:rPr>
                          <w:rFonts w:ascii="Consolas"/>
                          <w:color w:val="DCDCDC"/>
                          <w:spacing w:val="-10"/>
                          <w:sz w:val="21"/>
                        </w:rPr>
                        <w:t xml:space="preserve"> </w:t>
                      </w:r>
                      <w:r>
                        <w:rPr>
                          <w:rFonts w:ascii="Consolas"/>
                          <w:color w:val="5F894E"/>
                          <w:sz w:val="21"/>
                        </w:rPr>
                        <w:t>//</w:t>
                      </w:r>
                      <w:r>
                        <w:rPr>
                          <w:rFonts w:ascii="Consolas"/>
                          <w:color w:val="5F894E"/>
                          <w:spacing w:val="-10"/>
                          <w:sz w:val="21"/>
                        </w:rPr>
                        <w:t xml:space="preserve"> </w:t>
                      </w:r>
                      <w:r>
                        <w:rPr>
                          <w:rFonts w:ascii="Consolas"/>
                          <w:color w:val="5F894E"/>
                          <w:sz w:val="21"/>
                        </w:rPr>
                        <w:t xml:space="preserve">Increment </w:t>
                      </w:r>
                      <w:r>
                        <w:rPr>
                          <w:rFonts w:ascii="Consolas"/>
                          <w:color w:val="549CD4"/>
                          <w:sz w:val="21"/>
                        </w:rPr>
                        <w:t>uint</w:t>
                      </w:r>
                      <w:r>
                        <w:rPr>
                          <w:rFonts w:ascii="Consolas"/>
                          <w:color w:val="549CD4"/>
                          <w:spacing w:val="-3"/>
                          <w:sz w:val="21"/>
                        </w:rPr>
                        <w:t xml:space="preserve"> </w:t>
                      </w:r>
                      <w:r>
                        <w:rPr>
                          <w:rFonts w:ascii="Consolas"/>
                          <w:color w:val="B8B9CC"/>
                          <w:sz w:val="21"/>
                        </w:rPr>
                        <w:t>dec</w:t>
                      </w:r>
                      <w:r>
                        <w:rPr>
                          <w:rFonts w:ascii="Consolas"/>
                          <w:color w:val="B8B9CC"/>
                          <w:spacing w:val="-5"/>
                          <w:sz w:val="21"/>
                        </w:rPr>
                        <w:t xml:space="preserve"> </w:t>
                      </w:r>
                      <w:r>
                        <w:rPr>
                          <w:rFonts w:ascii="Consolas"/>
                          <w:color w:val="DCDCDC"/>
                          <w:sz w:val="21"/>
                        </w:rPr>
                        <w:t>=</w:t>
                      </w:r>
                      <w:r>
                        <w:rPr>
                          <w:rFonts w:ascii="Consolas"/>
                          <w:color w:val="DCDCDC"/>
                          <w:spacing w:val="-5"/>
                          <w:sz w:val="21"/>
                        </w:rPr>
                        <w:t xml:space="preserve"> </w:t>
                      </w:r>
                      <w:r>
                        <w:rPr>
                          <w:rFonts w:ascii="Consolas"/>
                          <w:color w:val="B8B9CC"/>
                          <w:sz w:val="21"/>
                        </w:rPr>
                        <w:t>b</w:t>
                      </w:r>
                      <w:r>
                        <w:rPr>
                          <w:rFonts w:ascii="Consolas"/>
                          <w:color w:val="B8B9CC"/>
                          <w:spacing w:val="-2"/>
                          <w:sz w:val="21"/>
                        </w:rPr>
                        <w:t xml:space="preserve"> </w:t>
                      </w:r>
                      <w:r>
                        <w:rPr>
                          <w:rFonts w:ascii="Consolas"/>
                          <w:color w:val="DCDCDC"/>
                          <w:sz w:val="21"/>
                        </w:rPr>
                        <w:t>-</w:t>
                      </w:r>
                      <w:r>
                        <w:rPr>
                          <w:rFonts w:ascii="Consolas"/>
                          <w:color w:val="DCDCDC"/>
                          <w:spacing w:val="-5"/>
                          <w:sz w:val="21"/>
                        </w:rPr>
                        <w:t xml:space="preserve"> </w:t>
                      </w:r>
                      <w:r>
                        <w:rPr>
                          <w:rFonts w:ascii="Consolas"/>
                          <w:color w:val="B5CEA8"/>
                          <w:sz w:val="21"/>
                        </w:rPr>
                        <w:t>1</w:t>
                      </w:r>
                      <w:r>
                        <w:rPr>
                          <w:rFonts w:ascii="Consolas"/>
                          <w:color w:val="DCDCDC"/>
                          <w:sz w:val="21"/>
                        </w:rPr>
                        <w:t>;</w:t>
                      </w:r>
                      <w:r>
                        <w:rPr>
                          <w:rFonts w:ascii="Consolas"/>
                          <w:color w:val="DCDCDC"/>
                          <w:spacing w:val="-3"/>
                          <w:sz w:val="21"/>
                        </w:rPr>
                        <w:t xml:space="preserve"> </w:t>
                      </w:r>
                      <w:r>
                        <w:rPr>
                          <w:rFonts w:ascii="Consolas"/>
                          <w:color w:val="5F894E"/>
                          <w:sz w:val="21"/>
                        </w:rPr>
                        <w:t>//</w:t>
                      </w:r>
                      <w:r>
                        <w:rPr>
                          <w:rFonts w:ascii="Consolas"/>
                          <w:color w:val="5F894E"/>
                          <w:spacing w:val="-3"/>
                          <w:sz w:val="21"/>
                        </w:rPr>
                        <w:t xml:space="preserve"> </w:t>
                      </w:r>
                      <w:r>
                        <w:rPr>
                          <w:rFonts w:ascii="Consolas"/>
                          <w:color w:val="5F894E"/>
                          <w:spacing w:val="-2"/>
                          <w:sz w:val="21"/>
                        </w:rPr>
                        <w:t>Decrement</w:t>
                      </w:r>
                    </w:p>
                    <w:p w14:paraId="0005A64E" w14:textId="77777777" w:rsidR="00AF07FA" w:rsidRDefault="00AF07FA">
                      <w:pPr>
                        <w:pStyle w:val="BodyText"/>
                        <w:spacing w:before="31"/>
                        <w:rPr>
                          <w:rFonts w:ascii="Consolas"/>
                          <w:color w:val="000000"/>
                          <w:sz w:val="21"/>
                        </w:rPr>
                      </w:pPr>
                    </w:p>
                    <w:p w14:paraId="73C9AC57" w14:textId="77777777" w:rsidR="00AF07FA" w:rsidRDefault="004C7468">
                      <w:pPr>
                        <w:spacing w:before="1"/>
                        <w:ind w:left="951"/>
                        <w:rPr>
                          <w:rFonts w:ascii="Consolas"/>
                          <w:color w:val="000000"/>
                          <w:sz w:val="21"/>
                        </w:rPr>
                      </w:pPr>
                      <w:r>
                        <w:rPr>
                          <w:rFonts w:ascii="Consolas"/>
                          <w:color w:val="1F9251"/>
                          <w:sz w:val="21"/>
                        </w:rPr>
                        <w:t>return</w:t>
                      </w:r>
                      <w:r>
                        <w:rPr>
                          <w:rFonts w:ascii="Consolas"/>
                          <w:color w:val="1F9251"/>
                          <w:spacing w:val="-11"/>
                          <w:sz w:val="21"/>
                        </w:rPr>
                        <w:t xml:space="preserve"> </w:t>
                      </w:r>
                      <w:r>
                        <w:rPr>
                          <w:rFonts w:ascii="Consolas"/>
                          <w:color w:val="DCDCDC"/>
                          <w:sz w:val="21"/>
                        </w:rPr>
                        <w:t>(</w:t>
                      </w:r>
                      <w:r>
                        <w:rPr>
                          <w:rFonts w:ascii="Consolas"/>
                          <w:color w:val="B8B9CC"/>
                          <w:sz w:val="21"/>
                        </w:rPr>
                        <w:t>sum</w:t>
                      </w:r>
                      <w:r>
                        <w:rPr>
                          <w:rFonts w:ascii="Consolas"/>
                          <w:color w:val="DCDCDC"/>
                          <w:sz w:val="21"/>
                        </w:rPr>
                        <w:t>,</w:t>
                      </w:r>
                      <w:r>
                        <w:rPr>
                          <w:rFonts w:ascii="Consolas"/>
                          <w:color w:val="DCDCDC"/>
                          <w:spacing w:val="-5"/>
                          <w:sz w:val="21"/>
                        </w:rPr>
                        <w:t xml:space="preserve"> </w:t>
                      </w:r>
                      <w:r>
                        <w:rPr>
                          <w:rFonts w:ascii="Consolas"/>
                          <w:color w:val="B8B9CC"/>
                          <w:sz w:val="21"/>
                        </w:rPr>
                        <w:t>sub</w:t>
                      </w:r>
                      <w:r>
                        <w:rPr>
                          <w:rFonts w:ascii="Consolas"/>
                          <w:color w:val="DCDCDC"/>
                          <w:sz w:val="21"/>
                        </w:rPr>
                        <w:t>,</w:t>
                      </w:r>
                      <w:r>
                        <w:rPr>
                          <w:rFonts w:ascii="Consolas"/>
                          <w:color w:val="DCDCDC"/>
                          <w:spacing w:val="-9"/>
                          <w:sz w:val="21"/>
                        </w:rPr>
                        <w:t xml:space="preserve"> </w:t>
                      </w:r>
                      <w:r>
                        <w:rPr>
                          <w:rFonts w:ascii="Consolas"/>
                          <w:color w:val="B8B9CC"/>
                          <w:sz w:val="21"/>
                        </w:rPr>
                        <w:t>mul</w:t>
                      </w:r>
                      <w:r>
                        <w:rPr>
                          <w:rFonts w:ascii="Consolas"/>
                          <w:color w:val="DCDCDC"/>
                          <w:sz w:val="21"/>
                        </w:rPr>
                        <w:t>,</w:t>
                      </w:r>
                      <w:r>
                        <w:rPr>
                          <w:rFonts w:ascii="Consolas"/>
                          <w:color w:val="DCDCDC"/>
                          <w:spacing w:val="-12"/>
                          <w:sz w:val="21"/>
                        </w:rPr>
                        <w:t xml:space="preserve"> </w:t>
                      </w:r>
                      <w:r>
                        <w:rPr>
                          <w:rFonts w:ascii="Consolas"/>
                          <w:color w:val="B8B9CC"/>
                          <w:sz w:val="21"/>
                        </w:rPr>
                        <w:t>div</w:t>
                      </w:r>
                      <w:r>
                        <w:rPr>
                          <w:rFonts w:ascii="Consolas"/>
                          <w:color w:val="DCDCDC"/>
                          <w:sz w:val="21"/>
                        </w:rPr>
                        <w:t>,</w:t>
                      </w:r>
                      <w:r>
                        <w:rPr>
                          <w:rFonts w:ascii="Consolas"/>
                          <w:color w:val="DCDCDC"/>
                          <w:spacing w:val="-9"/>
                          <w:sz w:val="21"/>
                        </w:rPr>
                        <w:t xml:space="preserve"> </w:t>
                      </w:r>
                      <w:r>
                        <w:rPr>
                          <w:rFonts w:ascii="Consolas"/>
                          <w:color w:val="B8B9CC"/>
                          <w:sz w:val="21"/>
                        </w:rPr>
                        <w:t>mod</w:t>
                      </w:r>
                      <w:r>
                        <w:rPr>
                          <w:rFonts w:ascii="Consolas"/>
                          <w:color w:val="DCDCDC"/>
                          <w:sz w:val="21"/>
                        </w:rPr>
                        <w:t>,</w:t>
                      </w:r>
                      <w:r>
                        <w:rPr>
                          <w:rFonts w:ascii="Consolas"/>
                          <w:color w:val="DCDCDC"/>
                          <w:spacing w:val="-8"/>
                          <w:sz w:val="21"/>
                        </w:rPr>
                        <w:t xml:space="preserve"> </w:t>
                      </w:r>
                      <w:r>
                        <w:rPr>
                          <w:rFonts w:ascii="Consolas"/>
                          <w:color w:val="B8B9CC"/>
                          <w:sz w:val="21"/>
                        </w:rPr>
                        <w:t>inc</w:t>
                      </w:r>
                      <w:r>
                        <w:rPr>
                          <w:rFonts w:ascii="Consolas"/>
                          <w:color w:val="DCDCDC"/>
                          <w:sz w:val="21"/>
                        </w:rPr>
                        <w:t>,</w:t>
                      </w:r>
                      <w:r>
                        <w:rPr>
                          <w:rFonts w:ascii="Consolas"/>
                          <w:color w:val="DCDCDC"/>
                          <w:spacing w:val="-9"/>
                          <w:sz w:val="21"/>
                        </w:rPr>
                        <w:t xml:space="preserve"> </w:t>
                      </w:r>
                      <w:r>
                        <w:rPr>
                          <w:rFonts w:ascii="Consolas"/>
                          <w:color w:val="B8B9CC"/>
                          <w:spacing w:val="-4"/>
                          <w:sz w:val="21"/>
                        </w:rPr>
                        <w:t>dec</w:t>
                      </w:r>
                      <w:r>
                        <w:rPr>
                          <w:rFonts w:ascii="Consolas"/>
                          <w:color w:val="DCDCDC"/>
                          <w:spacing w:val="-4"/>
                          <w:sz w:val="21"/>
                        </w:rPr>
                        <w:t>);</w:t>
                      </w:r>
                    </w:p>
                    <w:p w14:paraId="1AE573AE" w14:textId="77777777" w:rsidR="00AF07FA" w:rsidRDefault="004C7468">
                      <w:pPr>
                        <w:spacing w:before="42"/>
                        <w:ind w:left="490"/>
                        <w:rPr>
                          <w:rFonts w:ascii="Consolas"/>
                          <w:color w:val="000000"/>
                          <w:sz w:val="21"/>
                        </w:rPr>
                      </w:pPr>
                      <w:r>
                        <w:rPr>
                          <w:rFonts w:ascii="Consolas"/>
                          <w:color w:val="DCDCDC"/>
                          <w:spacing w:val="-10"/>
                          <w:sz w:val="21"/>
                        </w:rPr>
                        <w:t>}</w:t>
                      </w:r>
                    </w:p>
                    <w:p w14:paraId="6F939507" w14:textId="77777777" w:rsidR="00AF07FA" w:rsidRDefault="004C7468">
                      <w:pPr>
                        <w:spacing w:before="40"/>
                        <w:ind w:left="29"/>
                        <w:rPr>
                          <w:rFonts w:ascii="Consolas"/>
                          <w:color w:val="000000"/>
                          <w:sz w:val="21"/>
                        </w:rPr>
                      </w:pPr>
                      <w:r>
                        <w:rPr>
                          <w:rFonts w:ascii="Consolas"/>
                          <w:color w:val="DCDCDC"/>
                          <w:spacing w:val="-10"/>
                          <w:sz w:val="21"/>
                        </w:rPr>
                        <w:t>}</w:t>
                      </w:r>
                    </w:p>
                  </w:txbxContent>
                </v:textbox>
                <w10:wrap type="topAndBottom" anchorx="page"/>
              </v:shape>
            </w:pict>
          </mc:Fallback>
        </mc:AlternateContent>
      </w:r>
    </w:p>
    <w:p w14:paraId="2AEEB921" w14:textId="77777777" w:rsidR="00AF07FA" w:rsidRDefault="00AF07FA">
      <w:pPr>
        <w:pStyle w:val="BodyText"/>
        <w:spacing w:before="181"/>
        <w:rPr>
          <w:b/>
        </w:rPr>
      </w:pPr>
    </w:p>
    <w:p w14:paraId="2340E51B" w14:textId="77777777" w:rsidR="00AF07FA" w:rsidRDefault="004C7468">
      <w:pPr>
        <w:pStyle w:val="ListParagraph"/>
        <w:numPr>
          <w:ilvl w:val="0"/>
          <w:numId w:val="5"/>
        </w:numPr>
        <w:tabs>
          <w:tab w:val="left" w:pos="1062"/>
        </w:tabs>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0BA2068B" w14:textId="77777777" w:rsidR="00AF07FA" w:rsidRDefault="004C7468">
      <w:pPr>
        <w:pStyle w:val="ListParagraph"/>
        <w:numPr>
          <w:ilvl w:val="0"/>
          <w:numId w:val="5"/>
        </w:numPr>
        <w:tabs>
          <w:tab w:val="left" w:pos="1062"/>
        </w:tabs>
        <w:spacing w:before="22"/>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61E1ABC8" w14:textId="77777777" w:rsidR="00AF07FA" w:rsidRDefault="004C7468">
      <w:pPr>
        <w:pStyle w:val="ListParagraph"/>
        <w:numPr>
          <w:ilvl w:val="0"/>
          <w:numId w:val="5"/>
        </w:numPr>
        <w:tabs>
          <w:tab w:val="left" w:pos="1064"/>
        </w:tabs>
        <w:ind w:left="1064"/>
        <w:rPr>
          <w:sz w:val="24"/>
        </w:rPr>
      </w:pPr>
      <w:r>
        <w:rPr>
          <w:b/>
          <w:sz w:val="24"/>
        </w:rPr>
        <w:t>Deploy:</w:t>
      </w:r>
      <w:r>
        <w:rPr>
          <w:b/>
          <w:spacing w:val="-2"/>
          <w:sz w:val="24"/>
        </w:rPr>
        <w:t xml:space="preserve"> </w:t>
      </w:r>
      <w:r>
        <w:rPr>
          <w:sz w:val="24"/>
        </w:rPr>
        <w:t>Use</w:t>
      </w:r>
      <w:r>
        <w:rPr>
          <w:spacing w:val="-3"/>
          <w:sz w:val="24"/>
        </w:rPr>
        <w:t xml:space="preserve"> </w:t>
      </w:r>
      <w:r>
        <w:rPr>
          <w:sz w:val="24"/>
        </w:rPr>
        <w:t>Remix to</w:t>
      </w:r>
      <w:r>
        <w:rPr>
          <w:spacing w:val="-1"/>
          <w:sz w:val="24"/>
        </w:rPr>
        <w:t xml:space="preserve"> </w:t>
      </w:r>
      <w:r>
        <w:rPr>
          <w:sz w:val="24"/>
        </w:rPr>
        <w:t>compile</w:t>
      </w:r>
      <w:r>
        <w:rPr>
          <w:spacing w:val="-1"/>
          <w:sz w:val="24"/>
        </w:rPr>
        <w:t xml:space="preserve"> </w:t>
      </w:r>
      <w:r>
        <w:rPr>
          <w:sz w:val="24"/>
        </w:rPr>
        <w:t xml:space="preserve">and </w:t>
      </w:r>
      <w:r>
        <w:rPr>
          <w:spacing w:val="-2"/>
          <w:sz w:val="24"/>
        </w:rPr>
        <w:t>deploy..</w:t>
      </w:r>
    </w:p>
    <w:p w14:paraId="2987F4B8" w14:textId="77777777" w:rsidR="00AF07FA" w:rsidRDefault="004C7468">
      <w:pPr>
        <w:pStyle w:val="ListParagraph"/>
        <w:numPr>
          <w:ilvl w:val="1"/>
          <w:numId w:val="5"/>
        </w:numPr>
        <w:tabs>
          <w:tab w:val="left" w:pos="1427"/>
        </w:tabs>
        <w:spacing w:before="137"/>
        <w:ind w:left="1427" w:hanging="361"/>
        <w:rPr>
          <w:sz w:val="24"/>
        </w:rPr>
      </w:pPr>
      <w:r>
        <w:rPr>
          <w:sz w:val="24"/>
        </w:rPr>
        <w:t>Select</w:t>
      </w:r>
      <w:r>
        <w:rPr>
          <w:spacing w:val="-6"/>
          <w:sz w:val="24"/>
        </w:rPr>
        <w:t xml:space="preserve"> </w:t>
      </w:r>
      <w:r>
        <w:rPr>
          <w:sz w:val="24"/>
        </w:rPr>
        <w:t>any</w:t>
      </w:r>
      <w:r>
        <w:rPr>
          <w:spacing w:val="-15"/>
          <w:sz w:val="24"/>
        </w:rPr>
        <w:t xml:space="preserve"> </w:t>
      </w:r>
      <w:r>
        <w:rPr>
          <w:spacing w:val="-2"/>
          <w:sz w:val="24"/>
        </w:rPr>
        <w:t>Account.</w:t>
      </w:r>
    </w:p>
    <w:p w14:paraId="5FC4013F" w14:textId="77777777" w:rsidR="00AF07FA" w:rsidRDefault="004C7468">
      <w:pPr>
        <w:pStyle w:val="ListParagraph"/>
        <w:numPr>
          <w:ilvl w:val="1"/>
          <w:numId w:val="5"/>
        </w:numPr>
        <w:tabs>
          <w:tab w:val="left" w:pos="1427"/>
        </w:tabs>
        <w:spacing w:before="22"/>
        <w:ind w:left="1427" w:hanging="361"/>
        <w:rPr>
          <w:sz w:val="24"/>
        </w:rPr>
      </w:pPr>
      <w:r>
        <w:rPr>
          <w:sz w:val="24"/>
        </w:rPr>
        <w:t>Set</w:t>
      </w:r>
      <w:r>
        <w:rPr>
          <w:spacing w:val="-4"/>
          <w:sz w:val="24"/>
        </w:rPr>
        <w:t xml:space="preserve"> </w:t>
      </w:r>
      <w:r>
        <w:rPr>
          <w:sz w:val="24"/>
        </w:rPr>
        <w:t>“GAS</w:t>
      </w:r>
      <w:r>
        <w:rPr>
          <w:spacing w:val="-4"/>
          <w:sz w:val="24"/>
        </w:rPr>
        <w:t xml:space="preserve"> </w:t>
      </w:r>
      <w:r>
        <w:rPr>
          <w:sz w:val="24"/>
        </w:rPr>
        <w:t>LIMIT”</w:t>
      </w:r>
      <w:r>
        <w:rPr>
          <w:spacing w:val="-2"/>
          <w:sz w:val="24"/>
        </w:rPr>
        <w:t xml:space="preserve"> </w:t>
      </w:r>
      <w:r>
        <w:rPr>
          <w:sz w:val="24"/>
        </w:rPr>
        <w:t>as</w:t>
      </w:r>
      <w:r>
        <w:rPr>
          <w:spacing w:val="-5"/>
          <w:sz w:val="24"/>
        </w:rPr>
        <w:t xml:space="preserve"> </w:t>
      </w:r>
      <w:r>
        <w:rPr>
          <w:sz w:val="24"/>
        </w:rPr>
        <w:t>per</w:t>
      </w:r>
      <w:r>
        <w:rPr>
          <w:spacing w:val="-1"/>
          <w:sz w:val="24"/>
        </w:rPr>
        <w:t xml:space="preserve"> </w:t>
      </w:r>
      <w:r>
        <w:rPr>
          <w:spacing w:val="-2"/>
          <w:sz w:val="24"/>
        </w:rPr>
        <w:t>requirement.</w:t>
      </w:r>
    </w:p>
    <w:p w14:paraId="7D70B5E2" w14:textId="77777777" w:rsidR="00AF07FA" w:rsidRDefault="004C7468">
      <w:pPr>
        <w:pStyle w:val="ListParagraph"/>
        <w:numPr>
          <w:ilvl w:val="1"/>
          <w:numId w:val="5"/>
        </w:numPr>
        <w:tabs>
          <w:tab w:val="left" w:pos="1424"/>
          <w:tab w:val="left" w:pos="1428"/>
        </w:tabs>
        <w:spacing w:before="21" w:line="261" w:lineRule="auto"/>
        <w:ind w:right="3612"/>
        <w:rPr>
          <w:sz w:val="24"/>
        </w:rPr>
      </w:pPr>
      <w:r>
        <w:rPr>
          <w:sz w:val="24"/>
        </w:rPr>
        <w:t>Set</w:t>
      </w:r>
      <w:r>
        <w:rPr>
          <w:spacing w:val="-10"/>
          <w:sz w:val="24"/>
        </w:rPr>
        <w:t xml:space="preserve"> </w:t>
      </w:r>
      <w:r>
        <w:rPr>
          <w:sz w:val="24"/>
        </w:rPr>
        <w:t>“VALUE”</w:t>
      </w:r>
      <w:r>
        <w:rPr>
          <w:spacing w:val="-9"/>
          <w:sz w:val="24"/>
        </w:rPr>
        <w:t xml:space="preserve"> </w:t>
      </w:r>
      <w:r>
        <w:rPr>
          <w:sz w:val="24"/>
        </w:rPr>
        <w:t>(amount</w:t>
      </w:r>
      <w:r>
        <w:rPr>
          <w:spacing w:val="-9"/>
          <w:sz w:val="24"/>
        </w:rPr>
        <w:t xml:space="preserve"> </w:t>
      </w:r>
      <w:r>
        <w:rPr>
          <w:sz w:val="24"/>
        </w:rPr>
        <w:t>to</w:t>
      </w:r>
      <w:r>
        <w:rPr>
          <w:spacing w:val="-11"/>
          <w:sz w:val="24"/>
        </w:rPr>
        <w:t xml:space="preserve"> </w:t>
      </w:r>
      <w:r>
        <w:rPr>
          <w:sz w:val="24"/>
        </w:rPr>
        <w:t>be</w:t>
      </w:r>
      <w:r>
        <w:rPr>
          <w:spacing w:val="-12"/>
          <w:sz w:val="24"/>
        </w:rPr>
        <w:t xml:space="preserve"> </w:t>
      </w:r>
      <w:r>
        <w:rPr>
          <w:sz w:val="24"/>
        </w:rPr>
        <w:t>sent</w:t>
      </w:r>
      <w:r>
        <w:rPr>
          <w:spacing w:val="-10"/>
          <w:sz w:val="24"/>
        </w:rPr>
        <w:t xml:space="preserve"> </w:t>
      </w:r>
      <w:r>
        <w:rPr>
          <w:sz w:val="24"/>
        </w:rPr>
        <w:t>along</w:t>
      </w:r>
      <w:r>
        <w:rPr>
          <w:spacing w:val="-10"/>
          <w:sz w:val="24"/>
        </w:rPr>
        <w:t xml:space="preserve"> </w:t>
      </w:r>
      <w:r>
        <w:rPr>
          <w:sz w:val="24"/>
        </w:rPr>
        <w:t>with</w:t>
      </w:r>
      <w:r>
        <w:rPr>
          <w:spacing w:val="-10"/>
          <w:sz w:val="24"/>
        </w:rPr>
        <w:t xml:space="preserve"> </w:t>
      </w:r>
      <w:r>
        <w:rPr>
          <w:sz w:val="24"/>
        </w:rPr>
        <w:t>the</w:t>
      </w:r>
      <w:r>
        <w:rPr>
          <w:spacing w:val="-11"/>
          <w:sz w:val="24"/>
        </w:rPr>
        <w:t xml:space="preserve"> </w:t>
      </w:r>
      <w:r>
        <w:rPr>
          <w:sz w:val="24"/>
        </w:rPr>
        <w:t>smart</w:t>
      </w:r>
      <w:r>
        <w:rPr>
          <w:spacing w:val="-10"/>
          <w:sz w:val="24"/>
        </w:rPr>
        <w:t xml:space="preserve"> </w:t>
      </w:r>
      <w:r>
        <w:rPr>
          <w:sz w:val="24"/>
        </w:rPr>
        <w:t xml:space="preserve">contract </w:t>
      </w:r>
      <w:r>
        <w:rPr>
          <w:spacing w:val="-2"/>
          <w:sz w:val="24"/>
        </w:rPr>
        <w:t>transaction).</w:t>
      </w:r>
    </w:p>
    <w:p w14:paraId="67FEA3CC" w14:textId="77777777" w:rsidR="00AF07FA" w:rsidRDefault="004C7468">
      <w:pPr>
        <w:pStyle w:val="ListParagraph"/>
        <w:numPr>
          <w:ilvl w:val="1"/>
          <w:numId w:val="5"/>
        </w:numPr>
        <w:tabs>
          <w:tab w:val="left" w:pos="1427"/>
        </w:tabs>
        <w:spacing w:line="269" w:lineRule="exact"/>
        <w:ind w:left="1427" w:hanging="361"/>
        <w:rPr>
          <w:sz w:val="24"/>
        </w:rPr>
      </w:pPr>
      <w:r>
        <w:rPr>
          <w:sz w:val="24"/>
        </w:rPr>
        <w:t>Finally,</w:t>
      </w:r>
      <w:r>
        <w:rPr>
          <w:spacing w:val="-6"/>
          <w:sz w:val="24"/>
        </w:rPr>
        <w:t xml:space="preserve"> </w:t>
      </w:r>
      <w:r>
        <w:rPr>
          <w:sz w:val="24"/>
        </w:rPr>
        <w:t>Deploy</w:t>
      </w:r>
      <w:r>
        <w:rPr>
          <w:spacing w:val="-6"/>
          <w:sz w:val="24"/>
        </w:rPr>
        <w:t xml:space="preserve"> </w:t>
      </w:r>
      <w:r>
        <w:rPr>
          <w:sz w:val="24"/>
        </w:rPr>
        <w:t>the</w:t>
      </w:r>
      <w:r>
        <w:rPr>
          <w:spacing w:val="-6"/>
          <w:sz w:val="24"/>
        </w:rPr>
        <w:t xml:space="preserve"> </w:t>
      </w:r>
      <w:r>
        <w:rPr>
          <w:sz w:val="24"/>
        </w:rPr>
        <w:t>smart</w:t>
      </w:r>
      <w:r>
        <w:rPr>
          <w:spacing w:val="-5"/>
          <w:sz w:val="24"/>
        </w:rPr>
        <w:t xml:space="preserve"> </w:t>
      </w:r>
      <w:r>
        <w:rPr>
          <w:spacing w:val="-2"/>
          <w:sz w:val="24"/>
        </w:rPr>
        <w:t>contract.</w:t>
      </w:r>
    </w:p>
    <w:p w14:paraId="2EDEBD53" w14:textId="77777777" w:rsidR="00AF07FA" w:rsidRDefault="00AF07FA">
      <w:pPr>
        <w:pStyle w:val="ListParagraph"/>
        <w:spacing w:line="269" w:lineRule="exact"/>
        <w:rPr>
          <w:sz w:val="24"/>
        </w:rPr>
        <w:sectPr w:rsidR="00AF07FA">
          <w:pgSz w:w="11920" w:h="16850"/>
          <w:pgMar w:top="600" w:right="566" w:bottom="1200" w:left="283" w:header="327" w:footer="942" w:gutter="0"/>
          <w:pgBorders w:offsetFrom="page">
            <w:top w:val="single" w:sz="24" w:space="31" w:color="000000"/>
            <w:left w:val="single" w:sz="24" w:space="30" w:color="000000"/>
            <w:bottom w:val="single" w:sz="24" w:space="31" w:color="000000"/>
            <w:right w:val="single" w:sz="24" w:space="30" w:color="000000"/>
          </w:pgBorders>
          <w:cols w:space="720"/>
        </w:sectPr>
      </w:pPr>
    </w:p>
    <w:p w14:paraId="3211E86D" w14:textId="77777777" w:rsidR="00AF07FA" w:rsidRDefault="00AF07FA">
      <w:pPr>
        <w:pStyle w:val="BodyText"/>
        <w:spacing w:before="93"/>
      </w:pPr>
    </w:p>
    <w:p w14:paraId="740E7E2D" w14:textId="77777777" w:rsidR="00AF07FA" w:rsidRDefault="004C7468">
      <w:pPr>
        <w:pStyle w:val="Heading1"/>
        <w:ind w:left="525"/>
      </w:pPr>
      <w:r>
        <w:rPr>
          <w:spacing w:val="-2"/>
        </w:rPr>
        <w:t>OUTPUT:</w:t>
      </w:r>
    </w:p>
    <w:p w14:paraId="6B0B89B8" w14:textId="77777777" w:rsidR="00AF07FA" w:rsidRDefault="004C7468">
      <w:pPr>
        <w:pStyle w:val="BodyText"/>
        <w:spacing w:before="3"/>
        <w:rPr>
          <w:b/>
          <w:sz w:val="14"/>
          <w:lang w:val="en-IN"/>
        </w:rPr>
      </w:pPr>
      <w:r>
        <w:rPr>
          <w:b/>
          <w:sz w:val="14"/>
          <w:lang w:val="en-IN"/>
        </w:rPr>
        <w:t xml:space="preserve">              </w:t>
      </w:r>
      <w:r>
        <w:rPr>
          <w:b/>
          <w:noProof/>
          <w:sz w:val="14"/>
          <w:lang w:val="en-IN"/>
        </w:rPr>
        <w:drawing>
          <wp:inline distT="0" distB="0" distL="114300" distR="114300" wp14:anchorId="09838EF2" wp14:editId="170F8D18">
            <wp:extent cx="2567940" cy="1066800"/>
            <wp:effectExtent l="0" t="0" r="7620" b="0"/>
            <wp:docPr id="84" name="Picture 8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2.1"/>
                    <pic:cNvPicPr>
                      <a:picLocks noChangeAspect="1"/>
                    </pic:cNvPicPr>
                  </pic:nvPicPr>
                  <pic:blipFill>
                    <a:blip r:embed="rId18"/>
                    <a:stretch>
                      <a:fillRect/>
                    </a:stretch>
                  </pic:blipFill>
                  <pic:spPr>
                    <a:xfrm>
                      <a:off x="0" y="0"/>
                      <a:ext cx="2567940" cy="1066800"/>
                    </a:xfrm>
                    <a:prstGeom prst="rect">
                      <a:avLst/>
                    </a:prstGeom>
                  </pic:spPr>
                </pic:pic>
              </a:graphicData>
            </a:graphic>
          </wp:inline>
        </w:drawing>
      </w:r>
      <w:r>
        <w:rPr>
          <w:b/>
          <w:sz w:val="14"/>
          <w:lang w:val="en-IN"/>
        </w:rPr>
        <w:t xml:space="preserve">    </w:t>
      </w:r>
      <w:r>
        <w:rPr>
          <w:b/>
          <w:noProof/>
          <w:sz w:val="14"/>
          <w:lang w:val="en-IN"/>
        </w:rPr>
        <w:drawing>
          <wp:inline distT="0" distB="0" distL="114300" distR="114300" wp14:anchorId="4AA48784" wp14:editId="24EFBCD4">
            <wp:extent cx="2484120" cy="3520440"/>
            <wp:effectExtent l="0" t="0" r="0" b="0"/>
            <wp:docPr id="85" name="Picture 8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2.2"/>
                    <pic:cNvPicPr>
                      <a:picLocks noChangeAspect="1"/>
                    </pic:cNvPicPr>
                  </pic:nvPicPr>
                  <pic:blipFill>
                    <a:blip r:embed="rId19"/>
                    <a:stretch>
                      <a:fillRect/>
                    </a:stretch>
                  </pic:blipFill>
                  <pic:spPr>
                    <a:xfrm>
                      <a:off x="0" y="0"/>
                      <a:ext cx="2484120" cy="3520440"/>
                    </a:xfrm>
                    <a:prstGeom prst="rect">
                      <a:avLst/>
                    </a:prstGeom>
                  </pic:spPr>
                </pic:pic>
              </a:graphicData>
            </a:graphic>
          </wp:inline>
        </w:drawing>
      </w:r>
    </w:p>
    <w:p w14:paraId="34AF3DF9" w14:textId="77777777" w:rsidR="00AF07FA" w:rsidRDefault="004C7468">
      <w:pPr>
        <w:pStyle w:val="BodyText"/>
        <w:spacing w:before="181"/>
        <w:rPr>
          <w:b/>
          <w:lang w:val="en-IN"/>
        </w:rPr>
      </w:pPr>
      <w:r>
        <w:rPr>
          <w:b/>
          <w:lang w:val="en-IN"/>
        </w:rPr>
        <w:t xml:space="preserve">             </w:t>
      </w:r>
    </w:p>
    <w:p w14:paraId="41E9431D" w14:textId="77777777" w:rsidR="00AF07FA" w:rsidRDefault="004C7468">
      <w:pPr>
        <w:ind w:left="525"/>
        <w:rPr>
          <w:b/>
          <w:sz w:val="24"/>
        </w:rPr>
      </w:pPr>
      <w:r>
        <w:rPr>
          <w:b/>
          <w:spacing w:val="-2"/>
          <w:sz w:val="24"/>
        </w:rPr>
        <w:t>RESULT:</w:t>
      </w:r>
    </w:p>
    <w:p w14:paraId="2CC07838" w14:textId="77777777" w:rsidR="00AF07FA" w:rsidRDefault="004C7468">
      <w:pPr>
        <w:pStyle w:val="BodyText"/>
        <w:spacing w:before="180" w:line="276" w:lineRule="auto"/>
        <w:ind w:left="797" w:right="442"/>
        <w:jc w:val="both"/>
      </w:pPr>
      <w:r>
        <w:t>The</w:t>
      </w:r>
      <w:r>
        <w:rPr>
          <w:spacing w:val="-15"/>
        </w:rPr>
        <w:t xml:space="preserve"> </w:t>
      </w:r>
      <w:r>
        <w:t>Solidity</w:t>
      </w:r>
      <w:r>
        <w:rPr>
          <w:spacing w:val="-15"/>
        </w:rPr>
        <w:t xml:space="preserve"> </w:t>
      </w:r>
      <w:r>
        <w:t>smart</w:t>
      </w:r>
      <w:r>
        <w:rPr>
          <w:spacing w:val="-15"/>
        </w:rPr>
        <w:t xml:space="preserve"> </w:t>
      </w:r>
      <w:r>
        <w:t>contract</w:t>
      </w:r>
      <w:r>
        <w:rPr>
          <w:spacing w:val="-14"/>
        </w:rPr>
        <w:t xml:space="preserve"> </w:t>
      </w:r>
      <w:r>
        <w:t>Arithmetic</w:t>
      </w:r>
      <w:r>
        <w:rPr>
          <w:spacing w:val="-14"/>
        </w:rPr>
        <w:t xml:space="preserve"> </w:t>
      </w:r>
      <w:r>
        <w:t>was</w:t>
      </w:r>
      <w:r>
        <w:rPr>
          <w:spacing w:val="-15"/>
        </w:rPr>
        <w:t xml:space="preserve"> </w:t>
      </w:r>
      <w:r>
        <w:t>successfully</w:t>
      </w:r>
      <w:r>
        <w:rPr>
          <w:spacing w:val="-14"/>
        </w:rPr>
        <w:t xml:space="preserve"> </w:t>
      </w:r>
      <w:r>
        <w:t>compiled</w:t>
      </w:r>
      <w:r>
        <w:rPr>
          <w:spacing w:val="-15"/>
        </w:rPr>
        <w:t xml:space="preserve"> </w:t>
      </w:r>
      <w:r>
        <w:t>and</w:t>
      </w:r>
      <w:r>
        <w:rPr>
          <w:spacing w:val="-14"/>
        </w:rPr>
        <w:t xml:space="preserve"> </w:t>
      </w:r>
      <w:r>
        <w:t>deployed</w:t>
      </w:r>
      <w:r>
        <w:rPr>
          <w:spacing w:val="-15"/>
        </w:rPr>
        <w:t xml:space="preserve"> </w:t>
      </w:r>
      <w:r>
        <w:t>in</w:t>
      </w:r>
      <w:r>
        <w:rPr>
          <w:spacing w:val="-14"/>
        </w:rPr>
        <w:t xml:space="preserve"> </w:t>
      </w:r>
      <w:r>
        <w:t>the</w:t>
      </w:r>
      <w:r>
        <w:rPr>
          <w:spacing w:val="-15"/>
        </w:rPr>
        <w:t xml:space="preserve"> </w:t>
      </w:r>
      <w:r>
        <w:t>Remix</w:t>
      </w:r>
      <w:r>
        <w:rPr>
          <w:spacing w:val="-15"/>
        </w:rPr>
        <w:t xml:space="preserve"> </w:t>
      </w:r>
      <w:r>
        <w:t>Ethereum IDE.</w:t>
      </w:r>
      <w:r>
        <w:rPr>
          <w:spacing w:val="-15"/>
        </w:rPr>
        <w:t xml:space="preserve"> </w:t>
      </w:r>
      <w:r>
        <w:t>Upon</w:t>
      </w:r>
      <w:r>
        <w:rPr>
          <w:spacing w:val="-15"/>
        </w:rPr>
        <w:t xml:space="preserve"> </w:t>
      </w:r>
      <w:r>
        <w:t>execution</w:t>
      </w:r>
      <w:r>
        <w:rPr>
          <w:spacing w:val="-14"/>
        </w:rPr>
        <w:t xml:space="preserve"> </w:t>
      </w:r>
      <w:r>
        <w:t>of</w:t>
      </w:r>
      <w:r>
        <w:rPr>
          <w:spacing w:val="-15"/>
        </w:rPr>
        <w:t xml:space="preserve"> </w:t>
      </w:r>
      <w:r>
        <w:t>the</w:t>
      </w:r>
      <w:r>
        <w:rPr>
          <w:spacing w:val="-15"/>
        </w:rPr>
        <w:t xml:space="preserve"> </w:t>
      </w:r>
      <w:r>
        <w:t>arithop</w:t>
      </w:r>
      <w:r>
        <w:rPr>
          <w:spacing w:val="-14"/>
        </w:rPr>
        <w:t xml:space="preserve"> </w:t>
      </w:r>
      <w:r>
        <w:t>function</w:t>
      </w:r>
      <w:r>
        <w:rPr>
          <w:spacing w:val="-14"/>
        </w:rPr>
        <w:t xml:space="preserve"> </w:t>
      </w:r>
      <w:r>
        <w:t>with</w:t>
      </w:r>
      <w:r>
        <w:rPr>
          <w:spacing w:val="-11"/>
        </w:rPr>
        <w:t xml:space="preserve"> </w:t>
      </w:r>
      <w:r>
        <w:t>valid</w:t>
      </w:r>
      <w:r>
        <w:rPr>
          <w:spacing w:val="-14"/>
        </w:rPr>
        <w:t xml:space="preserve"> </w:t>
      </w:r>
      <w:r>
        <w:t>inputs,</w:t>
      </w:r>
      <w:r>
        <w:rPr>
          <w:spacing w:val="-14"/>
        </w:rPr>
        <w:t xml:space="preserve"> </w:t>
      </w:r>
      <w:r>
        <w:t>the</w:t>
      </w:r>
      <w:r>
        <w:rPr>
          <w:spacing w:val="-15"/>
        </w:rPr>
        <w:t xml:space="preserve"> </w:t>
      </w:r>
      <w:r>
        <w:t>contract</w:t>
      </w:r>
      <w:r>
        <w:rPr>
          <w:spacing w:val="-13"/>
        </w:rPr>
        <w:t xml:space="preserve"> </w:t>
      </w:r>
      <w:r>
        <w:t>correctly</w:t>
      </w:r>
      <w:r>
        <w:rPr>
          <w:spacing w:val="-11"/>
        </w:rPr>
        <w:t xml:space="preserve"> </w:t>
      </w:r>
      <w:r>
        <w:t>returned</w:t>
      </w:r>
      <w:r>
        <w:rPr>
          <w:spacing w:val="-12"/>
        </w:rPr>
        <w:t xml:space="preserve"> </w:t>
      </w:r>
      <w:r>
        <w:t>the</w:t>
      </w:r>
      <w:r>
        <w:rPr>
          <w:spacing w:val="-12"/>
        </w:rPr>
        <w:t xml:space="preserve"> </w:t>
      </w:r>
      <w:r>
        <w:t>results of various arithmetic operations, including addition, subtraction, multiplication, division, modulus, increment, and decrement.</w:t>
      </w:r>
    </w:p>
    <w:p w14:paraId="6ED0B729" w14:textId="77777777" w:rsidR="00AF07FA" w:rsidRDefault="004C7468">
      <w:pPr>
        <w:pStyle w:val="BodyText"/>
        <w:spacing w:before="161" w:line="276" w:lineRule="auto"/>
        <w:ind w:left="797" w:right="448"/>
        <w:jc w:val="both"/>
      </w:pPr>
      <w:r>
        <w:t>This</w:t>
      </w:r>
      <w:r>
        <w:rPr>
          <w:spacing w:val="-3"/>
        </w:rPr>
        <w:t xml:space="preserve"> </w:t>
      </w:r>
      <w:r>
        <w:t>experiment</w:t>
      </w:r>
      <w:r>
        <w:rPr>
          <w:spacing w:val="-3"/>
        </w:rPr>
        <w:t xml:space="preserve"> </w:t>
      </w:r>
      <w:r>
        <w:t>successfully</w:t>
      </w:r>
      <w:r>
        <w:rPr>
          <w:spacing w:val="-5"/>
        </w:rPr>
        <w:t xml:space="preserve"> </w:t>
      </w:r>
      <w:r>
        <w:t>demonstrated</w:t>
      </w:r>
      <w:r>
        <w:rPr>
          <w:spacing w:val="-6"/>
        </w:rPr>
        <w:t xml:space="preserve"> </w:t>
      </w:r>
      <w:r>
        <w:t>the</w:t>
      </w:r>
      <w:r>
        <w:rPr>
          <w:spacing w:val="-3"/>
        </w:rPr>
        <w:t xml:space="preserve"> </w:t>
      </w:r>
      <w:r>
        <w:t>implementation</w:t>
      </w:r>
      <w:r>
        <w:rPr>
          <w:spacing w:val="-2"/>
        </w:rPr>
        <w:t xml:space="preserve"> </w:t>
      </w:r>
      <w:r>
        <w:t>and</w:t>
      </w:r>
      <w:r>
        <w:rPr>
          <w:spacing w:val="-3"/>
        </w:rPr>
        <w:t xml:space="preserve"> </w:t>
      </w:r>
      <w:r>
        <w:t>execution</w:t>
      </w:r>
      <w:r>
        <w:rPr>
          <w:spacing w:val="-5"/>
        </w:rPr>
        <w:t xml:space="preserve"> </w:t>
      </w:r>
      <w:r>
        <w:t>of</w:t>
      </w:r>
      <w:r>
        <w:rPr>
          <w:spacing w:val="-4"/>
        </w:rPr>
        <w:t xml:space="preserve"> </w:t>
      </w:r>
      <w:r>
        <w:t>arithmetic</w:t>
      </w:r>
      <w:r>
        <w:rPr>
          <w:spacing w:val="-6"/>
        </w:rPr>
        <w:t xml:space="preserve"> </w:t>
      </w:r>
      <w:r>
        <w:t>operations in Solidity.</w:t>
      </w:r>
    </w:p>
    <w:p w14:paraId="580F9049" w14:textId="77777777" w:rsidR="00AF07FA" w:rsidRDefault="00AF07FA">
      <w:pPr>
        <w:pStyle w:val="BodyText"/>
        <w:spacing w:line="276" w:lineRule="auto"/>
        <w:jc w:val="both"/>
        <w:sectPr w:rsidR="00AF07FA">
          <w:pgSz w:w="11920" w:h="16850"/>
          <w:pgMar w:top="600" w:right="566" w:bottom="1200" w:left="283" w:header="327" w:footer="942" w:gutter="0"/>
          <w:pgBorders w:offsetFrom="page">
            <w:top w:val="single" w:sz="24" w:space="31" w:color="000000"/>
            <w:left w:val="single" w:sz="24" w:space="30" w:color="000000"/>
            <w:bottom w:val="single" w:sz="24" w:space="31" w:color="000000"/>
            <w:right w:val="single" w:sz="24" w:space="30" w:color="000000"/>
          </w:pgBorders>
          <w:cols w:space="720"/>
        </w:sectPr>
      </w:pPr>
    </w:p>
    <w:p w14:paraId="681F2C0A" w14:textId="77777777" w:rsidR="00AF07FA" w:rsidRDefault="00AF07FA">
      <w:pPr>
        <w:pStyle w:val="BodyText"/>
        <w:spacing w:before="13"/>
      </w:pPr>
    </w:p>
    <w:p w14:paraId="0EE96E93" w14:textId="77777777" w:rsidR="00AF07FA" w:rsidRDefault="004C7468">
      <w:pPr>
        <w:pStyle w:val="Heading1"/>
        <w:tabs>
          <w:tab w:val="left" w:pos="8598"/>
        </w:tabs>
        <w:spacing w:before="1"/>
        <w:ind w:left="525"/>
        <w:rPr>
          <w:b w:val="0"/>
        </w:rPr>
      </w:pPr>
      <w:r>
        <w:t>EXPERIMENT</w:t>
      </w:r>
      <w:r>
        <w:rPr>
          <w:spacing w:val="-13"/>
        </w:rPr>
        <w:t xml:space="preserve"> </w:t>
      </w:r>
      <w:r>
        <w:t>NO:</w:t>
      </w:r>
      <w:r>
        <w:rPr>
          <w:spacing w:val="-2"/>
        </w:rPr>
        <w:t xml:space="preserve"> </w:t>
      </w:r>
      <w:r>
        <w:rPr>
          <w:b w:val="0"/>
          <w:spacing w:val="-5"/>
        </w:rPr>
        <w:t>03</w:t>
      </w:r>
      <w:r>
        <w:rPr>
          <w:b w:val="0"/>
        </w:rPr>
        <w:tab/>
      </w:r>
      <w:r>
        <w:rPr>
          <w:spacing w:val="-2"/>
        </w:rPr>
        <w:t>DATE</w:t>
      </w:r>
      <w:r>
        <w:rPr>
          <w:b w:val="0"/>
          <w:spacing w:val="-2"/>
        </w:rPr>
        <w:t>:</w:t>
      </w:r>
    </w:p>
    <w:p w14:paraId="2C43C94E" w14:textId="77777777" w:rsidR="00AF07FA" w:rsidRDefault="004C7468">
      <w:pPr>
        <w:pStyle w:val="BodyText"/>
        <w:spacing w:before="182"/>
        <w:ind w:left="525"/>
      </w:pPr>
      <w:r>
        <w:rPr>
          <w:b/>
        </w:rPr>
        <w:t>AIM:</w:t>
      </w:r>
      <w:r>
        <w:rPr>
          <w:b/>
          <w:spacing w:val="-11"/>
        </w:rPr>
        <w:t xml:space="preserve"> </w:t>
      </w:r>
      <w:r>
        <w:t>Write</w:t>
      </w:r>
      <w:r>
        <w:rPr>
          <w:spacing w:val="-8"/>
        </w:rPr>
        <w:t xml:space="preserve"> </w:t>
      </w:r>
      <w:r>
        <w:t>a</w:t>
      </w:r>
      <w:r>
        <w:rPr>
          <w:spacing w:val="-10"/>
        </w:rPr>
        <w:t xml:space="preserve"> </w:t>
      </w:r>
      <w:r>
        <w:t>solidity</w:t>
      </w:r>
      <w:r>
        <w:rPr>
          <w:spacing w:val="-6"/>
        </w:rPr>
        <w:t xml:space="preserve"> </w:t>
      </w:r>
      <w:r>
        <w:t>program</w:t>
      </w:r>
      <w:r>
        <w:rPr>
          <w:spacing w:val="-5"/>
        </w:rPr>
        <w:t xml:space="preserve"> </w:t>
      </w:r>
      <w:r>
        <w:t>to</w:t>
      </w:r>
      <w:r>
        <w:rPr>
          <w:spacing w:val="-8"/>
        </w:rPr>
        <w:t xml:space="preserve"> </w:t>
      </w:r>
      <w:r>
        <w:t>demonstrate</w:t>
      </w:r>
      <w:r>
        <w:rPr>
          <w:spacing w:val="-7"/>
        </w:rPr>
        <w:t xml:space="preserve"> </w:t>
      </w:r>
      <w:r>
        <w:t>Static</w:t>
      </w:r>
      <w:r>
        <w:rPr>
          <w:spacing w:val="-10"/>
        </w:rPr>
        <w:t xml:space="preserve"> </w:t>
      </w:r>
      <w:r>
        <w:t>&amp;</w:t>
      </w:r>
      <w:r>
        <w:rPr>
          <w:spacing w:val="-11"/>
        </w:rPr>
        <w:t xml:space="preserve"> </w:t>
      </w:r>
      <w:r>
        <w:t>Dynamic</w:t>
      </w:r>
      <w:r>
        <w:rPr>
          <w:spacing w:val="-13"/>
        </w:rPr>
        <w:t xml:space="preserve"> </w:t>
      </w:r>
      <w:r>
        <w:t>Byte</w:t>
      </w:r>
      <w:r>
        <w:rPr>
          <w:spacing w:val="-12"/>
        </w:rPr>
        <w:t xml:space="preserve"> </w:t>
      </w:r>
      <w:r>
        <w:rPr>
          <w:spacing w:val="-2"/>
        </w:rPr>
        <w:t>array</w:t>
      </w:r>
    </w:p>
    <w:p w14:paraId="3F8E8F40" w14:textId="77777777" w:rsidR="00AF07FA" w:rsidRDefault="004C7468">
      <w:pPr>
        <w:pStyle w:val="Heading1"/>
        <w:spacing w:before="181"/>
        <w:ind w:left="525"/>
      </w:pPr>
      <w:r>
        <w:rPr>
          <w:spacing w:val="-2"/>
        </w:rPr>
        <w:t>DESCRIPTION:</w:t>
      </w:r>
    </w:p>
    <w:p w14:paraId="5B1A62E4" w14:textId="77777777" w:rsidR="00AF07FA" w:rsidRDefault="00AF07FA">
      <w:pPr>
        <w:pStyle w:val="BodyText"/>
        <w:spacing w:before="6"/>
        <w:rPr>
          <w:b/>
        </w:rPr>
      </w:pPr>
    </w:p>
    <w:p w14:paraId="1E509A19" w14:textId="77777777" w:rsidR="00AF07FA" w:rsidRDefault="004C7468">
      <w:pPr>
        <w:ind w:left="425"/>
      </w:pPr>
      <w:r>
        <w:t>In</w:t>
      </w:r>
      <w:r>
        <w:rPr>
          <w:spacing w:val="-3"/>
        </w:rPr>
        <w:t xml:space="preserve"> </w:t>
      </w:r>
      <w:r>
        <w:t>Solidity,</w:t>
      </w:r>
      <w:r>
        <w:rPr>
          <w:spacing w:val="-4"/>
        </w:rPr>
        <w:t xml:space="preserve"> </w:t>
      </w:r>
      <w:r>
        <w:rPr>
          <w:b/>
        </w:rPr>
        <w:t>byte</w:t>
      </w:r>
      <w:r>
        <w:rPr>
          <w:b/>
          <w:spacing w:val="-4"/>
        </w:rPr>
        <w:t xml:space="preserve"> </w:t>
      </w:r>
      <w:r>
        <w:rPr>
          <w:b/>
        </w:rPr>
        <w:t>arrays</w:t>
      </w:r>
      <w:r>
        <w:rPr>
          <w:b/>
          <w:spacing w:val="-1"/>
        </w:rPr>
        <w:t xml:space="preserve"> </w:t>
      </w:r>
      <w:r>
        <w:t>are</w:t>
      </w:r>
      <w:r>
        <w:rPr>
          <w:spacing w:val="-4"/>
        </w:rPr>
        <w:t xml:space="preserve"> </w:t>
      </w:r>
      <w:r>
        <w:t>used</w:t>
      </w:r>
      <w:r>
        <w:rPr>
          <w:spacing w:val="-5"/>
        </w:rPr>
        <w:t xml:space="preserve"> </w:t>
      </w:r>
      <w:r>
        <w:t>to</w:t>
      </w:r>
      <w:r>
        <w:rPr>
          <w:spacing w:val="-2"/>
        </w:rPr>
        <w:t xml:space="preserve"> </w:t>
      </w:r>
      <w:r>
        <w:t>handle</w:t>
      </w:r>
      <w:r>
        <w:rPr>
          <w:spacing w:val="-2"/>
        </w:rPr>
        <w:t xml:space="preserve"> </w:t>
      </w:r>
      <w:r>
        <w:t>sequences</w:t>
      </w:r>
      <w:r>
        <w:rPr>
          <w:spacing w:val="-2"/>
        </w:rPr>
        <w:t xml:space="preserve"> </w:t>
      </w:r>
      <w:r>
        <w:t>of</w:t>
      </w:r>
      <w:r>
        <w:rPr>
          <w:spacing w:val="-2"/>
        </w:rPr>
        <w:t xml:space="preserve"> </w:t>
      </w:r>
      <w:r>
        <w:t>bytes,</w:t>
      </w:r>
      <w:r>
        <w:rPr>
          <w:spacing w:val="-5"/>
        </w:rPr>
        <w:t xml:space="preserve"> </w:t>
      </w:r>
      <w:r>
        <w:t>and</w:t>
      </w:r>
      <w:r>
        <w:rPr>
          <w:spacing w:val="-3"/>
        </w:rPr>
        <w:t xml:space="preserve"> </w:t>
      </w:r>
      <w:r>
        <w:t>they</w:t>
      </w:r>
      <w:r>
        <w:rPr>
          <w:spacing w:val="-2"/>
        </w:rPr>
        <w:t xml:space="preserve"> </w:t>
      </w:r>
      <w:r>
        <w:t>come</w:t>
      </w:r>
      <w:r>
        <w:rPr>
          <w:spacing w:val="-2"/>
        </w:rPr>
        <w:t xml:space="preserve"> </w:t>
      </w:r>
      <w:r>
        <w:t>in</w:t>
      </w:r>
      <w:r>
        <w:rPr>
          <w:spacing w:val="-5"/>
        </w:rPr>
        <w:t xml:space="preserve"> </w:t>
      </w:r>
      <w:r>
        <w:t>two</w:t>
      </w:r>
      <w:r>
        <w:rPr>
          <w:spacing w:val="-2"/>
        </w:rPr>
        <w:t xml:space="preserve"> </w:t>
      </w:r>
      <w:r>
        <w:t>types:</w:t>
      </w:r>
      <w:r>
        <w:rPr>
          <w:spacing w:val="3"/>
        </w:rPr>
        <w:t xml:space="preserve"> </w:t>
      </w:r>
      <w:r>
        <w:rPr>
          <w:b/>
        </w:rPr>
        <w:t>Static</w:t>
      </w:r>
      <w:r>
        <w:rPr>
          <w:b/>
          <w:spacing w:val="-1"/>
        </w:rPr>
        <w:t xml:space="preserve"> </w:t>
      </w:r>
      <w:r>
        <w:t>and</w:t>
      </w:r>
      <w:r>
        <w:rPr>
          <w:spacing w:val="-2"/>
        </w:rPr>
        <w:t xml:space="preserve"> </w:t>
      </w:r>
      <w:r>
        <w:rPr>
          <w:b/>
          <w:spacing w:val="-2"/>
        </w:rPr>
        <w:t>Dynamic</w:t>
      </w:r>
      <w:r>
        <w:rPr>
          <w:spacing w:val="-2"/>
        </w:rPr>
        <w:t>.</w:t>
      </w:r>
    </w:p>
    <w:p w14:paraId="15347FAF" w14:textId="77777777" w:rsidR="00AF07FA" w:rsidRDefault="00AF07FA">
      <w:pPr>
        <w:pStyle w:val="BodyText"/>
        <w:spacing w:before="26"/>
        <w:rPr>
          <w:sz w:val="22"/>
        </w:rPr>
      </w:pPr>
    </w:p>
    <w:p w14:paraId="1A1324CF" w14:textId="77777777" w:rsidR="00AF07FA" w:rsidRDefault="004C7468">
      <w:pPr>
        <w:pStyle w:val="ListParagraph"/>
        <w:numPr>
          <w:ilvl w:val="0"/>
          <w:numId w:val="6"/>
        </w:numPr>
        <w:tabs>
          <w:tab w:val="left" w:pos="710"/>
        </w:tabs>
        <w:ind w:left="710" w:hanging="233"/>
        <w:rPr>
          <w:rFonts w:ascii="Cambria"/>
          <w:sz w:val="24"/>
        </w:rPr>
      </w:pPr>
      <w:r>
        <w:rPr>
          <w:rFonts w:ascii="Cambria"/>
          <w:color w:val="233E5F"/>
          <w:sz w:val="24"/>
        </w:rPr>
        <w:t>Static</w:t>
      </w:r>
      <w:r>
        <w:rPr>
          <w:rFonts w:ascii="Cambria"/>
          <w:color w:val="233E5F"/>
          <w:spacing w:val="-3"/>
          <w:sz w:val="24"/>
        </w:rPr>
        <w:t xml:space="preserve"> </w:t>
      </w:r>
      <w:r>
        <w:rPr>
          <w:rFonts w:ascii="Cambria"/>
          <w:color w:val="233E5F"/>
          <w:sz w:val="24"/>
        </w:rPr>
        <w:t>Byte</w:t>
      </w:r>
      <w:r>
        <w:rPr>
          <w:rFonts w:ascii="Cambria"/>
          <w:color w:val="233E5F"/>
          <w:spacing w:val="-1"/>
          <w:sz w:val="24"/>
        </w:rPr>
        <w:t xml:space="preserve"> </w:t>
      </w:r>
      <w:r>
        <w:rPr>
          <w:rFonts w:ascii="Cambria"/>
          <w:color w:val="233E5F"/>
          <w:spacing w:val="-2"/>
          <w:sz w:val="24"/>
        </w:rPr>
        <w:t>Arrays:</w:t>
      </w:r>
    </w:p>
    <w:p w14:paraId="6B77D092" w14:textId="77777777" w:rsidR="00AF07FA" w:rsidRDefault="004C7468">
      <w:pPr>
        <w:pStyle w:val="ListParagraph"/>
        <w:numPr>
          <w:ilvl w:val="1"/>
          <w:numId w:val="6"/>
        </w:numPr>
        <w:tabs>
          <w:tab w:val="left" w:pos="1145"/>
        </w:tabs>
        <w:spacing w:before="279" w:line="252" w:lineRule="exact"/>
      </w:pPr>
      <w:r>
        <w:t>Declared</w:t>
      </w:r>
      <w:r>
        <w:rPr>
          <w:spacing w:val="-3"/>
        </w:rPr>
        <w:t xml:space="preserve"> </w:t>
      </w:r>
      <w:r>
        <w:t>with</w:t>
      </w:r>
      <w:r>
        <w:rPr>
          <w:spacing w:val="-5"/>
        </w:rPr>
        <w:t xml:space="preserve"> </w:t>
      </w:r>
      <w:r>
        <w:t>a</w:t>
      </w:r>
      <w:r>
        <w:rPr>
          <w:spacing w:val="-3"/>
        </w:rPr>
        <w:t xml:space="preserve"> </w:t>
      </w:r>
      <w:r>
        <w:t>fixed</w:t>
      </w:r>
      <w:r>
        <w:rPr>
          <w:spacing w:val="-4"/>
        </w:rPr>
        <w:t xml:space="preserve"> </w:t>
      </w:r>
      <w:r>
        <w:t>size</w:t>
      </w:r>
      <w:r>
        <w:rPr>
          <w:spacing w:val="-3"/>
        </w:rPr>
        <w:t xml:space="preserve"> </w:t>
      </w:r>
      <w:r>
        <w:t>at</w:t>
      </w:r>
      <w:r>
        <w:rPr>
          <w:spacing w:val="-1"/>
        </w:rPr>
        <w:t xml:space="preserve"> </w:t>
      </w:r>
      <w:r>
        <w:t>compile</w:t>
      </w:r>
      <w:r>
        <w:rPr>
          <w:spacing w:val="-4"/>
        </w:rPr>
        <w:t xml:space="preserve"> time.</w:t>
      </w:r>
    </w:p>
    <w:p w14:paraId="6E8953CB" w14:textId="77777777" w:rsidR="00AF07FA" w:rsidRDefault="004C7468">
      <w:pPr>
        <w:pStyle w:val="ListParagraph"/>
        <w:numPr>
          <w:ilvl w:val="1"/>
          <w:numId w:val="6"/>
        </w:numPr>
        <w:tabs>
          <w:tab w:val="left" w:pos="1145"/>
        </w:tabs>
        <w:spacing w:line="264" w:lineRule="exact"/>
      </w:pPr>
      <w:r>
        <w:t>Uses</w:t>
      </w:r>
      <w:r>
        <w:rPr>
          <w:spacing w:val="-14"/>
        </w:rPr>
        <w:t xml:space="preserve"> </w:t>
      </w:r>
      <w:r>
        <w:t>the</w:t>
      </w:r>
      <w:r>
        <w:rPr>
          <w:spacing w:val="-8"/>
        </w:rPr>
        <w:t xml:space="preserve"> </w:t>
      </w:r>
      <w:r>
        <w:rPr>
          <w:rFonts w:ascii="Courier New" w:hAnsi="Courier New"/>
          <w:sz w:val="20"/>
        </w:rPr>
        <w:t>bytes1</w:t>
      </w:r>
      <w:r>
        <w:rPr>
          <w:rFonts w:ascii="Courier New" w:hAnsi="Courier New"/>
          <w:spacing w:val="-65"/>
          <w:sz w:val="20"/>
        </w:rPr>
        <w:t xml:space="preserve"> </w:t>
      </w:r>
      <w:r>
        <w:t>to</w:t>
      </w:r>
      <w:r>
        <w:rPr>
          <w:spacing w:val="-5"/>
        </w:rPr>
        <w:t xml:space="preserve"> </w:t>
      </w:r>
      <w:r>
        <w:rPr>
          <w:rFonts w:ascii="Courier New" w:hAnsi="Courier New"/>
          <w:sz w:val="20"/>
        </w:rPr>
        <w:t>bytes32</w:t>
      </w:r>
      <w:r>
        <w:rPr>
          <w:rFonts w:ascii="Courier New" w:hAnsi="Courier New"/>
          <w:spacing w:val="-63"/>
          <w:sz w:val="20"/>
        </w:rPr>
        <w:t xml:space="preserve"> </w:t>
      </w:r>
      <w:r>
        <w:rPr>
          <w:spacing w:val="-2"/>
        </w:rPr>
        <w:t>types.</w:t>
      </w:r>
    </w:p>
    <w:p w14:paraId="25607C2C" w14:textId="77777777" w:rsidR="00AF07FA" w:rsidRDefault="004C7468">
      <w:pPr>
        <w:pStyle w:val="ListParagraph"/>
        <w:numPr>
          <w:ilvl w:val="1"/>
          <w:numId w:val="6"/>
        </w:numPr>
        <w:tabs>
          <w:tab w:val="left" w:pos="1145"/>
        </w:tabs>
        <w:spacing w:line="252" w:lineRule="exact"/>
      </w:pPr>
      <w:r>
        <w:t>Memory-efficient</w:t>
      </w:r>
      <w:r>
        <w:rPr>
          <w:spacing w:val="-9"/>
        </w:rPr>
        <w:t xml:space="preserve"> </w:t>
      </w:r>
      <w:r>
        <w:t>for</w:t>
      </w:r>
      <w:r>
        <w:rPr>
          <w:spacing w:val="-4"/>
        </w:rPr>
        <w:t xml:space="preserve"> </w:t>
      </w:r>
      <w:r>
        <w:t>handling</w:t>
      </w:r>
      <w:r>
        <w:rPr>
          <w:spacing w:val="-4"/>
        </w:rPr>
        <w:t xml:space="preserve"> </w:t>
      </w:r>
      <w:r>
        <w:t>fixed-size</w:t>
      </w:r>
      <w:r>
        <w:rPr>
          <w:spacing w:val="-4"/>
        </w:rPr>
        <w:t xml:space="preserve"> </w:t>
      </w:r>
      <w:r>
        <w:t>data</w:t>
      </w:r>
      <w:r>
        <w:rPr>
          <w:spacing w:val="-6"/>
        </w:rPr>
        <w:t xml:space="preserve"> </w:t>
      </w:r>
      <w:r>
        <w:t>like</w:t>
      </w:r>
      <w:r>
        <w:rPr>
          <w:spacing w:val="-3"/>
        </w:rPr>
        <w:t xml:space="preserve"> </w:t>
      </w:r>
      <w:r>
        <w:t>addresses</w:t>
      </w:r>
      <w:r>
        <w:rPr>
          <w:spacing w:val="-4"/>
        </w:rPr>
        <w:t xml:space="preserve"> </w:t>
      </w:r>
      <w:r>
        <w:t>or</w:t>
      </w:r>
      <w:r>
        <w:rPr>
          <w:spacing w:val="-6"/>
        </w:rPr>
        <w:t xml:space="preserve"> </w:t>
      </w:r>
      <w:r>
        <w:rPr>
          <w:spacing w:val="-2"/>
        </w:rPr>
        <w:t>hashes.</w:t>
      </w:r>
    </w:p>
    <w:p w14:paraId="01886D58" w14:textId="77777777" w:rsidR="00AF07FA" w:rsidRDefault="004C7468">
      <w:pPr>
        <w:pStyle w:val="ListParagraph"/>
        <w:numPr>
          <w:ilvl w:val="1"/>
          <w:numId w:val="6"/>
        </w:numPr>
        <w:tabs>
          <w:tab w:val="left" w:pos="1145"/>
        </w:tabs>
        <w:spacing w:before="4"/>
        <w:rPr>
          <w:rFonts w:ascii="Courier New" w:hAnsi="Courier New"/>
          <w:sz w:val="20"/>
        </w:rPr>
      </w:pPr>
      <w:r>
        <w:t>Example:</w:t>
      </w:r>
      <w:r>
        <w:rPr>
          <w:spacing w:val="-4"/>
        </w:rPr>
        <w:t xml:space="preserve"> </w:t>
      </w:r>
      <w:r>
        <w:rPr>
          <w:rFonts w:ascii="Courier New" w:hAnsi="Courier New"/>
          <w:sz w:val="20"/>
        </w:rPr>
        <w:t>bytes32</w:t>
      </w:r>
      <w:r>
        <w:rPr>
          <w:rFonts w:ascii="Courier New" w:hAnsi="Courier New"/>
          <w:spacing w:val="-9"/>
          <w:sz w:val="20"/>
        </w:rPr>
        <w:t xml:space="preserve"> </w:t>
      </w:r>
      <w:r>
        <w:rPr>
          <w:rFonts w:ascii="Courier New" w:hAnsi="Courier New"/>
          <w:spacing w:val="-2"/>
          <w:sz w:val="20"/>
        </w:rPr>
        <w:t>fixedData;</w:t>
      </w:r>
    </w:p>
    <w:p w14:paraId="69D775C6" w14:textId="77777777" w:rsidR="00AF07FA" w:rsidRDefault="00AF07FA">
      <w:pPr>
        <w:pStyle w:val="BodyText"/>
        <w:spacing w:before="52"/>
        <w:rPr>
          <w:rFonts w:ascii="Courier New"/>
          <w:sz w:val="20"/>
        </w:rPr>
      </w:pPr>
    </w:p>
    <w:p w14:paraId="09CE1E9A" w14:textId="77777777" w:rsidR="00AF07FA" w:rsidRDefault="004C7468">
      <w:pPr>
        <w:pStyle w:val="ListParagraph"/>
        <w:numPr>
          <w:ilvl w:val="0"/>
          <w:numId w:val="6"/>
        </w:numPr>
        <w:tabs>
          <w:tab w:val="left" w:pos="658"/>
        </w:tabs>
        <w:ind w:left="658" w:hanging="233"/>
        <w:rPr>
          <w:rFonts w:ascii="Cambria"/>
          <w:sz w:val="24"/>
        </w:rPr>
      </w:pPr>
      <w:r>
        <w:rPr>
          <w:rFonts w:ascii="Cambria"/>
          <w:color w:val="233E5F"/>
          <w:sz w:val="24"/>
        </w:rPr>
        <w:t>Dynamic</w:t>
      </w:r>
      <w:r>
        <w:rPr>
          <w:rFonts w:ascii="Cambria"/>
          <w:color w:val="233E5F"/>
          <w:spacing w:val="-4"/>
          <w:sz w:val="24"/>
        </w:rPr>
        <w:t xml:space="preserve"> </w:t>
      </w:r>
      <w:r>
        <w:rPr>
          <w:rFonts w:ascii="Cambria"/>
          <w:color w:val="233E5F"/>
          <w:sz w:val="24"/>
        </w:rPr>
        <w:t>Byte</w:t>
      </w:r>
      <w:r>
        <w:rPr>
          <w:rFonts w:ascii="Cambria"/>
          <w:color w:val="233E5F"/>
          <w:spacing w:val="-2"/>
          <w:sz w:val="24"/>
        </w:rPr>
        <w:t xml:space="preserve"> Arrays:</w:t>
      </w:r>
    </w:p>
    <w:p w14:paraId="4378A794" w14:textId="77777777" w:rsidR="00AF07FA" w:rsidRDefault="004C7468">
      <w:pPr>
        <w:pStyle w:val="ListParagraph"/>
        <w:numPr>
          <w:ilvl w:val="1"/>
          <w:numId w:val="6"/>
        </w:numPr>
        <w:tabs>
          <w:tab w:val="left" w:pos="1145"/>
        </w:tabs>
        <w:spacing w:before="279"/>
      </w:pPr>
      <w:r>
        <w:t>Declared</w:t>
      </w:r>
      <w:r>
        <w:rPr>
          <w:spacing w:val="-10"/>
        </w:rPr>
        <w:t xml:space="preserve"> </w:t>
      </w:r>
      <w:r>
        <w:t>as</w:t>
      </w:r>
      <w:r>
        <w:rPr>
          <w:spacing w:val="-1"/>
        </w:rPr>
        <w:t xml:space="preserve"> </w:t>
      </w:r>
      <w:r>
        <w:rPr>
          <w:rFonts w:ascii="Courier New" w:hAnsi="Courier New"/>
          <w:sz w:val="20"/>
        </w:rPr>
        <w:t>bytes</w:t>
      </w:r>
      <w:r>
        <w:rPr>
          <w:rFonts w:ascii="Courier New" w:hAnsi="Courier New"/>
          <w:spacing w:val="-65"/>
          <w:sz w:val="20"/>
        </w:rPr>
        <w:t xml:space="preserve"> </w:t>
      </w:r>
      <w:r>
        <w:t>(no</w:t>
      </w:r>
      <w:r>
        <w:rPr>
          <w:spacing w:val="-3"/>
        </w:rPr>
        <w:t xml:space="preserve"> </w:t>
      </w:r>
      <w:r>
        <w:t>size</w:t>
      </w:r>
      <w:r>
        <w:rPr>
          <w:spacing w:val="-4"/>
        </w:rPr>
        <w:t xml:space="preserve"> </w:t>
      </w:r>
      <w:r>
        <w:t>specified),</w:t>
      </w:r>
      <w:r>
        <w:rPr>
          <w:spacing w:val="-6"/>
        </w:rPr>
        <w:t xml:space="preserve"> </w:t>
      </w:r>
      <w:r>
        <w:t>meaning</w:t>
      </w:r>
      <w:r>
        <w:rPr>
          <w:spacing w:val="-5"/>
        </w:rPr>
        <w:t xml:space="preserve"> </w:t>
      </w:r>
      <w:r>
        <w:t>they</w:t>
      </w:r>
      <w:r>
        <w:rPr>
          <w:spacing w:val="-5"/>
        </w:rPr>
        <w:t xml:space="preserve"> </w:t>
      </w:r>
      <w:r>
        <w:t>can</w:t>
      </w:r>
      <w:r>
        <w:rPr>
          <w:spacing w:val="-2"/>
        </w:rPr>
        <w:t xml:space="preserve"> </w:t>
      </w:r>
      <w:r>
        <w:t>grow</w:t>
      </w:r>
      <w:r>
        <w:rPr>
          <w:spacing w:val="-4"/>
        </w:rPr>
        <w:t xml:space="preserve"> </w:t>
      </w:r>
      <w:r>
        <w:t>or</w:t>
      </w:r>
      <w:r>
        <w:rPr>
          <w:spacing w:val="-2"/>
        </w:rPr>
        <w:t xml:space="preserve"> </w:t>
      </w:r>
      <w:r>
        <w:t>shrink</w:t>
      </w:r>
      <w:r>
        <w:rPr>
          <w:spacing w:val="-3"/>
        </w:rPr>
        <w:t xml:space="preserve"> </w:t>
      </w:r>
      <w:r>
        <w:t>at</w:t>
      </w:r>
      <w:r>
        <w:rPr>
          <w:spacing w:val="-1"/>
        </w:rPr>
        <w:t xml:space="preserve"> </w:t>
      </w:r>
      <w:r>
        <w:rPr>
          <w:spacing w:val="-2"/>
        </w:rPr>
        <w:t>runtime.</w:t>
      </w:r>
    </w:p>
    <w:p w14:paraId="06C1A3FF" w14:textId="77777777" w:rsidR="00AF07FA" w:rsidRDefault="004C7468">
      <w:pPr>
        <w:pStyle w:val="ListParagraph"/>
        <w:numPr>
          <w:ilvl w:val="1"/>
          <w:numId w:val="6"/>
        </w:numPr>
        <w:tabs>
          <w:tab w:val="left" w:pos="1145"/>
        </w:tabs>
        <w:spacing w:before="1"/>
      </w:pPr>
      <w:r>
        <w:t>Useful</w:t>
      </w:r>
      <w:r>
        <w:rPr>
          <w:spacing w:val="-6"/>
        </w:rPr>
        <w:t xml:space="preserve"> </w:t>
      </w:r>
      <w:r>
        <w:t>for</w:t>
      </w:r>
      <w:r>
        <w:rPr>
          <w:spacing w:val="-4"/>
        </w:rPr>
        <w:t xml:space="preserve"> </w:t>
      </w:r>
      <w:r>
        <w:t>handling</w:t>
      </w:r>
      <w:r>
        <w:rPr>
          <w:spacing w:val="-5"/>
        </w:rPr>
        <w:t xml:space="preserve"> </w:t>
      </w:r>
      <w:r>
        <w:t>variable-length</w:t>
      </w:r>
      <w:r>
        <w:rPr>
          <w:spacing w:val="-4"/>
        </w:rPr>
        <w:t xml:space="preserve"> </w:t>
      </w:r>
      <w:r>
        <w:t>data,</w:t>
      </w:r>
      <w:r>
        <w:rPr>
          <w:spacing w:val="-6"/>
        </w:rPr>
        <w:t xml:space="preserve"> </w:t>
      </w:r>
      <w:r>
        <w:t>like</w:t>
      </w:r>
      <w:r>
        <w:rPr>
          <w:spacing w:val="-5"/>
        </w:rPr>
        <w:t xml:space="preserve"> </w:t>
      </w:r>
      <w:r>
        <w:t>strings</w:t>
      </w:r>
      <w:r>
        <w:rPr>
          <w:spacing w:val="-6"/>
        </w:rPr>
        <w:t xml:space="preserve"> </w:t>
      </w:r>
      <w:r>
        <w:t>or</w:t>
      </w:r>
      <w:r>
        <w:rPr>
          <w:spacing w:val="-4"/>
        </w:rPr>
        <w:t xml:space="preserve"> </w:t>
      </w:r>
      <w:r>
        <w:t>dynamic</w:t>
      </w:r>
      <w:r>
        <w:rPr>
          <w:spacing w:val="-4"/>
        </w:rPr>
        <w:t xml:space="preserve"> </w:t>
      </w:r>
      <w:r>
        <w:rPr>
          <w:spacing w:val="-2"/>
        </w:rPr>
        <w:t>payloads.</w:t>
      </w:r>
    </w:p>
    <w:p w14:paraId="4DBD2F33" w14:textId="77777777" w:rsidR="00AF07FA" w:rsidRDefault="004C7468">
      <w:pPr>
        <w:pStyle w:val="ListParagraph"/>
        <w:numPr>
          <w:ilvl w:val="1"/>
          <w:numId w:val="6"/>
        </w:numPr>
        <w:tabs>
          <w:tab w:val="left" w:pos="1145"/>
        </w:tabs>
        <w:spacing w:before="1"/>
        <w:rPr>
          <w:rFonts w:ascii="Courier New" w:hAnsi="Courier New"/>
          <w:sz w:val="20"/>
        </w:rPr>
      </w:pPr>
      <w:r>
        <w:t>Example:</w:t>
      </w:r>
      <w:r>
        <w:rPr>
          <w:spacing w:val="-5"/>
        </w:rPr>
        <w:t xml:space="preserve"> </w:t>
      </w:r>
      <w:r>
        <w:rPr>
          <w:rFonts w:ascii="Courier New" w:hAnsi="Courier New"/>
          <w:sz w:val="20"/>
        </w:rPr>
        <w:t>bytes</w:t>
      </w:r>
      <w:r>
        <w:rPr>
          <w:rFonts w:ascii="Courier New" w:hAnsi="Courier New"/>
          <w:spacing w:val="-7"/>
          <w:sz w:val="20"/>
        </w:rPr>
        <w:t xml:space="preserve"> </w:t>
      </w:r>
      <w:r>
        <w:rPr>
          <w:rFonts w:ascii="Courier New" w:hAnsi="Courier New"/>
          <w:spacing w:val="-2"/>
          <w:sz w:val="20"/>
        </w:rPr>
        <w:t>dynamicData;</w:t>
      </w:r>
    </w:p>
    <w:p w14:paraId="6DC88EE4" w14:textId="77777777" w:rsidR="00AF07FA" w:rsidRDefault="00AF07FA">
      <w:pPr>
        <w:pStyle w:val="BodyText"/>
        <w:spacing w:before="51"/>
        <w:rPr>
          <w:rFonts w:ascii="Courier New"/>
          <w:sz w:val="20"/>
        </w:rPr>
      </w:pPr>
    </w:p>
    <w:p w14:paraId="421EB917" w14:textId="77777777" w:rsidR="00AF07FA" w:rsidRDefault="004C7468">
      <w:pPr>
        <w:pStyle w:val="Heading1"/>
      </w:pPr>
      <w:r>
        <w:rPr>
          <w:spacing w:val="-2"/>
        </w:rPr>
        <w:t>PROGRAM:</w:t>
      </w:r>
    </w:p>
    <w:p w14:paraId="2FAF6F5D" w14:textId="77777777" w:rsidR="00AF07FA" w:rsidRDefault="004C7468">
      <w:pPr>
        <w:pStyle w:val="BodyText"/>
        <w:spacing w:before="27"/>
        <w:rPr>
          <w:b/>
          <w:sz w:val="20"/>
        </w:rPr>
      </w:pPr>
      <w:r>
        <w:rPr>
          <w:b/>
          <w:noProof/>
          <w:sz w:val="20"/>
        </w:rPr>
        <w:drawing>
          <wp:anchor distT="0" distB="0" distL="0" distR="0" simplePos="0" relativeHeight="251653120" behindDoc="1" locked="0" layoutInCell="1" allowOverlap="1" wp14:anchorId="1C2BDDBF" wp14:editId="59E69BDC">
            <wp:simplePos x="0" y="0"/>
            <wp:positionH relativeFrom="page">
              <wp:posOffset>449580</wp:posOffset>
            </wp:positionH>
            <wp:positionV relativeFrom="paragraph">
              <wp:posOffset>178435</wp:posOffset>
            </wp:positionV>
            <wp:extent cx="5140960" cy="404876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5141272" cy="4048505"/>
                    </a:xfrm>
                    <a:prstGeom prst="rect">
                      <a:avLst/>
                    </a:prstGeom>
                  </pic:spPr>
                </pic:pic>
              </a:graphicData>
            </a:graphic>
          </wp:anchor>
        </w:drawing>
      </w:r>
    </w:p>
    <w:p w14:paraId="78500B9D" w14:textId="77777777" w:rsidR="00AF07FA" w:rsidRDefault="00AF07FA">
      <w:pPr>
        <w:pStyle w:val="BodyText"/>
        <w:spacing w:before="19"/>
        <w:rPr>
          <w:b/>
        </w:rPr>
      </w:pPr>
    </w:p>
    <w:p w14:paraId="31DA7528" w14:textId="77777777" w:rsidR="00AF07FA" w:rsidRDefault="004C7468">
      <w:pPr>
        <w:pStyle w:val="ListParagraph"/>
        <w:numPr>
          <w:ilvl w:val="0"/>
          <w:numId w:val="5"/>
        </w:numPr>
        <w:tabs>
          <w:tab w:val="left" w:pos="1062"/>
        </w:tabs>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24CD4165" w14:textId="77777777" w:rsidR="00AF07FA" w:rsidRDefault="004C7468">
      <w:pPr>
        <w:pStyle w:val="ListParagraph"/>
        <w:numPr>
          <w:ilvl w:val="0"/>
          <w:numId w:val="5"/>
        </w:numPr>
        <w:tabs>
          <w:tab w:val="left" w:pos="1062"/>
        </w:tabs>
        <w:spacing w:before="21"/>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71528C91" w14:textId="77777777" w:rsidR="00AF07FA" w:rsidRDefault="004C7468">
      <w:pPr>
        <w:pStyle w:val="ListParagraph"/>
        <w:numPr>
          <w:ilvl w:val="0"/>
          <w:numId w:val="5"/>
        </w:numPr>
        <w:tabs>
          <w:tab w:val="left" w:pos="1064"/>
        </w:tabs>
        <w:spacing w:before="1"/>
        <w:ind w:left="1064"/>
        <w:rPr>
          <w:sz w:val="24"/>
        </w:rPr>
      </w:pPr>
      <w:r>
        <w:rPr>
          <w:b/>
          <w:sz w:val="24"/>
        </w:rPr>
        <w:t>Deploy:</w:t>
      </w:r>
      <w:r>
        <w:rPr>
          <w:b/>
          <w:spacing w:val="-2"/>
          <w:sz w:val="24"/>
        </w:rPr>
        <w:t xml:space="preserve"> </w:t>
      </w:r>
      <w:r>
        <w:rPr>
          <w:sz w:val="24"/>
        </w:rPr>
        <w:t>Use</w:t>
      </w:r>
      <w:r>
        <w:rPr>
          <w:spacing w:val="-3"/>
          <w:sz w:val="24"/>
        </w:rPr>
        <w:t xml:space="preserve"> </w:t>
      </w:r>
      <w:r>
        <w:rPr>
          <w:sz w:val="24"/>
        </w:rPr>
        <w:t>Remix to</w:t>
      </w:r>
      <w:r>
        <w:rPr>
          <w:spacing w:val="-1"/>
          <w:sz w:val="24"/>
        </w:rPr>
        <w:t xml:space="preserve"> </w:t>
      </w:r>
      <w:r>
        <w:rPr>
          <w:sz w:val="24"/>
        </w:rPr>
        <w:t>compile</w:t>
      </w:r>
      <w:r>
        <w:rPr>
          <w:spacing w:val="-1"/>
          <w:sz w:val="24"/>
        </w:rPr>
        <w:t xml:space="preserve"> </w:t>
      </w:r>
      <w:r>
        <w:rPr>
          <w:sz w:val="24"/>
        </w:rPr>
        <w:t xml:space="preserve">and </w:t>
      </w:r>
      <w:r>
        <w:rPr>
          <w:spacing w:val="-2"/>
          <w:sz w:val="24"/>
        </w:rPr>
        <w:t>deploy.</w:t>
      </w:r>
    </w:p>
    <w:p w14:paraId="06E77E75" w14:textId="77777777" w:rsidR="00AF07FA" w:rsidRDefault="004C7468">
      <w:pPr>
        <w:pStyle w:val="ListParagraph"/>
        <w:numPr>
          <w:ilvl w:val="0"/>
          <w:numId w:val="5"/>
        </w:numPr>
        <w:tabs>
          <w:tab w:val="left" w:pos="1064"/>
        </w:tabs>
        <w:ind w:left="1064"/>
        <w:rPr>
          <w:sz w:val="24"/>
        </w:rPr>
      </w:pPr>
      <w:r>
        <w:rPr>
          <w:b/>
          <w:sz w:val="24"/>
        </w:rPr>
        <w:t>Check</w:t>
      </w:r>
      <w:r>
        <w:rPr>
          <w:b/>
          <w:spacing w:val="-9"/>
          <w:sz w:val="24"/>
        </w:rPr>
        <w:t xml:space="preserve"> </w:t>
      </w:r>
      <w:r>
        <w:rPr>
          <w:b/>
          <w:sz w:val="24"/>
        </w:rPr>
        <w:t>Initial</w:t>
      </w:r>
      <w:r>
        <w:rPr>
          <w:b/>
          <w:spacing w:val="-3"/>
          <w:sz w:val="24"/>
        </w:rPr>
        <w:t xml:space="preserve"> </w:t>
      </w:r>
      <w:r>
        <w:rPr>
          <w:b/>
          <w:sz w:val="24"/>
        </w:rPr>
        <w:t>Values:</w:t>
      </w:r>
      <w:r>
        <w:rPr>
          <w:b/>
          <w:spacing w:val="-3"/>
          <w:sz w:val="24"/>
        </w:rPr>
        <w:t xml:space="preserve"> </w:t>
      </w:r>
      <w:r>
        <w:rPr>
          <w:rFonts w:ascii="Courier New" w:hAnsi="Courier New"/>
          <w:sz w:val="20"/>
        </w:rPr>
        <w:t>b1()</w:t>
      </w:r>
      <w:r>
        <w:rPr>
          <w:sz w:val="24"/>
        </w:rPr>
        <w:t>,</w:t>
      </w:r>
      <w:r>
        <w:rPr>
          <w:spacing w:val="-3"/>
          <w:sz w:val="24"/>
        </w:rPr>
        <w:t xml:space="preserve"> </w:t>
      </w:r>
      <w:r>
        <w:rPr>
          <w:rFonts w:ascii="Courier New" w:hAnsi="Courier New"/>
          <w:sz w:val="20"/>
        </w:rPr>
        <w:t>b2()</w:t>
      </w:r>
      <w:r>
        <w:rPr>
          <w:sz w:val="24"/>
        </w:rPr>
        <w:t>,</w:t>
      </w:r>
      <w:r>
        <w:rPr>
          <w:spacing w:val="-3"/>
          <w:sz w:val="24"/>
        </w:rPr>
        <w:t xml:space="preserve"> </w:t>
      </w:r>
      <w:r>
        <w:rPr>
          <w:rFonts w:ascii="Courier New" w:hAnsi="Courier New"/>
          <w:sz w:val="20"/>
        </w:rPr>
        <w:t>b3()</w:t>
      </w:r>
      <w:r>
        <w:rPr>
          <w:rFonts w:ascii="Courier New" w:hAnsi="Courier New"/>
          <w:spacing w:val="-60"/>
          <w:sz w:val="20"/>
        </w:rPr>
        <w:t xml:space="preserve"> </w:t>
      </w:r>
      <w:r>
        <w:rPr>
          <w:sz w:val="24"/>
        </w:rPr>
        <w:t>→</w:t>
      </w:r>
      <w:r>
        <w:rPr>
          <w:spacing w:val="-3"/>
          <w:sz w:val="24"/>
        </w:rPr>
        <w:t xml:space="preserve"> </w:t>
      </w:r>
      <w:r>
        <w:rPr>
          <w:rFonts w:ascii="Courier New" w:hAnsi="Courier New"/>
          <w:sz w:val="20"/>
        </w:rPr>
        <w:t>0x00…</w:t>
      </w:r>
      <w:r>
        <w:rPr>
          <w:sz w:val="24"/>
        </w:rPr>
        <w:t>;</w:t>
      </w:r>
      <w:r>
        <w:rPr>
          <w:spacing w:val="-3"/>
          <w:sz w:val="24"/>
        </w:rPr>
        <w:t xml:space="preserve"> </w:t>
      </w:r>
      <w:r>
        <w:rPr>
          <w:rFonts w:ascii="Courier New" w:hAnsi="Courier New"/>
          <w:sz w:val="20"/>
        </w:rPr>
        <w:t>db1()</w:t>
      </w:r>
      <w:r>
        <w:rPr>
          <w:rFonts w:ascii="Courier New" w:hAnsi="Courier New"/>
          <w:spacing w:val="-60"/>
          <w:sz w:val="20"/>
        </w:rPr>
        <w:t xml:space="preserve"> </w:t>
      </w:r>
      <w:r>
        <w:rPr>
          <w:sz w:val="24"/>
        </w:rPr>
        <w:t>→</w:t>
      </w:r>
      <w:r>
        <w:rPr>
          <w:spacing w:val="-3"/>
          <w:sz w:val="24"/>
        </w:rPr>
        <w:t xml:space="preserve"> </w:t>
      </w:r>
      <w:r>
        <w:rPr>
          <w:rFonts w:ascii="Courier New" w:hAnsi="Courier New"/>
          <w:spacing w:val="-2"/>
          <w:sz w:val="20"/>
        </w:rPr>
        <w:t>"12345"</w:t>
      </w:r>
      <w:r>
        <w:rPr>
          <w:spacing w:val="-2"/>
          <w:sz w:val="24"/>
        </w:rPr>
        <w:t>.</w:t>
      </w:r>
    </w:p>
    <w:p w14:paraId="79EAF1A4" w14:textId="77777777" w:rsidR="00AF07FA" w:rsidRDefault="004C7468">
      <w:pPr>
        <w:pStyle w:val="ListParagraph"/>
        <w:numPr>
          <w:ilvl w:val="0"/>
          <w:numId w:val="5"/>
        </w:numPr>
        <w:tabs>
          <w:tab w:val="left" w:pos="1064"/>
        </w:tabs>
        <w:spacing w:before="1" w:line="284" w:lineRule="exact"/>
        <w:ind w:left="1064"/>
        <w:rPr>
          <w:sz w:val="24"/>
        </w:rPr>
      </w:pPr>
      <w:r>
        <w:rPr>
          <w:b/>
          <w:sz w:val="24"/>
        </w:rPr>
        <w:t>Set</w:t>
      </w:r>
      <w:r>
        <w:rPr>
          <w:b/>
          <w:spacing w:val="-4"/>
          <w:sz w:val="24"/>
        </w:rPr>
        <w:t xml:space="preserve"> </w:t>
      </w:r>
      <w:r>
        <w:rPr>
          <w:b/>
          <w:sz w:val="24"/>
        </w:rPr>
        <w:t>Values:</w:t>
      </w:r>
      <w:r>
        <w:rPr>
          <w:b/>
          <w:spacing w:val="-3"/>
          <w:sz w:val="24"/>
        </w:rPr>
        <w:t xml:space="preserve"> </w:t>
      </w:r>
      <w:r>
        <w:rPr>
          <w:sz w:val="24"/>
        </w:rPr>
        <w:t>Call</w:t>
      </w:r>
      <w:r>
        <w:rPr>
          <w:spacing w:val="-1"/>
          <w:sz w:val="24"/>
        </w:rPr>
        <w:t xml:space="preserve"> </w:t>
      </w:r>
      <w:r>
        <w:rPr>
          <w:rFonts w:ascii="Courier New" w:hAnsi="Courier New"/>
          <w:sz w:val="20"/>
        </w:rPr>
        <w:t>setter()</w:t>
      </w:r>
      <w:r>
        <w:rPr>
          <w:rFonts w:ascii="Courier New" w:hAnsi="Courier New"/>
          <w:spacing w:val="-59"/>
          <w:sz w:val="20"/>
        </w:rPr>
        <w:t xml:space="preserve"> </w:t>
      </w:r>
      <w:r>
        <w:rPr>
          <w:sz w:val="24"/>
        </w:rPr>
        <w:t>→</w:t>
      </w:r>
      <w:r>
        <w:rPr>
          <w:spacing w:val="-2"/>
          <w:sz w:val="24"/>
        </w:rPr>
        <w:t xml:space="preserve"> </w:t>
      </w:r>
      <w:r>
        <w:rPr>
          <w:sz w:val="24"/>
        </w:rPr>
        <w:t>Updates</w:t>
      </w:r>
      <w:r>
        <w:rPr>
          <w:spacing w:val="-2"/>
          <w:sz w:val="24"/>
        </w:rPr>
        <w:t xml:space="preserve"> </w:t>
      </w:r>
      <w:r>
        <w:rPr>
          <w:rFonts w:ascii="Courier New" w:hAnsi="Courier New"/>
          <w:sz w:val="20"/>
        </w:rPr>
        <w:t>b1</w:t>
      </w:r>
      <w:r>
        <w:rPr>
          <w:rFonts w:ascii="Courier New" w:hAnsi="Courier New"/>
          <w:spacing w:val="-4"/>
          <w:sz w:val="20"/>
        </w:rPr>
        <w:t xml:space="preserve"> </w:t>
      </w:r>
      <w:r>
        <w:rPr>
          <w:rFonts w:ascii="Courier New" w:hAnsi="Courier New"/>
          <w:sz w:val="20"/>
        </w:rPr>
        <w:t>=</w:t>
      </w:r>
      <w:r>
        <w:rPr>
          <w:rFonts w:ascii="Courier New" w:hAnsi="Courier New"/>
          <w:spacing w:val="-4"/>
          <w:sz w:val="20"/>
        </w:rPr>
        <w:t xml:space="preserve"> </w:t>
      </w:r>
      <w:r>
        <w:rPr>
          <w:rFonts w:ascii="Courier New" w:hAnsi="Courier New"/>
          <w:sz w:val="20"/>
        </w:rPr>
        <w:t>"abc"</w:t>
      </w:r>
      <w:r>
        <w:rPr>
          <w:sz w:val="24"/>
        </w:rPr>
        <w:t>,</w:t>
      </w:r>
      <w:r>
        <w:rPr>
          <w:spacing w:val="-1"/>
          <w:sz w:val="24"/>
        </w:rPr>
        <w:t xml:space="preserve"> </w:t>
      </w:r>
      <w:r>
        <w:rPr>
          <w:rFonts w:ascii="Courier New" w:hAnsi="Courier New"/>
          <w:sz w:val="20"/>
        </w:rPr>
        <w:t>b2</w:t>
      </w:r>
      <w:r>
        <w:rPr>
          <w:rFonts w:ascii="Courier New" w:hAnsi="Courier New"/>
          <w:spacing w:val="-4"/>
          <w:sz w:val="20"/>
        </w:rPr>
        <w:t xml:space="preserve"> </w:t>
      </w:r>
      <w:r>
        <w:rPr>
          <w:rFonts w:ascii="Courier New" w:hAnsi="Courier New"/>
          <w:sz w:val="20"/>
        </w:rPr>
        <w:t>=</w:t>
      </w:r>
      <w:r>
        <w:rPr>
          <w:rFonts w:ascii="Courier New" w:hAnsi="Courier New"/>
          <w:spacing w:val="-4"/>
          <w:sz w:val="20"/>
        </w:rPr>
        <w:t xml:space="preserve"> </w:t>
      </w:r>
      <w:r>
        <w:rPr>
          <w:rFonts w:ascii="Courier New" w:hAnsi="Courier New"/>
          <w:sz w:val="20"/>
        </w:rPr>
        <w:t>0x12</w:t>
      </w:r>
      <w:r>
        <w:rPr>
          <w:sz w:val="24"/>
        </w:rPr>
        <w:t>,</w:t>
      </w:r>
      <w:r>
        <w:rPr>
          <w:spacing w:val="-1"/>
          <w:sz w:val="24"/>
        </w:rPr>
        <w:t xml:space="preserve"> </w:t>
      </w:r>
      <w:r>
        <w:rPr>
          <w:rFonts w:ascii="Courier New" w:hAnsi="Courier New"/>
          <w:sz w:val="20"/>
        </w:rPr>
        <w:t>b3</w:t>
      </w:r>
      <w:r>
        <w:rPr>
          <w:rFonts w:ascii="Courier New" w:hAnsi="Courier New"/>
          <w:spacing w:val="-4"/>
          <w:sz w:val="20"/>
        </w:rPr>
        <w:t xml:space="preserve"> </w:t>
      </w:r>
      <w:r>
        <w:rPr>
          <w:rFonts w:ascii="Courier New" w:hAnsi="Courier New"/>
          <w:sz w:val="20"/>
        </w:rPr>
        <w:t>=</w:t>
      </w:r>
      <w:r>
        <w:rPr>
          <w:rFonts w:ascii="Courier New" w:hAnsi="Courier New"/>
          <w:spacing w:val="-4"/>
          <w:sz w:val="20"/>
        </w:rPr>
        <w:t xml:space="preserve"> </w:t>
      </w:r>
      <w:r>
        <w:rPr>
          <w:rFonts w:ascii="Courier New" w:hAnsi="Courier New"/>
          <w:spacing w:val="-2"/>
          <w:sz w:val="20"/>
        </w:rPr>
        <w:t>"ab"</w:t>
      </w:r>
      <w:r>
        <w:rPr>
          <w:spacing w:val="-2"/>
          <w:sz w:val="24"/>
        </w:rPr>
        <w:t>.</w:t>
      </w:r>
    </w:p>
    <w:p w14:paraId="4545280C" w14:textId="77777777" w:rsidR="00AF07FA" w:rsidRDefault="004C7468">
      <w:pPr>
        <w:pStyle w:val="ListParagraph"/>
        <w:numPr>
          <w:ilvl w:val="0"/>
          <w:numId w:val="5"/>
        </w:numPr>
        <w:tabs>
          <w:tab w:val="left" w:pos="1064"/>
        </w:tabs>
        <w:spacing w:line="283" w:lineRule="exact"/>
        <w:ind w:left="1064"/>
        <w:rPr>
          <w:sz w:val="24"/>
        </w:rPr>
      </w:pPr>
      <w:r>
        <w:rPr>
          <w:b/>
          <w:sz w:val="24"/>
        </w:rPr>
        <w:t>Push</w:t>
      </w:r>
      <w:r>
        <w:rPr>
          <w:b/>
          <w:spacing w:val="-10"/>
          <w:sz w:val="24"/>
        </w:rPr>
        <w:t xml:space="preserve"> </w:t>
      </w:r>
      <w:r>
        <w:rPr>
          <w:b/>
          <w:sz w:val="24"/>
        </w:rPr>
        <w:t>to</w:t>
      </w:r>
      <w:r>
        <w:rPr>
          <w:b/>
          <w:spacing w:val="-3"/>
          <w:sz w:val="24"/>
        </w:rPr>
        <w:t xml:space="preserve"> </w:t>
      </w:r>
      <w:r>
        <w:rPr>
          <w:b/>
          <w:sz w:val="24"/>
        </w:rPr>
        <w:t>Dynamic</w:t>
      </w:r>
      <w:r>
        <w:rPr>
          <w:b/>
          <w:spacing w:val="-3"/>
          <w:sz w:val="24"/>
        </w:rPr>
        <w:t xml:space="preserve"> </w:t>
      </w:r>
      <w:r>
        <w:rPr>
          <w:b/>
          <w:sz w:val="24"/>
        </w:rPr>
        <w:t>Array:</w:t>
      </w:r>
      <w:r>
        <w:rPr>
          <w:b/>
          <w:spacing w:val="-4"/>
          <w:sz w:val="24"/>
        </w:rPr>
        <w:t xml:space="preserve"> </w:t>
      </w:r>
      <w:r>
        <w:rPr>
          <w:sz w:val="24"/>
        </w:rPr>
        <w:t>Call</w:t>
      </w:r>
      <w:r>
        <w:rPr>
          <w:spacing w:val="-2"/>
          <w:sz w:val="24"/>
        </w:rPr>
        <w:t xml:space="preserve"> </w:t>
      </w:r>
      <w:r>
        <w:rPr>
          <w:rFonts w:ascii="Courier New" w:hAnsi="Courier New"/>
          <w:sz w:val="20"/>
        </w:rPr>
        <w:t>dbarrayPush()</w:t>
      </w:r>
      <w:r>
        <w:rPr>
          <w:rFonts w:ascii="Courier New" w:hAnsi="Courier New"/>
          <w:spacing w:val="-60"/>
          <w:sz w:val="20"/>
        </w:rPr>
        <w:t xml:space="preserve"> </w:t>
      </w:r>
      <w:r>
        <w:rPr>
          <w:sz w:val="24"/>
        </w:rPr>
        <w:t>→</w:t>
      </w:r>
      <w:r>
        <w:rPr>
          <w:spacing w:val="-3"/>
          <w:sz w:val="24"/>
        </w:rPr>
        <w:t xml:space="preserve"> </w:t>
      </w:r>
      <w:r>
        <w:rPr>
          <w:rFonts w:ascii="Courier New" w:hAnsi="Courier New"/>
          <w:sz w:val="20"/>
        </w:rPr>
        <w:t>db1()</w:t>
      </w:r>
      <w:r>
        <w:rPr>
          <w:rFonts w:ascii="Courier New" w:hAnsi="Courier New"/>
          <w:spacing w:val="-60"/>
          <w:sz w:val="20"/>
        </w:rPr>
        <w:t xml:space="preserve"> </w:t>
      </w:r>
      <w:r>
        <w:rPr>
          <w:sz w:val="24"/>
        </w:rPr>
        <w:t>becomes</w:t>
      </w:r>
      <w:r>
        <w:rPr>
          <w:spacing w:val="-3"/>
          <w:sz w:val="24"/>
        </w:rPr>
        <w:t xml:space="preserve"> </w:t>
      </w:r>
      <w:r>
        <w:rPr>
          <w:rFonts w:ascii="Courier New" w:hAnsi="Courier New"/>
          <w:spacing w:val="-2"/>
          <w:sz w:val="20"/>
        </w:rPr>
        <w:t>"123456"</w:t>
      </w:r>
      <w:r>
        <w:rPr>
          <w:spacing w:val="-2"/>
          <w:sz w:val="24"/>
        </w:rPr>
        <w:t>.</w:t>
      </w:r>
    </w:p>
    <w:p w14:paraId="091E3DCA" w14:textId="77777777" w:rsidR="00AF07FA" w:rsidRDefault="004C7468">
      <w:pPr>
        <w:pStyle w:val="ListParagraph"/>
        <w:numPr>
          <w:ilvl w:val="0"/>
          <w:numId w:val="5"/>
        </w:numPr>
        <w:tabs>
          <w:tab w:val="left" w:pos="1064"/>
        </w:tabs>
        <w:spacing w:line="284" w:lineRule="exact"/>
        <w:ind w:left="1064"/>
        <w:rPr>
          <w:sz w:val="24"/>
        </w:rPr>
      </w:pPr>
      <w:r>
        <w:rPr>
          <w:b/>
          <w:sz w:val="24"/>
        </w:rPr>
        <w:t>Access</w:t>
      </w:r>
      <w:r>
        <w:rPr>
          <w:b/>
          <w:spacing w:val="-13"/>
          <w:sz w:val="24"/>
        </w:rPr>
        <w:t xml:space="preserve"> </w:t>
      </w:r>
      <w:r>
        <w:rPr>
          <w:b/>
          <w:sz w:val="24"/>
        </w:rPr>
        <w:t>Bytes:</w:t>
      </w:r>
      <w:r>
        <w:rPr>
          <w:b/>
          <w:spacing w:val="-5"/>
          <w:sz w:val="24"/>
        </w:rPr>
        <w:t xml:space="preserve"> </w:t>
      </w:r>
      <w:r>
        <w:rPr>
          <w:sz w:val="24"/>
        </w:rPr>
        <w:t>Use</w:t>
      </w:r>
      <w:r>
        <w:rPr>
          <w:spacing w:val="-5"/>
          <w:sz w:val="24"/>
        </w:rPr>
        <w:t xml:space="preserve"> </w:t>
      </w:r>
      <w:r>
        <w:rPr>
          <w:rFonts w:ascii="Courier New" w:hAnsi="Courier New"/>
          <w:sz w:val="20"/>
        </w:rPr>
        <w:t>getDb(i)</w:t>
      </w:r>
      <w:r>
        <w:rPr>
          <w:rFonts w:ascii="Courier New" w:hAnsi="Courier New"/>
          <w:spacing w:val="-58"/>
          <w:sz w:val="20"/>
        </w:rPr>
        <w:t xml:space="preserve"> </w:t>
      </w:r>
      <w:r>
        <w:rPr>
          <w:sz w:val="24"/>
        </w:rPr>
        <w:t>to</w:t>
      </w:r>
      <w:r>
        <w:rPr>
          <w:spacing w:val="-3"/>
          <w:sz w:val="24"/>
        </w:rPr>
        <w:t xml:space="preserve"> </w:t>
      </w:r>
      <w:r>
        <w:rPr>
          <w:sz w:val="24"/>
        </w:rPr>
        <w:t>get</w:t>
      </w:r>
      <w:r>
        <w:rPr>
          <w:spacing w:val="-3"/>
          <w:sz w:val="24"/>
        </w:rPr>
        <w:t xml:space="preserve"> </w:t>
      </w:r>
      <w:r>
        <w:rPr>
          <w:sz w:val="24"/>
        </w:rPr>
        <w:t>each</w:t>
      </w:r>
      <w:r>
        <w:rPr>
          <w:spacing w:val="-3"/>
          <w:sz w:val="24"/>
        </w:rPr>
        <w:t xml:space="preserve"> </w:t>
      </w:r>
      <w:r>
        <w:rPr>
          <w:sz w:val="24"/>
        </w:rPr>
        <w:t>byte</w:t>
      </w:r>
      <w:r>
        <w:rPr>
          <w:spacing w:val="-2"/>
          <w:sz w:val="24"/>
        </w:rPr>
        <w:t xml:space="preserve"> </w:t>
      </w:r>
      <w:r>
        <w:rPr>
          <w:sz w:val="24"/>
        </w:rPr>
        <w:t>(</w:t>
      </w:r>
      <w:r>
        <w:rPr>
          <w:rFonts w:ascii="Courier New" w:hAnsi="Courier New"/>
          <w:sz w:val="20"/>
        </w:rPr>
        <w:t>getDb(0)</w:t>
      </w:r>
      <w:r>
        <w:rPr>
          <w:rFonts w:ascii="Courier New" w:hAnsi="Courier New"/>
          <w:spacing w:val="-59"/>
          <w:sz w:val="20"/>
        </w:rPr>
        <w:t xml:space="preserve"> </w:t>
      </w:r>
      <w:r>
        <w:rPr>
          <w:sz w:val="24"/>
        </w:rPr>
        <w:t>→</w:t>
      </w:r>
      <w:r>
        <w:rPr>
          <w:spacing w:val="-4"/>
          <w:sz w:val="24"/>
        </w:rPr>
        <w:t xml:space="preserve"> </w:t>
      </w:r>
      <w:r>
        <w:rPr>
          <w:rFonts w:ascii="Courier New" w:hAnsi="Courier New"/>
          <w:sz w:val="20"/>
        </w:rPr>
        <w:t>"1"</w:t>
      </w:r>
      <w:r>
        <w:rPr>
          <w:sz w:val="24"/>
        </w:rPr>
        <w:t>,</w:t>
      </w:r>
      <w:r>
        <w:rPr>
          <w:spacing w:val="-3"/>
          <w:sz w:val="24"/>
        </w:rPr>
        <w:t xml:space="preserve"> </w:t>
      </w:r>
      <w:r>
        <w:rPr>
          <w:rFonts w:ascii="Courier New" w:hAnsi="Courier New"/>
          <w:sz w:val="20"/>
        </w:rPr>
        <w:t>getDb(5)</w:t>
      </w:r>
      <w:r>
        <w:rPr>
          <w:rFonts w:ascii="Courier New" w:hAnsi="Courier New"/>
          <w:spacing w:val="-59"/>
          <w:sz w:val="20"/>
        </w:rPr>
        <w:t xml:space="preserve"> </w:t>
      </w:r>
      <w:r>
        <w:rPr>
          <w:sz w:val="24"/>
        </w:rPr>
        <w:t>→</w:t>
      </w:r>
      <w:r>
        <w:rPr>
          <w:spacing w:val="-3"/>
          <w:sz w:val="24"/>
        </w:rPr>
        <w:t xml:space="preserve"> </w:t>
      </w:r>
      <w:r>
        <w:rPr>
          <w:rFonts w:ascii="Courier New" w:hAnsi="Courier New"/>
          <w:spacing w:val="-2"/>
          <w:sz w:val="20"/>
        </w:rPr>
        <w:t>"6"</w:t>
      </w:r>
      <w:r>
        <w:rPr>
          <w:spacing w:val="-2"/>
          <w:sz w:val="24"/>
        </w:rPr>
        <w:t>).</w:t>
      </w:r>
    </w:p>
    <w:p w14:paraId="6835114C" w14:textId="77777777" w:rsidR="00AF07FA" w:rsidRDefault="00AF07FA">
      <w:pPr>
        <w:pStyle w:val="ListParagraph"/>
        <w:spacing w:line="284" w:lineRule="exact"/>
        <w:rPr>
          <w:sz w:val="24"/>
        </w:rPr>
        <w:sectPr w:rsidR="00AF07FA">
          <w:pgSz w:w="11920" w:h="16850"/>
          <w:pgMar w:top="600" w:right="566" w:bottom="1140" w:left="283" w:header="327" w:footer="942" w:gutter="0"/>
          <w:pgBorders w:offsetFrom="page">
            <w:top w:val="single" w:sz="24" w:space="31" w:color="000000"/>
            <w:left w:val="single" w:sz="24" w:space="30" w:color="000000"/>
            <w:bottom w:val="single" w:sz="24" w:space="31" w:color="000000"/>
            <w:right w:val="single" w:sz="24" w:space="30" w:color="000000"/>
          </w:pgBorders>
          <w:cols w:space="720"/>
        </w:sectPr>
      </w:pPr>
    </w:p>
    <w:p w14:paraId="56E5832C" w14:textId="77777777" w:rsidR="00AF07FA" w:rsidRDefault="00AF07FA">
      <w:pPr>
        <w:pStyle w:val="BodyText"/>
      </w:pPr>
    </w:p>
    <w:p w14:paraId="3DE624C6" w14:textId="77777777" w:rsidR="00AF07FA" w:rsidRDefault="00AF07FA">
      <w:pPr>
        <w:pStyle w:val="BodyText"/>
      </w:pPr>
    </w:p>
    <w:p w14:paraId="411D8816" w14:textId="77777777" w:rsidR="00AF07FA" w:rsidRDefault="00AF07FA">
      <w:pPr>
        <w:pStyle w:val="BodyText"/>
        <w:spacing w:before="19"/>
      </w:pPr>
    </w:p>
    <w:p w14:paraId="24FA8AC3" w14:textId="77777777" w:rsidR="00AF07FA" w:rsidRDefault="004C7468">
      <w:pPr>
        <w:pStyle w:val="Heading1"/>
        <w:ind w:left="525"/>
      </w:pPr>
      <w:r>
        <w:rPr>
          <w:spacing w:val="-2"/>
        </w:rPr>
        <w:t>OUTPUT:</w:t>
      </w:r>
    </w:p>
    <w:p w14:paraId="3AAA1B5B" w14:textId="77777777" w:rsidR="00AF07FA" w:rsidRDefault="00AF07FA">
      <w:pPr>
        <w:pStyle w:val="BodyText"/>
        <w:spacing w:before="5"/>
        <w:rPr>
          <w:b/>
        </w:rPr>
      </w:pPr>
    </w:p>
    <w:p w14:paraId="2AE83499" w14:textId="77777777" w:rsidR="00AF07FA" w:rsidRDefault="004C7468">
      <w:pPr>
        <w:pStyle w:val="BodyText"/>
        <w:tabs>
          <w:tab w:val="left" w:pos="6186"/>
        </w:tabs>
        <w:ind w:left="425"/>
      </w:pPr>
      <w:r>
        <w:rPr>
          <w:spacing w:val="-2"/>
          <w:lang w:val="en-IN"/>
        </w:rPr>
        <w:t xml:space="preserve">     </w:t>
      </w:r>
      <w:r>
        <w:rPr>
          <w:noProof/>
          <w:spacing w:val="-2"/>
          <w:lang w:val="en-IN"/>
        </w:rPr>
        <w:drawing>
          <wp:inline distT="0" distB="0" distL="114300" distR="114300" wp14:anchorId="7EF63EF4" wp14:editId="47DA1665">
            <wp:extent cx="2461260" cy="3375660"/>
            <wp:effectExtent l="0" t="0" r="7620" b="7620"/>
            <wp:docPr id="89" name="Picture 8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3.1"/>
                    <pic:cNvPicPr>
                      <a:picLocks noChangeAspect="1"/>
                    </pic:cNvPicPr>
                  </pic:nvPicPr>
                  <pic:blipFill>
                    <a:blip r:embed="rId21"/>
                    <a:stretch>
                      <a:fillRect/>
                    </a:stretch>
                  </pic:blipFill>
                  <pic:spPr>
                    <a:xfrm>
                      <a:off x="0" y="0"/>
                      <a:ext cx="2461260" cy="3375660"/>
                    </a:xfrm>
                    <a:prstGeom prst="rect">
                      <a:avLst/>
                    </a:prstGeom>
                  </pic:spPr>
                </pic:pic>
              </a:graphicData>
            </a:graphic>
          </wp:inline>
        </w:drawing>
      </w:r>
      <w:r>
        <w:rPr>
          <w:spacing w:val="-2"/>
          <w:lang w:val="en-IN"/>
        </w:rPr>
        <w:t xml:space="preserve"> </w:t>
      </w:r>
      <w:r>
        <w:rPr>
          <w:noProof/>
          <w:spacing w:val="-2"/>
          <w:lang w:val="en-IN"/>
        </w:rPr>
        <w:drawing>
          <wp:inline distT="0" distB="0" distL="114300" distR="114300" wp14:anchorId="1499EEFF" wp14:editId="707258FE">
            <wp:extent cx="2514600" cy="4892040"/>
            <wp:effectExtent l="0" t="0" r="0" b="0"/>
            <wp:docPr id="91" name="Picture 91"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3.2"/>
                    <pic:cNvPicPr>
                      <a:picLocks noChangeAspect="1"/>
                    </pic:cNvPicPr>
                  </pic:nvPicPr>
                  <pic:blipFill>
                    <a:blip r:embed="rId22"/>
                    <a:stretch>
                      <a:fillRect/>
                    </a:stretch>
                  </pic:blipFill>
                  <pic:spPr>
                    <a:xfrm>
                      <a:off x="0" y="0"/>
                      <a:ext cx="2514600" cy="4892040"/>
                    </a:xfrm>
                    <a:prstGeom prst="rect">
                      <a:avLst/>
                    </a:prstGeom>
                  </pic:spPr>
                </pic:pic>
              </a:graphicData>
            </a:graphic>
          </wp:inline>
        </w:drawing>
      </w:r>
      <w:r>
        <w:rPr>
          <w:spacing w:val="-2"/>
          <w:lang w:val="en-IN"/>
        </w:rPr>
        <w:t xml:space="preserve">                                                                                                                                             </w:t>
      </w:r>
    </w:p>
    <w:p w14:paraId="29369073" w14:textId="77777777" w:rsidR="00AF07FA" w:rsidRDefault="004C7468">
      <w:pPr>
        <w:pStyle w:val="BodyText"/>
        <w:spacing w:before="9"/>
        <w:rPr>
          <w:sz w:val="11"/>
          <w:lang w:val="en-IN"/>
        </w:rPr>
      </w:pPr>
      <w:r>
        <w:rPr>
          <w:sz w:val="11"/>
          <w:lang w:val="en-IN"/>
        </w:rPr>
        <w:t xml:space="preserve">                          </w:t>
      </w:r>
    </w:p>
    <w:p w14:paraId="2D504E77" w14:textId="77777777" w:rsidR="00AF07FA" w:rsidRDefault="004C7468">
      <w:pPr>
        <w:pStyle w:val="BodyText"/>
        <w:spacing w:before="9"/>
        <w:rPr>
          <w:sz w:val="11"/>
          <w:lang w:val="en-IN"/>
        </w:rPr>
      </w:pPr>
      <w:r>
        <w:rPr>
          <w:sz w:val="11"/>
          <w:lang w:val="en-IN"/>
        </w:rPr>
        <w:t xml:space="preserve">       </w:t>
      </w:r>
    </w:p>
    <w:p w14:paraId="7CDEF807" w14:textId="77777777" w:rsidR="00AF07FA" w:rsidRDefault="004C7468">
      <w:pPr>
        <w:pStyle w:val="Heading1"/>
        <w:spacing w:before="247"/>
        <w:rPr>
          <w:lang w:val="en-IN"/>
        </w:rPr>
      </w:pPr>
      <w:r>
        <w:rPr>
          <w:spacing w:val="-2"/>
        </w:rPr>
        <w:t>RESULT:</w:t>
      </w:r>
      <w:r>
        <w:rPr>
          <w:spacing w:val="-2"/>
          <w:lang w:val="en-IN"/>
        </w:rPr>
        <w:t xml:space="preserve"> </w:t>
      </w:r>
    </w:p>
    <w:p w14:paraId="10DE2BB8" w14:textId="77777777" w:rsidR="00AF07FA" w:rsidRDefault="004C7468">
      <w:pPr>
        <w:pStyle w:val="BodyText"/>
        <w:ind w:left="425" w:right="370"/>
      </w:pPr>
      <w:r>
        <w:t>The Solidity smart contract for Static and Dynamic Arrays was successfully compiled and deployed in the Remix Ethereum IDE. Upon execution of functions handling static and dynamic arrays with valid inputs, the contract correctly performed operations such as array initialization, element insertion, retrieval, updating,</w:t>
      </w:r>
      <w:r>
        <w:rPr>
          <w:spacing w:val="-3"/>
        </w:rPr>
        <w:t xml:space="preserve"> </w:t>
      </w:r>
      <w:r>
        <w:t>and</w:t>
      </w:r>
      <w:r>
        <w:rPr>
          <w:spacing w:val="-3"/>
        </w:rPr>
        <w:t xml:space="preserve"> </w:t>
      </w:r>
      <w:r>
        <w:t>deletion.</w:t>
      </w:r>
      <w:r>
        <w:rPr>
          <w:spacing w:val="-3"/>
        </w:rPr>
        <w:t xml:space="preserve"> </w:t>
      </w:r>
      <w:r>
        <w:t>Additionally,</w:t>
      </w:r>
      <w:r>
        <w:rPr>
          <w:spacing w:val="-3"/>
        </w:rPr>
        <w:t xml:space="preserve"> </w:t>
      </w:r>
      <w:r>
        <w:t>the</w:t>
      </w:r>
      <w:r>
        <w:rPr>
          <w:spacing w:val="-4"/>
        </w:rPr>
        <w:t xml:space="preserve"> </w:t>
      </w:r>
      <w:r>
        <w:t>dynamic</w:t>
      </w:r>
      <w:r>
        <w:rPr>
          <w:spacing w:val="-4"/>
        </w:rPr>
        <w:t xml:space="preserve"> </w:t>
      </w:r>
      <w:r>
        <w:t>array</w:t>
      </w:r>
      <w:r>
        <w:rPr>
          <w:spacing w:val="-3"/>
        </w:rPr>
        <w:t xml:space="preserve"> </w:t>
      </w:r>
      <w:r>
        <w:t>demonstrated</w:t>
      </w:r>
      <w:r>
        <w:rPr>
          <w:spacing w:val="-3"/>
        </w:rPr>
        <w:t xml:space="preserve"> </w:t>
      </w:r>
      <w:r>
        <w:t>the</w:t>
      </w:r>
      <w:r>
        <w:rPr>
          <w:spacing w:val="-2"/>
        </w:rPr>
        <w:t xml:space="preserve"> </w:t>
      </w:r>
      <w:r>
        <w:t>ability</w:t>
      </w:r>
      <w:r>
        <w:rPr>
          <w:spacing w:val="-3"/>
        </w:rPr>
        <w:t xml:space="preserve"> </w:t>
      </w:r>
      <w:r>
        <w:t>to</w:t>
      </w:r>
      <w:r>
        <w:rPr>
          <w:spacing w:val="-3"/>
        </w:rPr>
        <w:t xml:space="preserve"> </w:t>
      </w:r>
      <w:r>
        <w:t>resize</w:t>
      </w:r>
      <w:r>
        <w:rPr>
          <w:spacing w:val="-5"/>
        </w:rPr>
        <w:t xml:space="preserve"> </w:t>
      </w:r>
      <w:r>
        <w:t>as</w:t>
      </w:r>
      <w:r>
        <w:rPr>
          <w:spacing w:val="-3"/>
        </w:rPr>
        <w:t xml:space="preserve"> </w:t>
      </w:r>
      <w:r>
        <w:t>elements</w:t>
      </w:r>
      <w:r>
        <w:rPr>
          <w:spacing w:val="-3"/>
        </w:rPr>
        <w:t xml:space="preserve"> </w:t>
      </w:r>
      <w:r>
        <w:t>were added or removed.</w:t>
      </w:r>
    </w:p>
    <w:p w14:paraId="363FD908" w14:textId="77777777" w:rsidR="00AF07FA" w:rsidRDefault="004C7468">
      <w:pPr>
        <w:pStyle w:val="BodyText"/>
        <w:ind w:left="425" w:right="370"/>
      </w:pPr>
      <w:r>
        <w:t>This</w:t>
      </w:r>
      <w:r>
        <w:rPr>
          <w:spacing w:val="-3"/>
        </w:rPr>
        <w:t xml:space="preserve"> </w:t>
      </w:r>
      <w:r>
        <w:t>experiment</w:t>
      </w:r>
      <w:r>
        <w:rPr>
          <w:spacing w:val="-3"/>
        </w:rPr>
        <w:t xml:space="preserve"> </w:t>
      </w:r>
      <w:r>
        <w:t>successfully</w:t>
      </w:r>
      <w:r>
        <w:rPr>
          <w:spacing w:val="-3"/>
        </w:rPr>
        <w:t xml:space="preserve"> </w:t>
      </w:r>
      <w:r>
        <w:t>demonstrated</w:t>
      </w:r>
      <w:r>
        <w:rPr>
          <w:spacing w:val="-3"/>
        </w:rPr>
        <w:t xml:space="preserve"> </w:t>
      </w:r>
      <w:r>
        <w:t>the</w:t>
      </w:r>
      <w:r>
        <w:rPr>
          <w:spacing w:val="-4"/>
        </w:rPr>
        <w:t xml:space="preserve"> </w:t>
      </w:r>
      <w:r>
        <w:t>implementation</w:t>
      </w:r>
      <w:r>
        <w:rPr>
          <w:spacing w:val="-3"/>
        </w:rPr>
        <w:t xml:space="preserve"> </w:t>
      </w:r>
      <w:r>
        <w:t>and</w:t>
      </w:r>
      <w:r>
        <w:rPr>
          <w:spacing w:val="-3"/>
        </w:rPr>
        <w:t xml:space="preserve"> </w:t>
      </w:r>
      <w:r>
        <w:t>manipulation</w:t>
      </w:r>
      <w:r>
        <w:rPr>
          <w:spacing w:val="-3"/>
        </w:rPr>
        <w:t xml:space="preserve"> </w:t>
      </w:r>
      <w:r>
        <w:t>of</w:t>
      </w:r>
      <w:r>
        <w:rPr>
          <w:spacing w:val="-4"/>
        </w:rPr>
        <w:t xml:space="preserve"> </w:t>
      </w:r>
      <w:r>
        <w:t>static</w:t>
      </w:r>
      <w:r>
        <w:rPr>
          <w:spacing w:val="-3"/>
        </w:rPr>
        <w:t xml:space="preserve"> </w:t>
      </w:r>
      <w:r>
        <w:t>and</w:t>
      </w:r>
      <w:r>
        <w:rPr>
          <w:spacing w:val="-3"/>
        </w:rPr>
        <w:t xml:space="preserve"> </w:t>
      </w:r>
      <w:r>
        <w:t>dynamic arrays in Solidity.</w:t>
      </w:r>
    </w:p>
    <w:p w14:paraId="4A75E1AC" w14:textId="77777777" w:rsidR="00AF07FA" w:rsidRDefault="00AF07FA">
      <w:pPr>
        <w:pStyle w:val="BodyText"/>
        <w:sectPr w:rsidR="00AF07FA">
          <w:pgSz w:w="11920" w:h="16850"/>
          <w:pgMar w:top="600" w:right="566" w:bottom="1200" w:left="283" w:header="327" w:footer="942" w:gutter="0"/>
          <w:pgBorders w:offsetFrom="page">
            <w:top w:val="single" w:sz="24" w:space="31" w:color="000000"/>
            <w:left w:val="single" w:sz="24" w:space="30" w:color="000000"/>
            <w:bottom w:val="single" w:sz="24" w:space="31" w:color="000000"/>
            <w:right w:val="single" w:sz="24" w:space="30" w:color="000000"/>
          </w:pgBorders>
          <w:cols w:space="720"/>
        </w:sectPr>
      </w:pPr>
    </w:p>
    <w:p w14:paraId="275F4E31" w14:textId="77777777" w:rsidR="00AF07FA" w:rsidRDefault="00AF07FA">
      <w:pPr>
        <w:pStyle w:val="BodyText"/>
        <w:spacing w:before="13"/>
      </w:pPr>
    </w:p>
    <w:p w14:paraId="0E4764F4" w14:textId="77777777" w:rsidR="00AF07FA" w:rsidRDefault="004C7468">
      <w:pPr>
        <w:pStyle w:val="Heading1"/>
        <w:tabs>
          <w:tab w:val="left" w:pos="8598"/>
        </w:tabs>
        <w:spacing w:before="1"/>
        <w:ind w:left="525"/>
        <w:rPr>
          <w:b w:val="0"/>
        </w:rPr>
      </w:pPr>
      <w:r>
        <w:t>EXPERIMENT</w:t>
      </w:r>
      <w:r>
        <w:rPr>
          <w:spacing w:val="-13"/>
        </w:rPr>
        <w:t xml:space="preserve"> </w:t>
      </w:r>
      <w:r>
        <w:t>NO:</w:t>
      </w:r>
      <w:r>
        <w:rPr>
          <w:spacing w:val="-2"/>
        </w:rPr>
        <w:t xml:space="preserve"> </w:t>
      </w:r>
      <w:r>
        <w:rPr>
          <w:b w:val="0"/>
          <w:spacing w:val="-5"/>
        </w:rPr>
        <w:t>04</w:t>
      </w:r>
      <w:r>
        <w:rPr>
          <w:b w:val="0"/>
        </w:rPr>
        <w:tab/>
      </w:r>
      <w:r>
        <w:rPr>
          <w:spacing w:val="-2"/>
        </w:rPr>
        <w:t>DATE</w:t>
      </w:r>
      <w:r>
        <w:rPr>
          <w:b w:val="0"/>
          <w:spacing w:val="-2"/>
        </w:rPr>
        <w:t>:</w:t>
      </w:r>
    </w:p>
    <w:p w14:paraId="63F88C20" w14:textId="77777777" w:rsidR="00AF07FA" w:rsidRDefault="004C7468">
      <w:pPr>
        <w:pStyle w:val="BodyText"/>
        <w:spacing w:before="182"/>
        <w:ind w:left="525"/>
      </w:pPr>
      <w:r>
        <w:rPr>
          <w:b/>
        </w:rPr>
        <w:t>AIM:</w:t>
      </w:r>
      <w:r>
        <w:rPr>
          <w:b/>
          <w:spacing w:val="-12"/>
        </w:rPr>
        <w:t xml:space="preserve"> </w:t>
      </w:r>
      <w:r>
        <w:t>Write</w:t>
      </w:r>
      <w:r>
        <w:rPr>
          <w:spacing w:val="-10"/>
        </w:rPr>
        <w:t xml:space="preserve"> </w:t>
      </w:r>
      <w:r>
        <w:t>a</w:t>
      </w:r>
      <w:r>
        <w:rPr>
          <w:spacing w:val="-12"/>
        </w:rPr>
        <w:t xml:space="preserve"> </w:t>
      </w:r>
      <w:r>
        <w:t>solidity</w:t>
      </w:r>
      <w:r>
        <w:rPr>
          <w:spacing w:val="-8"/>
        </w:rPr>
        <w:t xml:space="preserve"> </w:t>
      </w:r>
      <w:r>
        <w:t>program</w:t>
      </w:r>
      <w:r>
        <w:rPr>
          <w:spacing w:val="-8"/>
        </w:rPr>
        <w:t xml:space="preserve"> </w:t>
      </w:r>
      <w:r>
        <w:t>to</w:t>
      </w:r>
      <w:r>
        <w:rPr>
          <w:spacing w:val="-9"/>
        </w:rPr>
        <w:t xml:space="preserve"> </w:t>
      </w:r>
      <w:r>
        <w:t>demonstrate</w:t>
      </w:r>
      <w:r>
        <w:rPr>
          <w:spacing w:val="-9"/>
        </w:rPr>
        <w:t xml:space="preserve"> </w:t>
      </w:r>
      <w:r>
        <w:t>Creation</w:t>
      </w:r>
      <w:r>
        <w:rPr>
          <w:spacing w:val="-14"/>
        </w:rPr>
        <w:t xml:space="preserve"> </w:t>
      </w:r>
      <w:r>
        <w:t>of</w:t>
      </w:r>
      <w:r>
        <w:rPr>
          <w:spacing w:val="-11"/>
        </w:rPr>
        <w:t xml:space="preserve"> </w:t>
      </w:r>
      <w:r>
        <w:t>static</w:t>
      </w:r>
      <w:r>
        <w:rPr>
          <w:spacing w:val="-15"/>
        </w:rPr>
        <w:t xml:space="preserve"> </w:t>
      </w:r>
      <w:r>
        <w:t>&amp;</w:t>
      </w:r>
      <w:r>
        <w:rPr>
          <w:spacing w:val="-11"/>
        </w:rPr>
        <w:t xml:space="preserve"> </w:t>
      </w:r>
      <w:r>
        <w:t>dynamic</w:t>
      </w:r>
      <w:r>
        <w:rPr>
          <w:spacing w:val="-11"/>
        </w:rPr>
        <w:t xml:space="preserve"> </w:t>
      </w:r>
      <w:r>
        <w:rPr>
          <w:spacing w:val="-2"/>
        </w:rPr>
        <w:t>arrays</w:t>
      </w:r>
    </w:p>
    <w:p w14:paraId="51249D43" w14:textId="77777777" w:rsidR="00AF07FA" w:rsidRDefault="004C7468">
      <w:pPr>
        <w:pStyle w:val="Heading1"/>
        <w:spacing w:before="181"/>
        <w:ind w:left="525"/>
      </w:pPr>
      <w:r>
        <w:rPr>
          <w:spacing w:val="-2"/>
        </w:rPr>
        <w:t>DESCRIPTION:</w:t>
      </w:r>
    </w:p>
    <w:p w14:paraId="04B1F3ED" w14:textId="77777777" w:rsidR="00AF07FA" w:rsidRDefault="00AF07FA">
      <w:pPr>
        <w:pStyle w:val="BodyText"/>
        <w:spacing w:before="2"/>
        <w:rPr>
          <w:b/>
        </w:rPr>
      </w:pPr>
    </w:p>
    <w:p w14:paraId="39E783BF" w14:textId="77777777" w:rsidR="00AF07FA" w:rsidRDefault="004C7468">
      <w:pPr>
        <w:pStyle w:val="BodyText"/>
        <w:ind w:left="425"/>
      </w:pPr>
      <w:r>
        <w:t>Arrays</w:t>
      </w:r>
      <w:r>
        <w:rPr>
          <w:spacing w:val="-1"/>
        </w:rPr>
        <w:t xml:space="preserve"> </w:t>
      </w:r>
      <w:r>
        <w:t>in Solidity</w:t>
      </w:r>
      <w:r>
        <w:rPr>
          <w:spacing w:val="-1"/>
        </w:rPr>
        <w:t xml:space="preserve"> </w:t>
      </w:r>
      <w:r>
        <w:t>are</w:t>
      </w:r>
      <w:r>
        <w:rPr>
          <w:spacing w:val="-2"/>
        </w:rPr>
        <w:t xml:space="preserve"> </w:t>
      </w:r>
      <w:r>
        <w:t>used</w:t>
      </w:r>
      <w:r>
        <w:rPr>
          <w:spacing w:val="-1"/>
        </w:rPr>
        <w:t xml:space="preserve"> </w:t>
      </w:r>
      <w:r>
        <w:t>to store</w:t>
      </w:r>
      <w:r>
        <w:rPr>
          <w:spacing w:val="-3"/>
        </w:rPr>
        <w:t xml:space="preserve"> </w:t>
      </w:r>
      <w:r>
        <w:t>multiple values</w:t>
      </w:r>
      <w:r>
        <w:rPr>
          <w:spacing w:val="-1"/>
        </w:rPr>
        <w:t xml:space="preserve"> </w:t>
      </w:r>
      <w:r>
        <w:t>of</w:t>
      </w:r>
      <w:r>
        <w:rPr>
          <w:spacing w:val="-1"/>
        </w:rPr>
        <w:t xml:space="preserve"> </w:t>
      </w:r>
      <w:r>
        <w:t>the</w:t>
      </w:r>
      <w:r>
        <w:rPr>
          <w:spacing w:val="-1"/>
        </w:rPr>
        <w:t xml:space="preserve"> </w:t>
      </w:r>
      <w:r>
        <w:t>same data</w:t>
      </w:r>
      <w:r>
        <w:rPr>
          <w:spacing w:val="-2"/>
        </w:rPr>
        <w:t xml:space="preserve"> </w:t>
      </w:r>
      <w:r>
        <w:t>type. They</w:t>
      </w:r>
      <w:r>
        <w:rPr>
          <w:spacing w:val="-1"/>
        </w:rPr>
        <w:t xml:space="preserve"> </w:t>
      </w:r>
      <w:r>
        <w:t>can be</w:t>
      </w:r>
      <w:r>
        <w:rPr>
          <w:spacing w:val="-1"/>
        </w:rPr>
        <w:t xml:space="preserve"> </w:t>
      </w:r>
      <w:r>
        <w:rPr>
          <w:b/>
        </w:rPr>
        <w:t>static</w:t>
      </w:r>
      <w:r>
        <w:rPr>
          <w:b/>
          <w:spacing w:val="1"/>
        </w:rPr>
        <w:t xml:space="preserve"> </w:t>
      </w:r>
      <w:r>
        <w:t xml:space="preserve">(fixed-size) </w:t>
      </w:r>
      <w:r>
        <w:rPr>
          <w:spacing w:val="-5"/>
        </w:rPr>
        <w:t>or</w:t>
      </w:r>
    </w:p>
    <w:p w14:paraId="01B5F628" w14:textId="77777777" w:rsidR="00AF07FA" w:rsidRDefault="004C7468">
      <w:pPr>
        <w:ind w:left="425"/>
        <w:rPr>
          <w:sz w:val="24"/>
        </w:rPr>
      </w:pPr>
      <w:r>
        <w:rPr>
          <w:b/>
          <w:sz w:val="24"/>
        </w:rPr>
        <w:t>dynamic</w:t>
      </w:r>
      <w:r>
        <w:rPr>
          <w:b/>
          <w:spacing w:val="-1"/>
          <w:sz w:val="24"/>
        </w:rPr>
        <w:t xml:space="preserve"> </w:t>
      </w:r>
      <w:r>
        <w:rPr>
          <w:spacing w:val="-2"/>
          <w:sz w:val="24"/>
        </w:rPr>
        <w:t>(resizable).</w:t>
      </w:r>
    </w:p>
    <w:p w14:paraId="3CB0FFC0" w14:textId="77777777" w:rsidR="00AF07FA" w:rsidRDefault="00AF07FA">
      <w:pPr>
        <w:pStyle w:val="BodyText"/>
        <w:spacing w:before="5"/>
      </w:pPr>
    </w:p>
    <w:p w14:paraId="6D502A76" w14:textId="77777777" w:rsidR="00AF07FA" w:rsidRDefault="004C7468">
      <w:pPr>
        <w:pStyle w:val="Heading2"/>
        <w:numPr>
          <w:ilvl w:val="0"/>
          <w:numId w:val="7"/>
        </w:numPr>
        <w:tabs>
          <w:tab w:val="left" w:pos="1145"/>
        </w:tabs>
        <w:rPr>
          <w:rFonts w:ascii="Times New Roman"/>
        </w:rPr>
      </w:pPr>
      <w:r>
        <w:rPr>
          <w:rFonts w:ascii="Times New Roman"/>
        </w:rPr>
        <w:t>Static</w:t>
      </w:r>
      <w:r>
        <w:rPr>
          <w:rFonts w:ascii="Times New Roman"/>
          <w:spacing w:val="-2"/>
        </w:rPr>
        <w:t xml:space="preserve"> Arrays</w:t>
      </w:r>
    </w:p>
    <w:p w14:paraId="3779ED2D" w14:textId="77777777" w:rsidR="00AF07FA" w:rsidRDefault="004C7468">
      <w:pPr>
        <w:pStyle w:val="ListParagraph"/>
        <w:numPr>
          <w:ilvl w:val="1"/>
          <w:numId w:val="7"/>
        </w:numPr>
        <w:tabs>
          <w:tab w:val="left" w:pos="1864"/>
        </w:tabs>
        <w:spacing w:line="280" w:lineRule="exact"/>
        <w:ind w:left="1864" w:hanging="359"/>
        <w:rPr>
          <w:sz w:val="24"/>
        </w:rPr>
      </w:pPr>
      <w:r>
        <w:rPr>
          <w:sz w:val="24"/>
        </w:rPr>
        <w:t>Have</w:t>
      </w:r>
      <w:r>
        <w:rPr>
          <w:spacing w:val="-2"/>
          <w:sz w:val="24"/>
        </w:rPr>
        <w:t xml:space="preserve"> </w:t>
      </w:r>
      <w:r>
        <w:rPr>
          <w:sz w:val="24"/>
        </w:rPr>
        <w:t>a fixed</w:t>
      </w:r>
      <w:r>
        <w:rPr>
          <w:spacing w:val="-1"/>
          <w:sz w:val="24"/>
        </w:rPr>
        <w:t xml:space="preserve"> </w:t>
      </w:r>
      <w:r>
        <w:rPr>
          <w:sz w:val="24"/>
        </w:rPr>
        <w:t>size</w:t>
      </w:r>
      <w:r>
        <w:rPr>
          <w:spacing w:val="-2"/>
          <w:sz w:val="24"/>
        </w:rPr>
        <w:t xml:space="preserve"> </w:t>
      </w:r>
      <w:r>
        <w:rPr>
          <w:sz w:val="24"/>
        </w:rPr>
        <w:t>defined</w:t>
      </w:r>
      <w:r>
        <w:rPr>
          <w:spacing w:val="2"/>
          <w:sz w:val="24"/>
        </w:rPr>
        <w:t xml:space="preserve"> </w:t>
      </w:r>
      <w:r>
        <w:rPr>
          <w:sz w:val="24"/>
        </w:rPr>
        <w:t>at</w:t>
      </w:r>
      <w:r>
        <w:rPr>
          <w:spacing w:val="-1"/>
          <w:sz w:val="24"/>
        </w:rPr>
        <w:t xml:space="preserve"> </w:t>
      </w:r>
      <w:r>
        <w:rPr>
          <w:sz w:val="24"/>
        </w:rPr>
        <w:t>the</w:t>
      </w:r>
      <w:r>
        <w:rPr>
          <w:spacing w:val="-2"/>
          <w:sz w:val="24"/>
        </w:rPr>
        <w:t xml:space="preserve"> </w:t>
      </w:r>
      <w:r>
        <w:rPr>
          <w:sz w:val="24"/>
        </w:rPr>
        <w:t>time</w:t>
      </w:r>
      <w:r>
        <w:rPr>
          <w:spacing w:val="-1"/>
          <w:sz w:val="24"/>
        </w:rPr>
        <w:t xml:space="preserve"> </w:t>
      </w:r>
      <w:r>
        <w:rPr>
          <w:sz w:val="24"/>
        </w:rPr>
        <w:t>of</w:t>
      </w:r>
      <w:r>
        <w:rPr>
          <w:spacing w:val="-2"/>
          <w:sz w:val="24"/>
        </w:rPr>
        <w:t xml:space="preserve"> declaration.</w:t>
      </w:r>
    </w:p>
    <w:p w14:paraId="5B8C9802" w14:textId="77777777" w:rsidR="00AF07FA" w:rsidRDefault="004C7468">
      <w:pPr>
        <w:pStyle w:val="ListParagraph"/>
        <w:numPr>
          <w:ilvl w:val="1"/>
          <w:numId w:val="7"/>
        </w:numPr>
        <w:tabs>
          <w:tab w:val="left" w:pos="1864"/>
        </w:tabs>
        <w:spacing w:line="276" w:lineRule="exact"/>
        <w:ind w:left="1864" w:hanging="359"/>
        <w:rPr>
          <w:sz w:val="24"/>
        </w:rPr>
      </w:pPr>
      <w:r>
        <w:rPr>
          <w:sz w:val="24"/>
        </w:rPr>
        <w:t>Cannot</w:t>
      </w:r>
      <w:r>
        <w:rPr>
          <w:spacing w:val="-2"/>
          <w:sz w:val="24"/>
        </w:rPr>
        <w:t xml:space="preserve"> </w:t>
      </w:r>
      <w:r>
        <w:rPr>
          <w:sz w:val="24"/>
        </w:rPr>
        <w:t>be</w:t>
      </w:r>
      <w:r>
        <w:rPr>
          <w:spacing w:val="-2"/>
          <w:sz w:val="24"/>
        </w:rPr>
        <w:t xml:space="preserve"> </w:t>
      </w:r>
      <w:r>
        <w:rPr>
          <w:sz w:val="24"/>
        </w:rPr>
        <w:t>resized after</w:t>
      </w:r>
      <w:r>
        <w:rPr>
          <w:spacing w:val="-1"/>
          <w:sz w:val="24"/>
        </w:rPr>
        <w:t xml:space="preserve"> </w:t>
      </w:r>
      <w:r>
        <w:rPr>
          <w:spacing w:val="-2"/>
          <w:sz w:val="24"/>
        </w:rPr>
        <w:t>deployment.</w:t>
      </w:r>
    </w:p>
    <w:p w14:paraId="3BB07B90" w14:textId="77777777" w:rsidR="00AF07FA" w:rsidRDefault="004C7468">
      <w:pPr>
        <w:pStyle w:val="Heading2"/>
        <w:numPr>
          <w:ilvl w:val="0"/>
          <w:numId w:val="7"/>
        </w:numPr>
        <w:tabs>
          <w:tab w:val="left" w:pos="1145"/>
        </w:tabs>
        <w:spacing w:line="272" w:lineRule="exact"/>
        <w:rPr>
          <w:rFonts w:ascii="Times New Roman"/>
        </w:rPr>
      </w:pPr>
      <w:r>
        <w:rPr>
          <w:rFonts w:ascii="Times New Roman"/>
        </w:rPr>
        <w:t>Dynamic</w:t>
      </w:r>
      <w:r>
        <w:rPr>
          <w:rFonts w:ascii="Times New Roman"/>
          <w:spacing w:val="1"/>
        </w:rPr>
        <w:t xml:space="preserve"> </w:t>
      </w:r>
      <w:r>
        <w:rPr>
          <w:rFonts w:ascii="Times New Roman"/>
          <w:spacing w:val="-2"/>
        </w:rPr>
        <w:t>Arrays</w:t>
      </w:r>
    </w:p>
    <w:p w14:paraId="7C81204C" w14:textId="77777777" w:rsidR="00AF07FA" w:rsidRDefault="004C7468">
      <w:pPr>
        <w:pStyle w:val="ListParagraph"/>
        <w:numPr>
          <w:ilvl w:val="1"/>
          <w:numId w:val="7"/>
        </w:numPr>
        <w:tabs>
          <w:tab w:val="left" w:pos="1864"/>
        </w:tabs>
        <w:spacing w:line="280" w:lineRule="exact"/>
        <w:ind w:left="1864" w:hanging="359"/>
        <w:rPr>
          <w:sz w:val="24"/>
        </w:rPr>
      </w:pPr>
      <w:r>
        <w:rPr>
          <w:sz w:val="24"/>
        </w:rPr>
        <w:t>Do</w:t>
      </w:r>
      <w:r>
        <w:rPr>
          <w:spacing w:val="-1"/>
          <w:sz w:val="24"/>
        </w:rPr>
        <w:t xml:space="preserve"> </w:t>
      </w:r>
      <w:r>
        <w:rPr>
          <w:sz w:val="24"/>
        </w:rPr>
        <w:t>not have</w:t>
      </w:r>
      <w:r>
        <w:rPr>
          <w:spacing w:val="-1"/>
          <w:sz w:val="24"/>
        </w:rPr>
        <w:t xml:space="preserve"> </w:t>
      </w:r>
      <w:r>
        <w:rPr>
          <w:sz w:val="24"/>
        </w:rPr>
        <w:t>a</w:t>
      </w:r>
      <w:r>
        <w:rPr>
          <w:spacing w:val="-2"/>
          <w:sz w:val="24"/>
        </w:rPr>
        <w:t xml:space="preserve"> </w:t>
      </w:r>
      <w:r>
        <w:rPr>
          <w:sz w:val="24"/>
        </w:rPr>
        <w:t>predefined</w:t>
      </w:r>
      <w:r>
        <w:rPr>
          <w:spacing w:val="2"/>
          <w:sz w:val="24"/>
        </w:rPr>
        <w:t xml:space="preserve"> </w:t>
      </w:r>
      <w:r>
        <w:rPr>
          <w:sz w:val="24"/>
        </w:rPr>
        <w:t>size</w:t>
      </w:r>
      <w:r>
        <w:rPr>
          <w:spacing w:val="-2"/>
          <w:sz w:val="24"/>
        </w:rPr>
        <w:t xml:space="preserve"> </w:t>
      </w:r>
      <w:r>
        <w:rPr>
          <w:sz w:val="24"/>
        </w:rPr>
        <w:t>and can</w:t>
      </w:r>
      <w:r>
        <w:rPr>
          <w:spacing w:val="-1"/>
          <w:sz w:val="24"/>
        </w:rPr>
        <w:t xml:space="preserve"> </w:t>
      </w:r>
      <w:r>
        <w:rPr>
          <w:sz w:val="24"/>
        </w:rPr>
        <w:t xml:space="preserve">grow or shrink </w:t>
      </w:r>
      <w:r>
        <w:rPr>
          <w:spacing w:val="-2"/>
          <w:sz w:val="24"/>
        </w:rPr>
        <w:t>dynamically.</w:t>
      </w:r>
    </w:p>
    <w:p w14:paraId="00C0ED6A" w14:textId="77777777" w:rsidR="00AF07FA" w:rsidRDefault="004C7468">
      <w:pPr>
        <w:pStyle w:val="ListParagraph"/>
        <w:numPr>
          <w:ilvl w:val="1"/>
          <w:numId w:val="7"/>
        </w:numPr>
        <w:tabs>
          <w:tab w:val="left" w:pos="1864"/>
        </w:tabs>
        <w:spacing w:line="280" w:lineRule="exact"/>
        <w:ind w:left="1864" w:hanging="359"/>
        <w:rPr>
          <w:sz w:val="24"/>
        </w:rPr>
      </w:pPr>
      <w:r>
        <w:rPr>
          <w:sz w:val="24"/>
        </w:rPr>
        <w:t>Can</w:t>
      </w:r>
      <w:r>
        <w:rPr>
          <w:spacing w:val="-3"/>
          <w:sz w:val="24"/>
        </w:rPr>
        <w:t xml:space="preserve"> </w:t>
      </w:r>
      <w:r>
        <w:rPr>
          <w:sz w:val="24"/>
        </w:rPr>
        <w:t>be</w:t>
      </w:r>
      <w:r>
        <w:rPr>
          <w:spacing w:val="-3"/>
          <w:sz w:val="24"/>
        </w:rPr>
        <w:t xml:space="preserve"> </w:t>
      </w:r>
      <w:r>
        <w:rPr>
          <w:sz w:val="24"/>
        </w:rPr>
        <w:t>modified</w:t>
      </w:r>
      <w:r>
        <w:rPr>
          <w:spacing w:val="-1"/>
          <w:sz w:val="24"/>
        </w:rPr>
        <w:t xml:space="preserve"> </w:t>
      </w:r>
      <w:r>
        <w:rPr>
          <w:sz w:val="24"/>
        </w:rPr>
        <w:t>using</w:t>
      </w:r>
      <w:r>
        <w:rPr>
          <w:spacing w:val="-1"/>
          <w:sz w:val="24"/>
        </w:rPr>
        <w:t xml:space="preserve"> </w:t>
      </w:r>
      <w:r>
        <w:rPr>
          <w:sz w:val="24"/>
        </w:rPr>
        <w:t>functions</w:t>
      </w:r>
      <w:r>
        <w:rPr>
          <w:spacing w:val="-2"/>
          <w:sz w:val="24"/>
        </w:rPr>
        <w:t xml:space="preserve"> </w:t>
      </w:r>
      <w:r>
        <w:rPr>
          <w:sz w:val="24"/>
        </w:rPr>
        <w:t>like</w:t>
      </w:r>
      <w:r>
        <w:rPr>
          <w:spacing w:val="1"/>
          <w:sz w:val="24"/>
        </w:rPr>
        <w:t xml:space="preserve"> </w:t>
      </w:r>
      <w:r>
        <w:rPr>
          <w:rFonts w:ascii="Courier New" w:hAnsi="Courier New"/>
          <w:sz w:val="20"/>
        </w:rPr>
        <w:t>push()</w:t>
      </w:r>
      <w:r>
        <w:rPr>
          <w:rFonts w:ascii="Courier New" w:hAnsi="Courier New"/>
          <w:spacing w:val="-60"/>
          <w:sz w:val="20"/>
        </w:rPr>
        <w:t xml:space="preserve"> </w:t>
      </w:r>
      <w:r>
        <w:rPr>
          <w:sz w:val="24"/>
        </w:rPr>
        <w:t>and</w:t>
      </w:r>
      <w:r>
        <w:rPr>
          <w:spacing w:val="-2"/>
          <w:sz w:val="24"/>
        </w:rPr>
        <w:t xml:space="preserve"> </w:t>
      </w:r>
      <w:r>
        <w:rPr>
          <w:rFonts w:ascii="Courier New" w:hAnsi="Courier New"/>
          <w:spacing w:val="-2"/>
          <w:sz w:val="20"/>
        </w:rPr>
        <w:t>pop()</w:t>
      </w:r>
      <w:r>
        <w:rPr>
          <w:spacing w:val="-2"/>
          <w:sz w:val="24"/>
        </w:rPr>
        <w:t>.</w:t>
      </w:r>
    </w:p>
    <w:p w14:paraId="04609AE8" w14:textId="77777777" w:rsidR="00AF07FA" w:rsidRDefault="00AF07FA">
      <w:pPr>
        <w:pStyle w:val="BodyText"/>
        <w:spacing w:before="4"/>
      </w:pPr>
    </w:p>
    <w:p w14:paraId="09236DE2" w14:textId="77777777" w:rsidR="00AF07FA" w:rsidRDefault="004C7468">
      <w:pPr>
        <w:pStyle w:val="Heading1"/>
        <w:ind w:left="525"/>
      </w:pPr>
      <w:r>
        <w:rPr>
          <w:spacing w:val="-2"/>
        </w:rPr>
        <w:t>PROGRAM:</w:t>
      </w:r>
    </w:p>
    <w:p w14:paraId="2F3B2D89" w14:textId="77777777" w:rsidR="00AF07FA" w:rsidRDefault="004C7468">
      <w:pPr>
        <w:pStyle w:val="BodyText"/>
        <w:spacing w:before="10"/>
        <w:rPr>
          <w:b/>
          <w:sz w:val="4"/>
        </w:rPr>
      </w:pPr>
      <w:r>
        <w:rPr>
          <w:b/>
          <w:noProof/>
          <w:sz w:val="4"/>
        </w:rPr>
        <w:drawing>
          <wp:anchor distT="0" distB="0" distL="0" distR="0" simplePos="0" relativeHeight="251654144" behindDoc="1" locked="0" layoutInCell="1" allowOverlap="1" wp14:anchorId="6DCCF67E" wp14:editId="6B19211A">
            <wp:simplePos x="0" y="0"/>
            <wp:positionH relativeFrom="page">
              <wp:posOffset>513080</wp:posOffset>
            </wp:positionH>
            <wp:positionV relativeFrom="paragraph">
              <wp:posOffset>50800</wp:posOffset>
            </wp:positionV>
            <wp:extent cx="6605270" cy="452437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stretch>
                      <a:fillRect/>
                    </a:stretch>
                  </pic:blipFill>
                  <pic:spPr>
                    <a:xfrm>
                      <a:off x="0" y="0"/>
                      <a:ext cx="6605316" cy="4524565"/>
                    </a:xfrm>
                    <a:prstGeom prst="rect">
                      <a:avLst/>
                    </a:prstGeom>
                  </pic:spPr>
                </pic:pic>
              </a:graphicData>
            </a:graphic>
          </wp:anchor>
        </w:drawing>
      </w:r>
    </w:p>
    <w:p w14:paraId="0C4E9E58" w14:textId="77777777" w:rsidR="00AF07FA" w:rsidRDefault="00AF07FA">
      <w:pPr>
        <w:pStyle w:val="BodyText"/>
        <w:rPr>
          <w:b/>
        </w:rPr>
      </w:pPr>
    </w:p>
    <w:p w14:paraId="3F1D5D27" w14:textId="77777777" w:rsidR="00AF07FA" w:rsidRDefault="00AF07FA">
      <w:pPr>
        <w:pStyle w:val="BodyText"/>
        <w:spacing w:before="127"/>
        <w:rPr>
          <w:b/>
        </w:rPr>
      </w:pPr>
    </w:p>
    <w:p w14:paraId="648B6A12" w14:textId="77777777" w:rsidR="00AF07FA" w:rsidRDefault="004C7468">
      <w:pPr>
        <w:pStyle w:val="ListParagraph"/>
        <w:numPr>
          <w:ilvl w:val="0"/>
          <w:numId w:val="8"/>
        </w:numPr>
        <w:tabs>
          <w:tab w:val="left" w:pos="1062"/>
        </w:tabs>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53712AA0" w14:textId="77777777" w:rsidR="00AF07FA" w:rsidRDefault="004C7468">
      <w:pPr>
        <w:pStyle w:val="ListParagraph"/>
        <w:numPr>
          <w:ilvl w:val="0"/>
          <w:numId w:val="8"/>
        </w:numPr>
        <w:tabs>
          <w:tab w:val="left" w:pos="1062"/>
        </w:tabs>
        <w:spacing w:before="22"/>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377D2028" w14:textId="77777777" w:rsidR="00AF07FA" w:rsidRDefault="004C7468">
      <w:pPr>
        <w:pStyle w:val="ListParagraph"/>
        <w:numPr>
          <w:ilvl w:val="0"/>
          <w:numId w:val="8"/>
        </w:numPr>
        <w:tabs>
          <w:tab w:val="left" w:pos="1062"/>
        </w:tabs>
        <w:spacing w:before="23"/>
        <w:ind w:left="1062" w:hanging="357"/>
      </w:pPr>
      <w:r>
        <w:rPr>
          <w:b/>
        </w:rPr>
        <w:t>Deploy:</w:t>
      </w:r>
      <w:r>
        <w:rPr>
          <w:b/>
          <w:spacing w:val="-5"/>
        </w:rPr>
        <w:t xml:space="preserve"> </w:t>
      </w:r>
      <w:r>
        <w:t>Use</w:t>
      </w:r>
      <w:r>
        <w:rPr>
          <w:spacing w:val="-2"/>
        </w:rPr>
        <w:t xml:space="preserve"> </w:t>
      </w:r>
      <w:r>
        <w:t>Remix</w:t>
      </w:r>
      <w:r>
        <w:rPr>
          <w:spacing w:val="-3"/>
        </w:rPr>
        <w:t xml:space="preserve"> </w:t>
      </w:r>
      <w:r>
        <w:t>to</w:t>
      </w:r>
      <w:r>
        <w:rPr>
          <w:spacing w:val="-5"/>
        </w:rPr>
        <w:t xml:space="preserve"> </w:t>
      </w:r>
      <w:r>
        <w:t>compile</w:t>
      </w:r>
      <w:r>
        <w:rPr>
          <w:spacing w:val="-3"/>
        </w:rPr>
        <w:t xml:space="preserve"> </w:t>
      </w:r>
      <w:r>
        <w:t>and</w:t>
      </w:r>
      <w:r>
        <w:rPr>
          <w:spacing w:val="-2"/>
        </w:rPr>
        <w:t xml:space="preserve"> deploy</w:t>
      </w:r>
    </w:p>
    <w:p w14:paraId="564764D0" w14:textId="77777777" w:rsidR="00AF07FA" w:rsidRDefault="00AF07FA">
      <w:pPr>
        <w:pStyle w:val="BodyText"/>
        <w:spacing w:before="24"/>
        <w:rPr>
          <w:sz w:val="22"/>
        </w:rPr>
      </w:pPr>
    </w:p>
    <w:p w14:paraId="0BF367F1" w14:textId="77777777" w:rsidR="00AF07FA" w:rsidRDefault="004C7468">
      <w:pPr>
        <w:pStyle w:val="ListParagraph"/>
        <w:numPr>
          <w:ilvl w:val="0"/>
          <w:numId w:val="9"/>
        </w:numPr>
        <w:tabs>
          <w:tab w:val="left" w:pos="1145"/>
        </w:tabs>
        <w:spacing w:line="284" w:lineRule="exact"/>
        <w:rPr>
          <w:sz w:val="24"/>
        </w:rPr>
      </w:pPr>
      <w:r>
        <w:rPr>
          <w:b/>
          <w:sz w:val="24"/>
        </w:rPr>
        <w:t>Check</w:t>
      </w:r>
      <w:r>
        <w:rPr>
          <w:b/>
          <w:spacing w:val="-7"/>
          <w:sz w:val="24"/>
        </w:rPr>
        <w:t xml:space="preserve"> </w:t>
      </w:r>
      <w:r>
        <w:rPr>
          <w:b/>
          <w:sz w:val="24"/>
        </w:rPr>
        <w:t>Static</w:t>
      </w:r>
      <w:r>
        <w:rPr>
          <w:b/>
          <w:spacing w:val="-3"/>
          <w:sz w:val="24"/>
        </w:rPr>
        <w:t xml:space="preserve"> </w:t>
      </w:r>
      <w:r>
        <w:rPr>
          <w:b/>
          <w:sz w:val="24"/>
        </w:rPr>
        <w:t>Array</w:t>
      </w:r>
      <w:r>
        <w:rPr>
          <w:b/>
          <w:spacing w:val="-2"/>
          <w:sz w:val="24"/>
        </w:rPr>
        <w:t xml:space="preserve"> </w:t>
      </w:r>
      <w:r>
        <w:rPr>
          <w:sz w:val="24"/>
        </w:rPr>
        <w:t>–</w:t>
      </w:r>
      <w:r>
        <w:rPr>
          <w:spacing w:val="-3"/>
          <w:sz w:val="24"/>
        </w:rPr>
        <w:t xml:space="preserve"> </w:t>
      </w:r>
      <w:r>
        <w:rPr>
          <w:sz w:val="24"/>
        </w:rPr>
        <w:t>Call</w:t>
      </w:r>
      <w:r>
        <w:rPr>
          <w:spacing w:val="-2"/>
          <w:sz w:val="24"/>
        </w:rPr>
        <w:t xml:space="preserve"> </w:t>
      </w:r>
      <w:r>
        <w:rPr>
          <w:rFonts w:ascii="Courier New" w:hAnsi="Courier New"/>
          <w:sz w:val="20"/>
        </w:rPr>
        <w:t>staticArray(index)</w:t>
      </w:r>
      <w:r>
        <w:rPr>
          <w:rFonts w:ascii="Courier New" w:hAnsi="Courier New"/>
          <w:spacing w:val="-60"/>
          <w:sz w:val="20"/>
        </w:rPr>
        <w:t xml:space="preserve"> </w:t>
      </w:r>
      <w:r>
        <w:rPr>
          <w:sz w:val="24"/>
        </w:rPr>
        <w:t>to</w:t>
      </w:r>
      <w:r>
        <w:rPr>
          <w:spacing w:val="-3"/>
          <w:sz w:val="24"/>
        </w:rPr>
        <w:t xml:space="preserve"> </w:t>
      </w:r>
      <w:r>
        <w:rPr>
          <w:sz w:val="24"/>
        </w:rPr>
        <w:t>get</w:t>
      </w:r>
      <w:r>
        <w:rPr>
          <w:spacing w:val="-3"/>
          <w:sz w:val="24"/>
        </w:rPr>
        <w:t xml:space="preserve"> </w:t>
      </w:r>
      <w:r>
        <w:rPr>
          <w:sz w:val="24"/>
        </w:rPr>
        <w:t>a</w:t>
      </w:r>
      <w:r>
        <w:rPr>
          <w:spacing w:val="-4"/>
          <w:sz w:val="24"/>
        </w:rPr>
        <w:t xml:space="preserve"> </w:t>
      </w:r>
      <w:r>
        <w:rPr>
          <w:spacing w:val="-2"/>
          <w:sz w:val="24"/>
        </w:rPr>
        <w:t>value.</w:t>
      </w:r>
    </w:p>
    <w:p w14:paraId="13E73D01" w14:textId="77777777" w:rsidR="00AF07FA" w:rsidRDefault="004C7468">
      <w:pPr>
        <w:pStyle w:val="ListParagraph"/>
        <w:numPr>
          <w:ilvl w:val="0"/>
          <w:numId w:val="9"/>
        </w:numPr>
        <w:tabs>
          <w:tab w:val="left" w:pos="1145"/>
        </w:tabs>
        <w:spacing w:line="284" w:lineRule="exact"/>
        <w:rPr>
          <w:sz w:val="24"/>
        </w:rPr>
      </w:pPr>
      <w:r>
        <w:rPr>
          <w:b/>
          <w:sz w:val="24"/>
        </w:rPr>
        <w:t>Add</w:t>
      </w:r>
      <w:r>
        <w:rPr>
          <w:b/>
          <w:spacing w:val="-2"/>
          <w:sz w:val="24"/>
        </w:rPr>
        <w:t xml:space="preserve"> </w:t>
      </w:r>
      <w:r>
        <w:rPr>
          <w:b/>
          <w:sz w:val="24"/>
        </w:rPr>
        <w:t>to</w:t>
      </w:r>
      <w:r>
        <w:rPr>
          <w:b/>
          <w:spacing w:val="-3"/>
          <w:sz w:val="24"/>
        </w:rPr>
        <w:t xml:space="preserve"> </w:t>
      </w:r>
      <w:r>
        <w:rPr>
          <w:b/>
          <w:sz w:val="24"/>
        </w:rPr>
        <w:t>Dynamic</w:t>
      </w:r>
      <w:r>
        <w:rPr>
          <w:b/>
          <w:spacing w:val="-3"/>
          <w:sz w:val="24"/>
        </w:rPr>
        <w:t xml:space="preserve"> </w:t>
      </w:r>
      <w:r>
        <w:rPr>
          <w:b/>
          <w:sz w:val="24"/>
        </w:rPr>
        <w:t>Array</w:t>
      </w:r>
      <w:r>
        <w:rPr>
          <w:b/>
          <w:spacing w:val="-1"/>
          <w:sz w:val="24"/>
        </w:rPr>
        <w:t xml:space="preserve"> </w:t>
      </w:r>
      <w:r>
        <w:rPr>
          <w:sz w:val="24"/>
        </w:rPr>
        <w:t>–</w:t>
      </w:r>
      <w:r>
        <w:rPr>
          <w:spacing w:val="-3"/>
          <w:sz w:val="24"/>
        </w:rPr>
        <w:t xml:space="preserve"> </w:t>
      </w:r>
      <w:r>
        <w:rPr>
          <w:sz w:val="24"/>
        </w:rPr>
        <w:t>Use</w:t>
      </w:r>
      <w:r>
        <w:rPr>
          <w:spacing w:val="-5"/>
          <w:sz w:val="24"/>
        </w:rPr>
        <w:t xml:space="preserve"> </w:t>
      </w:r>
      <w:r>
        <w:rPr>
          <w:rFonts w:ascii="Courier New" w:hAnsi="Courier New"/>
          <w:sz w:val="20"/>
        </w:rPr>
        <w:t>addElement(value)</w:t>
      </w:r>
      <w:r>
        <w:rPr>
          <w:sz w:val="24"/>
        </w:rPr>
        <w:t>,</w:t>
      </w:r>
      <w:r>
        <w:rPr>
          <w:spacing w:val="-2"/>
          <w:sz w:val="24"/>
        </w:rPr>
        <w:t xml:space="preserve"> </w:t>
      </w:r>
      <w:r>
        <w:rPr>
          <w:sz w:val="24"/>
        </w:rPr>
        <w:t>then</w:t>
      </w:r>
      <w:r>
        <w:rPr>
          <w:spacing w:val="-3"/>
          <w:sz w:val="24"/>
        </w:rPr>
        <w:t xml:space="preserve"> </w:t>
      </w:r>
      <w:r>
        <w:rPr>
          <w:sz w:val="24"/>
        </w:rPr>
        <w:t>verify</w:t>
      </w:r>
      <w:r>
        <w:rPr>
          <w:spacing w:val="-3"/>
          <w:sz w:val="24"/>
        </w:rPr>
        <w:t xml:space="preserve"> </w:t>
      </w:r>
      <w:r>
        <w:rPr>
          <w:spacing w:val="-4"/>
          <w:sz w:val="24"/>
        </w:rPr>
        <w:t>with</w:t>
      </w:r>
    </w:p>
    <w:p w14:paraId="291C0889" w14:textId="77777777" w:rsidR="00AF07FA" w:rsidRDefault="004C7468">
      <w:pPr>
        <w:spacing w:before="2" w:line="284" w:lineRule="exact"/>
        <w:ind w:left="1145"/>
        <w:rPr>
          <w:sz w:val="24"/>
        </w:rPr>
      </w:pPr>
      <w:r>
        <w:rPr>
          <w:rFonts w:ascii="Courier New"/>
          <w:spacing w:val="-2"/>
          <w:sz w:val="20"/>
        </w:rPr>
        <w:t>getDynamicElement(index)</w:t>
      </w:r>
      <w:r>
        <w:rPr>
          <w:spacing w:val="-2"/>
          <w:sz w:val="24"/>
        </w:rPr>
        <w:t>.</w:t>
      </w:r>
    </w:p>
    <w:p w14:paraId="338039F3" w14:textId="77777777" w:rsidR="00AF07FA" w:rsidRDefault="004C7468">
      <w:pPr>
        <w:pStyle w:val="ListParagraph"/>
        <w:numPr>
          <w:ilvl w:val="0"/>
          <w:numId w:val="9"/>
        </w:numPr>
        <w:tabs>
          <w:tab w:val="left" w:pos="1145"/>
        </w:tabs>
        <w:spacing w:line="284" w:lineRule="exact"/>
        <w:rPr>
          <w:sz w:val="24"/>
        </w:rPr>
      </w:pPr>
      <w:r>
        <w:rPr>
          <w:b/>
          <w:sz w:val="24"/>
        </w:rPr>
        <w:t>Check</w:t>
      </w:r>
      <w:r>
        <w:rPr>
          <w:b/>
          <w:spacing w:val="-1"/>
          <w:sz w:val="24"/>
        </w:rPr>
        <w:t xml:space="preserve"> </w:t>
      </w:r>
      <w:r>
        <w:rPr>
          <w:b/>
          <w:sz w:val="24"/>
        </w:rPr>
        <w:t>Dynamic</w:t>
      </w:r>
      <w:r>
        <w:rPr>
          <w:b/>
          <w:spacing w:val="-1"/>
          <w:sz w:val="24"/>
        </w:rPr>
        <w:t xml:space="preserve"> </w:t>
      </w:r>
      <w:r>
        <w:rPr>
          <w:b/>
          <w:sz w:val="24"/>
        </w:rPr>
        <w:t>Array</w:t>
      </w:r>
      <w:r>
        <w:rPr>
          <w:b/>
          <w:spacing w:val="1"/>
          <w:sz w:val="24"/>
        </w:rPr>
        <w:t xml:space="preserve"> </w:t>
      </w:r>
      <w:r>
        <w:rPr>
          <w:b/>
          <w:sz w:val="24"/>
        </w:rPr>
        <w:t xml:space="preserve">Length </w:t>
      </w:r>
      <w:r>
        <w:rPr>
          <w:sz w:val="24"/>
        </w:rPr>
        <w:t>–</w:t>
      </w:r>
      <w:r>
        <w:rPr>
          <w:spacing w:val="-1"/>
          <w:sz w:val="24"/>
        </w:rPr>
        <w:t xml:space="preserve"> </w:t>
      </w:r>
      <w:r>
        <w:rPr>
          <w:sz w:val="24"/>
        </w:rPr>
        <w:t xml:space="preserve">Call </w:t>
      </w:r>
      <w:r>
        <w:rPr>
          <w:rFonts w:ascii="Courier New" w:hAnsi="Courier New"/>
          <w:spacing w:val="-2"/>
          <w:sz w:val="20"/>
        </w:rPr>
        <w:t>getDynamicArrayLength()</w:t>
      </w:r>
      <w:r>
        <w:rPr>
          <w:spacing w:val="-2"/>
          <w:sz w:val="24"/>
        </w:rPr>
        <w:t>.</w:t>
      </w:r>
    </w:p>
    <w:p w14:paraId="593BF25F" w14:textId="77777777" w:rsidR="00AF07FA" w:rsidRDefault="00AF07FA">
      <w:pPr>
        <w:pStyle w:val="ListParagraph"/>
        <w:spacing w:line="284" w:lineRule="exact"/>
        <w:rPr>
          <w:sz w:val="24"/>
        </w:rPr>
        <w:sectPr w:rsidR="00AF07FA">
          <w:pgSz w:w="11920" w:h="16850"/>
          <w:pgMar w:top="600" w:right="566" w:bottom="1160" w:left="283" w:header="327" w:footer="942" w:gutter="0"/>
          <w:pgBorders w:offsetFrom="page">
            <w:top w:val="single" w:sz="24" w:space="31" w:color="000000"/>
            <w:left w:val="single" w:sz="24" w:space="30" w:color="000000"/>
            <w:bottom w:val="single" w:sz="24" w:space="31" w:color="000000"/>
            <w:right w:val="single" w:sz="24" w:space="30" w:color="000000"/>
          </w:pgBorders>
          <w:cols w:space="720"/>
        </w:sectPr>
      </w:pPr>
    </w:p>
    <w:p w14:paraId="6BCE1135" w14:textId="77777777" w:rsidR="00AF07FA" w:rsidRDefault="00AF07FA">
      <w:pPr>
        <w:pStyle w:val="BodyText"/>
        <w:spacing w:before="13"/>
      </w:pPr>
    </w:p>
    <w:p w14:paraId="5B771144" w14:textId="77777777" w:rsidR="00AF07FA" w:rsidRDefault="004C7468">
      <w:pPr>
        <w:pStyle w:val="ListParagraph"/>
        <w:numPr>
          <w:ilvl w:val="0"/>
          <w:numId w:val="9"/>
        </w:numPr>
        <w:tabs>
          <w:tab w:val="left" w:pos="1145"/>
        </w:tabs>
        <w:spacing w:before="1"/>
        <w:rPr>
          <w:sz w:val="24"/>
        </w:rPr>
      </w:pPr>
      <w:r>
        <w:rPr>
          <w:b/>
          <w:sz w:val="24"/>
        </w:rPr>
        <w:t>Remove</w:t>
      </w:r>
      <w:r>
        <w:rPr>
          <w:b/>
          <w:spacing w:val="-6"/>
          <w:sz w:val="24"/>
        </w:rPr>
        <w:t xml:space="preserve"> </w:t>
      </w:r>
      <w:r>
        <w:rPr>
          <w:b/>
          <w:sz w:val="24"/>
        </w:rPr>
        <w:t>Last</w:t>
      </w:r>
      <w:r>
        <w:rPr>
          <w:b/>
          <w:spacing w:val="-3"/>
          <w:sz w:val="24"/>
        </w:rPr>
        <w:t xml:space="preserve"> </w:t>
      </w:r>
      <w:r>
        <w:rPr>
          <w:b/>
          <w:sz w:val="24"/>
        </w:rPr>
        <w:t>Element</w:t>
      </w:r>
      <w:r>
        <w:rPr>
          <w:b/>
          <w:spacing w:val="-1"/>
          <w:sz w:val="24"/>
        </w:rPr>
        <w:t xml:space="preserve"> </w:t>
      </w:r>
      <w:r>
        <w:rPr>
          <w:sz w:val="24"/>
        </w:rPr>
        <w:t>–</w:t>
      </w:r>
      <w:r>
        <w:rPr>
          <w:spacing w:val="-3"/>
          <w:sz w:val="24"/>
        </w:rPr>
        <w:t xml:space="preserve"> </w:t>
      </w:r>
      <w:r>
        <w:rPr>
          <w:sz w:val="24"/>
        </w:rPr>
        <w:t>Use</w:t>
      </w:r>
      <w:r>
        <w:rPr>
          <w:spacing w:val="-4"/>
          <w:sz w:val="24"/>
        </w:rPr>
        <w:t xml:space="preserve"> </w:t>
      </w:r>
      <w:r>
        <w:rPr>
          <w:rFonts w:ascii="Courier New" w:hAnsi="Courier New"/>
          <w:sz w:val="20"/>
        </w:rPr>
        <w:t>removeElement()</w:t>
      </w:r>
      <w:r>
        <w:rPr>
          <w:sz w:val="24"/>
        </w:rPr>
        <w:t>,</w:t>
      </w:r>
      <w:r>
        <w:rPr>
          <w:spacing w:val="-1"/>
          <w:sz w:val="24"/>
        </w:rPr>
        <w:t xml:space="preserve"> </w:t>
      </w:r>
      <w:r>
        <w:rPr>
          <w:sz w:val="24"/>
        </w:rPr>
        <w:t>then</w:t>
      </w:r>
      <w:r>
        <w:rPr>
          <w:spacing w:val="-2"/>
          <w:sz w:val="24"/>
        </w:rPr>
        <w:t xml:space="preserve"> </w:t>
      </w:r>
      <w:r>
        <w:rPr>
          <w:sz w:val="24"/>
        </w:rPr>
        <w:t>check</w:t>
      </w:r>
      <w:r>
        <w:rPr>
          <w:spacing w:val="-3"/>
          <w:sz w:val="24"/>
        </w:rPr>
        <w:t xml:space="preserve"> </w:t>
      </w:r>
      <w:r>
        <w:rPr>
          <w:sz w:val="24"/>
        </w:rPr>
        <w:t>length</w:t>
      </w:r>
      <w:r>
        <w:rPr>
          <w:spacing w:val="-2"/>
          <w:sz w:val="24"/>
        </w:rPr>
        <w:t xml:space="preserve"> again.</w:t>
      </w:r>
    </w:p>
    <w:p w14:paraId="01DE5704" w14:textId="77777777" w:rsidR="00AF07FA" w:rsidRDefault="00AF07FA">
      <w:pPr>
        <w:pStyle w:val="BodyText"/>
        <w:spacing w:before="4"/>
      </w:pPr>
    </w:p>
    <w:p w14:paraId="49BCEADA" w14:textId="77777777" w:rsidR="00AF07FA" w:rsidRDefault="004C7468">
      <w:pPr>
        <w:pStyle w:val="Heading2"/>
        <w:rPr>
          <w:rFonts w:ascii="Times New Roman"/>
        </w:rPr>
      </w:pPr>
      <w:r>
        <w:rPr>
          <w:rFonts w:ascii="Times New Roman"/>
          <w:spacing w:val="-2"/>
        </w:rPr>
        <w:t>Outcome:</w:t>
      </w:r>
    </w:p>
    <w:p w14:paraId="6F8A8217" w14:textId="77777777" w:rsidR="00AF07FA" w:rsidRDefault="00AF07FA">
      <w:pPr>
        <w:pStyle w:val="BodyText"/>
        <w:spacing w:before="5"/>
        <w:rPr>
          <w:b/>
        </w:rPr>
      </w:pPr>
    </w:p>
    <w:p w14:paraId="2FAD957B" w14:textId="77777777" w:rsidR="00AF07FA" w:rsidRDefault="004C7468">
      <w:pPr>
        <w:pStyle w:val="ListParagraph"/>
        <w:numPr>
          <w:ilvl w:val="1"/>
          <w:numId w:val="9"/>
        </w:numPr>
        <w:tabs>
          <w:tab w:val="left" w:pos="1145"/>
        </w:tabs>
        <w:rPr>
          <w:sz w:val="24"/>
        </w:rPr>
      </w:pPr>
      <w:r>
        <w:rPr>
          <w:sz w:val="24"/>
        </w:rPr>
        <w:t>Static</w:t>
      </w:r>
      <w:r>
        <w:rPr>
          <w:spacing w:val="-2"/>
          <w:sz w:val="24"/>
        </w:rPr>
        <w:t xml:space="preserve"> </w:t>
      </w:r>
      <w:r>
        <w:rPr>
          <w:sz w:val="24"/>
        </w:rPr>
        <w:t>array</w:t>
      </w:r>
      <w:r>
        <w:rPr>
          <w:spacing w:val="-2"/>
          <w:sz w:val="24"/>
        </w:rPr>
        <w:t xml:space="preserve"> </w:t>
      </w:r>
      <w:r>
        <w:rPr>
          <w:sz w:val="24"/>
        </w:rPr>
        <w:t>remains</w:t>
      </w:r>
      <w:r>
        <w:rPr>
          <w:spacing w:val="-1"/>
          <w:sz w:val="24"/>
        </w:rPr>
        <w:t xml:space="preserve"> </w:t>
      </w:r>
      <w:r>
        <w:rPr>
          <w:spacing w:val="-2"/>
          <w:sz w:val="24"/>
        </w:rPr>
        <w:t>unchanged.</w:t>
      </w:r>
    </w:p>
    <w:p w14:paraId="314C6388" w14:textId="77777777" w:rsidR="00AF07FA" w:rsidRDefault="004C7468">
      <w:pPr>
        <w:pStyle w:val="ListParagraph"/>
        <w:numPr>
          <w:ilvl w:val="1"/>
          <w:numId w:val="9"/>
        </w:numPr>
        <w:tabs>
          <w:tab w:val="left" w:pos="1145"/>
        </w:tabs>
        <w:spacing w:line="284" w:lineRule="exact"/>
        <w:rPr>
          <w:sz w:val="24"/>
        </w:rPr>
      </w:pPr>
      <w:r>
        <w:rPr>
          <w:sz w:val="24"/>
        </w:rPr>
        <w:t>Dynamic</w:t>
      </w:r>
      <w:r>
        <w:rPr>
          <w:spacing w:val="-5"/>
          <w:sz w:val="24"/>
        </w:rPr>
        <w:t xml:space="preserve"> </w:t>
      </w:r>
      <w:r>
        <w:rPr>
          <w:sz w:val="24"/>
        </w:rPr>
        <w:t>array</w:t>
      </w:r>
      <w:r>
        <w:rPr>
          <w:spacing w:val="-1"/>
          <w:sz w:val="24"/>
        </w:rPr>
        <w:t xml:space="preserve"> </w:t>
      </w:r>
      <w:r>
        <w:rPr>
          <w:sz w:val="24"/>
        </w:rPr>
        <w:t>grows</w:t>
      </w:r>
      <w:r>
        <w:rPr>
          <w:spacing w:val="-2"/>
          <w:sz w:val="24"/>
        </w:rPr>
        <w:t xml:space="preserve"> </w:t>
      </w:r>
      <w:r>
        <w:rPr>
          <w:sz w:val="24"/>
        </w:rPr>
        <w:t xml:space="preserve">with </w:t>
      </w:r>
      <w:r>
        <w:rPr>
          <w:rFonts w:ascii="Courier New" w:hAnsi="Courier New"/>
          <w:sz w:val="20"/>
        </w:rPr>
        <w:t>push()</w:t>
      </w:r>
      <w:r>
        <w:rPr>
          <w:rFonts w:ascii="Courier New" w:hAnsi="Courier New"/>
          <w:spacing w:val="-60"/>
          <w:sz w:val="20"/>
        </w:rPr>
        <w:t xml:space="preserve"> </w:t>
      </w:r>
      <w:r>
        <w:rPr>
          <w:sz w:val="24"/>
        </w:rPr>
        <w:t>and</w:t>
      </w:r>
      <w:r>
        <w:rPr>
          <w:spacing w:val="-2"/>
          <w:sz w:val="24"/>
        </w:rPr>
        <w:t xml:space="preserve"> </w:t>
      </w:r>
      <w:r>
        <w:rPr>
          <w:sz w:val="24"/>
        </w:rPr>
        <w:t>shrinks</w:t>
      </w:r>
      <w:r>
        <w:rPr>
          <w:spacing w:val="-1"/>
          <w:sz w:val="24"/>
        </w:rPr>
        <w:t xml:space="preserve"> </w:t>
      </w:r>
      <w:r>
        <w:rPr>
          <w:sz w:val="24"/>
        </w:rPr>
        <w:t>with</w:t>
      </w:r>
      <w:r>
        <w:rPr>
          <w:spacing w:val="-2"/>
          <w:sz w:val="24"/>
        </w:rPr>
        <w:t xml:space="preserve"> </w:t>
      </w:r>
      <w:r>
        <w:rPr>
          <w:rFonts w:ascii="Courier New" w:hAnsi="Courier New"/>
          <w:spacing w:val="-2"/>
          <w:sz w:val="20"/>
        </w:rPr>
        <w:t>pop()</w:t>
      </w:r>
      <w:r>
        <w:rPr>
          <w:spacing w:val="-2"/>
          <w:sz w:val="24"/>
        </w:rPr>
        <w:t>.</w:t>
      </w:r>
    </w:p>
    <w:p w14:paraId="5A9315B2" w14:textId="77777777" w:rsidR="00AF07FA" w:rsidRDefault="004C7468">
      <w:pPr>
        <w:pStyle w:val="ListParagraph"/>
        <w:numPr>
          <w:ilvl w:val="1"/>
          <w:numId w:val="9"/>
        </w:numPr>
        <w:tabs>
          <w:tab w:val="left" w:pos="1145"/>
        </w:tabs>
        <w:spacing w:line="276" w:lineRule="exact"/>
        <w:rPr>
          <w:lang w:val="en-IN"/>
        </w:rPr>
      </w:pPr>
      <w:r>
        <w:rPr>
          <w:sz w:val="24"/>
        </w:rPr>
        <w:t>Retrieved</w:t>
      </w:r>
      <w:r>
        <w:rPr>
          <w:spacing w:val="-1"/>
          <w:sz w:val="24"/>
        </w:rPr>
        <w:t xml:space="preserve"> </w:t>
      </w:r>
      <w:r>
        <w:rPr>
          <w:sz w:val="24"/>
        </w:rPr>
        <w:t>values</w:t>
      </w:r>
      <w:r>
        <w:rPr>
          <w:spacing w:val="-1"/>
          <w:sz w:val="24"/>
        </w:rPr>
        <w:t xml:space="preserve"> </w:t>
      </w:r>
      <w:r>
        <w:rPr>
          <w:sz w:val="24"/>
        </w:rPr>
        <w:t>match</w:t>
      </w:r>
      <w:r>
        <w:rPr>
          <w:spacing w:val="-1"/>
          <w:sz w:val="24"/>
        </w:rPr>
        <w:t xml:space="preserve"> </w:t>
      </w:r>
      <w:r>
        <w:rPr>
          <w:sz w:val="24"/>
        </w:rPr>
        <w:t>stored</w:t>
      </w:r>
      <w:r>
        <w:rPr>
          <w:spacing w:val="-1"/>
          <w:sz w:val="24"/>
        </w:rPr>
        <w:t xml:space="preserve"> </w:t>
      </w:r>
      <w:r>
        <w:rPr>
          <w:spacing w:val="-2"/>
          <w:sz w:val="24"/>
        </w:rPr>
        <w:t>values.</w:t>
      </w:r>
      <w:r>
        <w:rPr>
          <w:spacing w:val="-2"/>
        </w:rPr>
        <w:t>OUTPUT:</w:t>
      </w:r>
    </w:p>
    <w:p w14:paraId="57B43DD5" w14:textId="77777777" w:rsidR="00AF07FA" w:rsidRDefault="004C7468">
      <w:pPr>
        <w:pStyle w:val="ListParagraph"/>
        <w:tabs>
          <w:tab w:val="left" w:pos="1145"/>
        </w:tabs>
        <w:spacing w:line="276" w:lineRule="exact"/>
        <w:ind w:left="785" w:firstLine="0"/>
        <w:rPr>
          <w:lang w:val="en-IN"/>
        </w:rPr>
      </w:pPr>
      <w:r>
        <w:rPr>
          <w:spacing w:val="-2"/>
          <w:lang w:val="en-IN"/>
        </w:rPr>
        <w:t xml:space="preserve">                                                                  </w:t>
      </w:r>
    </w:p>
    <w:p w14:paraId="38B4EAFF" w14:textId="77777777" w:rsidR="00AF07FA" w:rsidRDefault="004C7468">
      <w:pPr>
        <w:pStyle w:val="Heading1"/>
        <w:ind w:left="0" w:firstLineChars="200" w:firstLine="482"/>
      </w:pPr>
      <w:r>
        <w:rPr>
          <w:lang w:val="en-IN"/>
        </w:rPr>
        <w:t xml:space="preserve"> </w:t>
      </w:r>
      <w:r>
        <w:rPr>
          <w:spacing w:val="-2"/>
        </w:rPr>
        <w:t>OUTPUT:</w:t>
      </w:r>
    </w:p>
    <w:p w14:paraId="0FA81194" w14:textId="77777777" w:rsidR="00AF07FA" w:rsidRDefault="004C7468">
      <w:pPr>
        <w:pStyle w:val="BodyText"/>
        <w:rPr>
          <w:b/>
          <w:lang w:val="en-IN"/>
        </w:rPr>
      </w:pPr>
      <w:r>
        <w:rPr>
          <w:b/>
          <w:lang w:val="en-IN"/>
        </w:rPr>
        <w:t xml:space="preserve">         </w:t>
      </w:r>
      <w:r>
        <w:rPr>
          <w:b/>
          <w:noProof/>
          <w:lang w:val="en-IN"/>
        </w:rPr>
        <w:drawing>
          <wp:inline distT="0" distB="0" distL="114300" distR="114300" wp14:anchorId="3E17E0DA" wp14:editId="3519CF28">
            <wp:extent cx="2453640" cy="3444240"/>
            <wp:effectExtent l="0" t="0" r="0" b="0"/>
            <wp:docPr id="94" name="Picture 94"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4.1"/>
                    <pic:cNvPicPr>
                      <a:picLocks noChangeAspect="1"/>
                    </pic:cNvPicPr>
                  </pic:nvPicPr>
                  <pic:blipFill>
                    <a:blip r:embed="rId24"/>
                    <a:stretch>
                      <a:fillRect/>
                    </a:stretch>
                  </pic:blipFill>
                  <pic:spPr>
                    <a:xfrm>
                      <a:off x="0" y="0"/>
                      <a:ext cx="2453640" cy="3444240"/>
                    </a:xfrm>
                    <a:prstGeom prst="rect">
                      <a:avLst/>
                    </a:prstGeom>
                  </pic:spPr>
                </pic:pic>
              </a:graphicData>
            </a:graphic>
          </wp:inline>
        </w:drawing>
      </w:r>
      <w:r>
        <w:rPr>
          <w:b/>
          <w:lang w:val="en-IN"/>
        </w:rPr>
        <w:t xml:space="preserve">  </w:t>
      </w:r>
      <w:r>
        <w:rPr>
          <w:b/>
          <w:noProof/>
          <w:lang w:val="en-IN"/>
        </w:rPr>
        <w:drawing>
          <wp:inline distT="0" distB="0" distL="114300" distR="114300" wp14:anchorId="3A2D01B5" wp14:editId="6BA73DDD">
            <wp:extent cx="2453640" cy="3520440"/>
            <wp:effectExtent l="0" t="0" r="0" b="0"/>
            <wp:docPr id="95" name="Picture 95"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4.2"/>
                    <pic:cNvPicPr>
                      <a:picLocks noChangeAspect="1"/>
                    </pic:cNvPicPr>
                  </pic:nvPicPr>
                  <pic:blipFill>
                    <a:blip r:embed="rId25"/>
                    <a:stretch>
                      <a:fillRect/>
                    </a:stretch>
                  </pic:blipFill>
                  <pic:spPr>
                    <a:xfrm>
                      <a:off x="0" y="0"/>
                      <a:ext cx="2453640" cy="3520440"/>
                    </a:xfrm>
                    <a:prstGeom prst="rect">
                      <a:avLst/>
                    </a:prstGeom>
                  </pic:spPr>
                </pic:pic>
              </a:graphicData>
            </a:graphic>
          </wp:inline>
        </w:drawing>
      </w:r>
      <w:r>
        <w:rPr>
          <w:b/>
          <w:lang w:val="en-IN"/>
        </w:rPr>
        <w:t xml:space="preserve">        </w:t>
      </w:r>
    </w:p>
    <w:p w14:paraId="3DB7258B" w14:textId="77777777" w:rsidR="00AF07FA" w:rsidRDefault="004C7468">
      <w:pPr>
        <w:pStyle w:val="BodyText"/>
        <w:rPr>
          <w:b/>
          <w:spacing w:val="-2"/>
        </w:rPr>
      </w:pPr>
      <w:r>
        <w:rPr>
          <w:b/>
          <w:lang w:val="en-IN"/>
        </w:rPr>
        <w:t xml:space="preserve">         </w:t>
      </w:r>
      <w:r>
        <w:rPr>
          <w:b/>
          <w:noProof/>
          <w:lang w:val="en-IN"/>
        </w:rPr>
        <w:drawing>
          <wp:inline distT="0" distB="0" distL="114300" distR="114300" wp14:anchorId="09FD4192" wp14:editId="53C9424C">
            <wp:extent cx="2560320" cy="2186940"/>
            <wp:effectExtent l="0" t="0" r="0" b="7620"/>
            <wp:docPr id="98" name="Picture 9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4.3"/>
                    <pic:cNvPicPr>
                      <a:picLocks noChangeAspect="1"/>
                    </pic:cNvPicPr>
                  </pic:nvPicPr>
                  <pic:blipFill>
                    <a:blip r:embed="rId26"/>
                    <a:stretch>
                      <a:fillRect/>
                    </a:stretch>
                  </pic:blipFill>
                  <pic:spPr>
                    <a:xfrm>
                      <a:off x="0" y="0"/>
                      <a:ext cx="2560320" cy="2186940"/>
                    </a:xfrm>
                    <a:prstGeom prst="rect">
                      <a:avLst/>
                    </a:prstGeom>
                  </pic:spPr>
                </pic:pic>
              </a:graphicData>
            </a:graphic>
          </wp:inline>
        </w:drawing>
      </w:r>
    </w:p>
    <w:p w14:paraId="362829FA" w14:textId="77777777" w:rsidR="00AF07FA" w:rsidRDefault="004C7468">
      <w:pPr>
        <w:spacing w:before="1"/>
        <w:ind w:left="425"/>
        <w:rPr>
          <w:b/>
          <w:sz w:val="24"/>
        </w:rPr>
      </w:pPr>
      <w:r>
        <w:rPr>
          <w:b/>
          <w:spacing w:val="-2"/>
          <w:sz w:val="24"/>
        </w:rPr>
        <w:t>RESULT:</w:t>
      </w:r>
    </w:p>
    <w:p w14:paraId="3DDF258D" w14:textId="77777777" w:rsidR="00AF07FA" w:rsidRDefault="00AF07FA">
      <w:pPr>
        <w:pStyle w:val="BodyText"/>
        <w:spacing w:before="4"/>
        <w:rPr>
          <w:b/>
        </w:rPr>
      </w:pPr>
    </w:p>
    <w:p w14:paraId="34B061DF" w14:textId="77777777" w:rsidR="00AF07FA" w:rsidRDefault="004C7468">
      <w:pPr>
        <w:pStyle w:val="BodyText"/>
        <w:spacing w:before="1"/>
        <w:ind w:left="425" w:right="370"/>
      </w:pPr>
      <w:r>
        <w:t>The</w:t>
      </w:r>
      <w:r>
        <w:rPr>
          <w:spacing w:val="-4"/>
        </w:rPr>
        <w:t xml:space="preserve"> </w:t>
      </w:r>
      <w:r>
        <w:t>Solidity</w:t>
      </w:r>
      <w:r>
        <w:rPr>
          <w:spacing w:val="-2"/>
        </w:rPr>
        <w:t xml:space="preserve"> </w:t>
      </w:r>
      <w:r>
        <w:t>smart</w:t>
      </w:r>
      <w:r>
        <w:rPr>
          <w:spacing w:val="-2"/>
        </w:rPr>
        <w:t xml:space="preserve"> </w:t>
      </w:r>
      <w:r>
        <w:t>contract</w:t>
      </w:r>
      <w:r>
        <w:rPr>
          <w:spacing w:val="-2"/>
        </w:rPr>
        <w:t xml:space="preserve"> </w:t>
      </w:r>
      <w:r>
        <w:t>for</w:t>
      </w:r>
      <w:r>
        <w:rPr>
          <w:spacing w:val="-1"/>
        </w:rPr>
        <w:t xml:space="preserve"> </w:t>
      </w:r>
      <w:r>
        <w:rPr>
          <w:b/>
        </w:rPr>
        <w:t>Static</w:t>
      </w:r>
      <w:r>
        <w:rPr>
          <w:b/>
          <w:spacing w:val="-1"/>
        </w:rPr>
        <w:t xml:space="preserve"> </w:t>
      </w:r>
      <w:r>
        <w:rPr>
          <w:b/>
        </w:rPr>
        <w:t>&amp;</w:t>
      </w:r>
      <w:r>
        <w:rPr>
          <w:b/>
          <w:spacing w:val="-3"/>
        </w:rPr>
        <w:t xml:space="preserve"> </w:t>
      </w:r>
      <w:r>
        <w:rPr>
          <w:b/>
        </w:rPr>
        <w:t>Dynamic</w:t>
      </w:r>
      <w:r>
        <w:rPr>
          <w:b/>
          <w:spacing w:val="-2"/>
        </w:rPr>
        <w:t xml:space="preserve"> </w:t>
      </w:r>
      <w:r>
        <w:rPr>
          <w:b/>
        </w:rPr>
        <w:t>Arrays</w:t>
      </w:r>
      <w:r>
        <w:rPr>
          <w:b/>
          <w:spacing w:val="-1"/>
        </w:rPr>
        <w:t xml:space="preserve"> </w:t>
      </w:r>
      <w:r>
        <w:t>was</w:t>
      </w:r>
      <w:r>
        <w:rPr>
          <w:spacing w:val="-2"/>
        </w:rPr>
        <w:t xml:space="preserve"> </w:t>
      </w:r>
      <w:r>
        <w:t>successfully</w:t>
      </w:r>
      <w:r>
        <w:rPr>
          <w:spacing w:val="-2"/>
        </w:rPr>
        <w:t xml:space="preserve"> </w:t>
      </w:r>
      <w:r>
        <w:t>compiled</w:t>
      </w:r>
      <w:r>
        <w:rPr>
          <w:spacing w:val="-2"/>
        </w:rPr>
        <w:t xml:space="preserve"> </w:t>
      </w:r>
      <w:r>
        <w:t>and</w:t>
      </w:r>
      <w:r>
        <w:rPr>
          <w:spacing w:val="-2"/>
        </w:rPr>
        <w:t xml:space="preserve"> </w:t>
      </w:r>
      <w:r>
        <w:t>deployed</w:t>
      </w:r>
      <w:r>
        <w:rPr>
          <w:spacing w:val="-2"/>
        </w:rPr>
        <w:t xml:space="preserve"> </w:t>
      </w:r>
      <w:r>
        <w:t>in</w:t>
      </w:r>
      <w:r>
        <w:rPr>
          <w:spacing w:val="-2"/>
        </w:rPr>
        <w:t xml:space="preserve"> </w:t>
      </w:r>
      <w:r>
        <w:t xml:space="preserve">the Remix Ethereum IDE. Upon execution of functions handling both arrays with valid inputs, the contract correctly performed operations such as element insertion, retrieval, length calculation, and element </w:t>
      </w:r>
      <w:r>
        <w:rPr>
          <w:spacing w:val="-2"/>
        </w:rPr>
        <w:t>removal.</w:t>
      </w:r>
    </w:p>
    <w:p w14:paraId="6DA78512" w14:textId="77777777" w:rsidR="00AF07FA" w:rsidRDefault="004C7468">
      <w:pPr>
        <w:pStyle w:val="ListParagraph"/>
        <w:numPr>
          <w:ilvl w:val="1"/>
          <w:numId w:val="9"/>
        </w:numPr>
        <w:tabs>
          <w:tab w:val="left" w:pos="1145"/>
        </w:tabs>
        <w:rPr>
          <w:sz w:val="24"/>
        </w:rPr>
      </w:pPr>
      <w:r>
        <w:rPr>
          <w:sz w:val="24"/>
        </w:rPr>
        <w:t>The</w:t>
      </w:r>
      <w:r>
        <w:rPr>
          <w:spacing w:val="-3"/>
          <w:sz w:val="24"/>
        </w:rPr>
        <w:t xml:space="preserve"> </w:t>
      </w:r>
      <w:r>
        <w:rPr>
          <w:b/>
          <w:sz w:val="24"/>
        </w:rPr>
        <w:t>static</w:t>
      </w:r>
      <w:r>
        <w:rPr>
          <w:b/>
          <w:spacing w:val="-1"/>
          <w:sz w:val="24"/>
        </w:rPr>
        <w:t xml:space="preserve"> </w:t>
      </w:r>
      <w:r>
        <w:rPr>
          <w:b/>
          <w:sz w:val="24"/>
        </w:rPr>
        <w:t>array</w:t>
      </w:r>
      <w:r>
        <w:rPr>
          <w:b/>
          <w:spacing w:val="-1"/>
          <w:sz w:val="24"/>
        </w:rPr>
        <w:t xml:space="preserve"> </w:t>
      </w:r>
      <w:r>
        <w:rPr>
          <w:sz w:val="24"/>
        </w:rPr>
        <w:t>maintained</w:t>
      </w:r>
      <w:r>
        <w:rPr>
          <w:spacing w:val="-1"/>
          <w:sz w:val="24"/>
        </w:rPr>
        <w:t xml:space="preserve"> </w:t>
      </w:r>
      <w:r>
        <w:rPr>
          <w:sz w:val="24"/>
        </w:rPr>
        <w:t>a</w:t>
      </w:r>
      <w:r>
        <w:rPr>
          <w:spacing w:val="-1"/>
          <w:sz w:val="24"/>
        </w:rPr>
        <w:t xml:space="preserve"> </w:t>
      </w:r>
      <w:r>
        <w:rPr>
          <w:sz w:val="24"/>
        </w:rPr>
        <w:t>fixed</w:t>
      </w:r>
      <w:r>
        <w:rPr>
          <w:spacing w:val="-1"/>
          <w:sz w:val="24"/>
        </w:rPr>
        <w:t xml:space="preserve"> </w:t>
      </w:r>
      <w:r>
        <w:rPr>
          <w:sz w:val="24"/>
        </w:rPr>
        <w:t>size</w:t>
      </w:r>
      <w:r>
        <w:rPr>
          <w:spacing w:val="-2"/>
          <w:sz w:val="24"/>
        </w:rPr>
        <w:t xml:space="preserve"> </w:t>
      </w:r>
      <w:r>
        <w:rPr>
          <w:sz w:val="24"/>
        </w:rPr>
        <w:t>and</w:t>
      </w:r>
      <w:r>
        <w:rPr>
          <w:spacing w:val="1"/>
          <w:sz w:val="24"/>
        </w:rPr>
        <w:t xml:space="preserve"> </w:t>
      </w:r>
      <w:r>
        <w:rPr>
          <w:sz w:val="24"/>
        </w:rPr>
        <w:t>allowed retrieval</w:t>
      </w:r>
      <w:r>
        <w:rPr>
          <w:spacing w:val="-1"/>
          <w:sz w:val="24"/>
        </w:rPr>
        <w:t xml:space="preserve"> </w:t>
      </w:r>
      <w:r>
        <w:rPr>
          <w:sz w:val="24"/>
        </w:rPr>
        <w:t>of</w:t>
      </w:r>
      <w:r>
        <w:rPr>
          <w:spacing w:val="-1"/>
          <w:sz w:val="24"/>
        </w:rPr>
        <w:t xml:space="preserve"> </w:t>
      </w:r>
      <w:r>
        <w:rPr>
          <w:sz w:val="24"/>
        </w:rPr>
        <w:t>elements</w:t>
      </w:r>
      <w:r>
        <w:rPr>
          <w:spacing w:val="1"/>
          <w:sz w:val="24"/>
        </w:rPr>
        <w:t xml:space="preserve"> </w:t>
      </w:r>
      <w:r>
        <w:rPr>
          <w:sz w:val="24"/>
        </w:rPr>
        <w:t xml:space="preserve">by </w:t>
      </w:r>
      <w:r>
        <w:rPr>
          <w:spacing w:val="-2"/>
          <w:sz w:val="24"/>
        </w:rPr>
        <w:t>index.</w:t>
      </w:r>
    </w:p>
    <w:p w14:paraId="4EA8F44E" w14:textId="77777777" w:rsidR="00AF07FA" w:rsidRDefault="004C7468">
      <w:pPr>
        <w:pStyle w:val="ListParagraph"/>
        <w:numPr>
          <w:ilvl w:val="1"/>
          <w:numId w:val="9"/>
        </w:numPr>
        <w:tabs>
          <w:tab w:val="left" w:pos="1145"/>
        </w:tabs>
        <w:spacing w:line="284" w:lineRule="exact"/>
        <w:rPr>
          <w:sz w:val="24"/>
        </w:rPr>
      </w:pPr>
      <w:r>
        <w:rPr>
          <w:sz w:val="24"/>
        </w:rPr>
        <w:t>The</w:t>
      </w:r>
      <w:r>
        <w:rPr>
          <w:spacing w:val="-5"/>
          <w:sz w:val="24"/>
        </w:rPr>
        <w:t xml:space="preserve"> </w:t>
      </w:r>
      <w:r>
        <w:rPr>
          <w:b/>
          <w:sz w:val="24"/>
        </w:rPr>
        <w:t>dynamic</w:t>
      </w:r>
      <w:r>
        <w:rPr>
          <w:b/>
          <w:spacing w:val="-2"/>
          <w:sz w:val="24"/>
        </w:rPr>
        <w:t xml:space="preserve"> </w:t>
      </w:r>
      <w:r>
        <w:rPr>
          <w:b/>
          <w:sz w:val="24"/>
        </w:rPr>
        <w:t>array</w:t>
      </w:r>
      <w:r>
        <w:rPr>
          <w:b/>
          <w:spacing w:val="-1"/>
          <w:sz w:val="24"/>
        </w:rPr>
        <w:t xml:space="preserve"> </w:t>
      </w:r>
      <w:r>
        <w:rPr>
          <w:sz w:val="24"/>
        </w:rPr>
        <w:t>demonstrated</w:t>
      </w:r>
      <w:r>
        <w:rPr>
          <w:spacing w:val="-1"/>
          <w:sz w:val="24"/>
        </w:rPr>
        <w:t xml:space="preserve"> </w:t>
      </w:r>
      <w:r>
        <w:rPr>
          <w:sz w:val="24"/>
        </w:rPr>
        <w:t>the</w:t>
      </w:r>
      <w:r>
        <w:rPr>
          <w:spacing w:val="-3"/>
          <w:sz w:val="24"/>
        </w:rPr>
        <w:t xml:space="preserve"> </w:t>
      </w:r>
      <w:r>
        <w:rPr>
          <w:sz w:val="24"/>
        </w:rPr>
        <w:t>ability</w:t>
      </w:r>
      <w:r>
        <w:rPr>
          <w:spacing w:val="-1"/>
          <w:sz w:val="24"/>
        </w:rPr>
        <w:t xml:space="preserve"> </w:t>
      </w:r>
      <w:r>
        <w:rPr>
          <w:sz w:val="24"/>
        </w:rPr>
        <w:t>to</w:t>
      </w:r>
      <w:r>
        <w:rPr>
          <w:spacing w:val="-2"/>
          <w:sz w:val="24"/>
        </w:rPr>
        <w:t xml:space="preserve"> </w:t>
      </w:r>
      <w:r>
        <w:rPr>
          <w:sz w:val="24"/>
        </w:rPr>
        <w:t>dynamically</w:t>
      </w:r>
      <w:r>
        <w:rPr>
          <w:spacing w:val="-1"/>
          <w:sz w:val="24"/>
        </w:rPr>
        <w:t xml:space="preserve"> </w:t>
      </w:r>
      <w:r>
        <w:rPr>
          <w:sz w:val="24"/>
        </w:rPr>
        <w:t>resize</w:t>
      </w:r>
      <w:r>
        <w:rPr>
          <w:spacing w:val="-4"/>
          <w:sz w:val="24"/>
        </w:rPr>
        <w:t xml:space="preserve"> </w:t>
      </w:r>
      <w:r>
        <w:rPr>
          <w:sz w:val="24"/>
        </w:rPr>
        <w:t>using</w:t>
      </w:r>
      <w:r>
        <w:rPr>
          <w:spacing w:val="2"/>
          <w:sz w:val="24"/>
        </w:rPr>
        <w:t xml:space="preserve"> </w:t>
      </w:r>
      <w:r>
        <w:rPr>
          <w:rFonts w:ascii="Courier New" w:hAnsi="Courier New"/>
          <w:sz w:val="20"/>
        </w:rPr>
        <w:t>push()</w:t>
      </w:r>
      <w:r>
        <w:rPr>
          <w:rFonts w:ascii="Courier New" w:hAnsi="Courier New"/>
          <w:spacing w:val="-59"/>
          <w:sz w:val="20"/>
        </w:rPr>
        <w:t xml:space="preserve"> </w:t>
      </w:r>
      <w:r>
        <w:rPr>
          <w:sz w:val="24"/>
        </w:rPr>
        <w:t>and</w:t>
      </w:r>
      <w:r>
        <w:rPr>
          <w:spacing w:val="-2"/>
          <w:sz w:val="24"/>
        </w:rPr>
        <w:t xml:space="preserve"> </w:t>
      </w:r>
      <w:r>
        <w:rPr>
          <w:rFonts w:ascii="Courier New" w:hAnsi="Courier New"/>
          <w:spacing w:val="-2"/>
          <w:sz w:val="20"/>
        </w:rPr>
        <w:t>pop()</w:t>
      </w:r>
      <w:r>
        <w:rPr>
          <w:spacing w:val="-2"/>
          <w:sz w:val="24"/>
        </w:rPr>
        <w:t>.</w:t>
      </w:r>
    </w:p>
    <w:p w14:paraId="42B13C69" w14:textId="77777777" w:rsidR="00AF07FA" w:rsidRDefault="004C7468">
      <w:pPr>
        <w:pStyle w:val="ListParagraph"/>
        <w:numPr>
          <w:ilvl w:val="1"/>
          <w:numId w:val="9"/>
        </w:numPr>
        <w:tabs>
          <w:tab w:val="left" w:pos="1145"/>
        </w:tabs>
        <w:spacing w:line="276" w:lineRule="exact"/>
      </w:pPr>
      <w:r>
        <w:rPr>
          <w:sz w:val="24"/>
        </w:rPr>
        <w:t>The</w:t>
      </w:r>
      <w:r>
        <w:rPr>
          <w:spacing w:val="-4"/>
          <w:sz w:val="24"/>
        </w:rPr>
        <w:t xml:space="preserve"> </w:t>
      </w:r>
      <w:r>
        <w:rPr>
          <w:sz w:val="24"/>
        </w:rPr>
        <w:t>contract</w:t>
      </w:r>
      <w:r>
        <w:rPr>
          <w:spacing w:val="-1"/>
          <w:sz w:val="24"/>
        </w:rPr>
        <w:t xml:space="preserve"> </w:t>
      </w:r>
      <w:r>
        <w:rPr>
          <w:sz w:val="24"/>
        </w:rPr>
        <w:t>correctly</w:t>
      </w:r>
      <w:r>
        <w:rPr>
          <w:spacing w:val="-1"/>
          <w:sz w:val="24"/>
        </w:rPr>
        <w:t xml:space="preserve"> </w:t>
      </w:r>
      <w:r>
        <w:rPr>
          <w:sz w:val="24"/>
        </w:rPr>
        <w:t>returned</w:t>
      </w:r>
      <w:r>
        <w:rPr>
          <w:spacing w:val="-1"/>
          <w:sz w:val="24"/>
        </w:rPr>
        <w:t xml:space="preserve"> </w:t>
      </w:r>
      <w:r>
        <w:rPr>
          <w:sz w:val="24"/>
        </w:rPr>
        <w:t>array</w:t>
      </w:r>
      <w:r>
        <w:rPr>
          <w:spacing w:val="-2"/>
          <w:sz w:val="24"/>
        </w:rPr>
        <w:t xml:space="preserve"> </w:t>
      </w:r>
      <w:r>
        <w:rPr>
          <w:sz w:val="24"/>
        </w:rPr>
        <w:t>lengths</w:t>
      </w:r>
      <w:r>
        <w:rPr>
          <w:spacing w:val="-1"/>
          <w:sz w:val="24"/>
        </w:rPr>
        <w:t xml:space="preserve"> </w:t>
      </w:r>
      <w:r>
        <w:rPr>
          <w:sz w:val="24"/>
        </w:rPr>
        <w:t>and</w:t>
      </w:r>
      <w:r>
        <w:rPr>
          <w:spacing w:val="1"/>
          <w:sz w:val="24"/>
        </w:rPr>
        <w:t xml:space="preserve"> </w:t>
      </w:r>
      <w:r>
        <w:rPr>
          <w:sz w:val="24"/>
        </w:rPr>
        <w:t>elements</w:t>
      </w:r>
      <w:r>
        <w:rPr>
          <w:spacing w:val="-1"/>
          <w:sz w:val="24"/>
        </w:rPr>
        <w:t xml:space="preserve"> </w:t>
      </w:r>
      <w:r>
        <w:rPr>
          <w:sz w:val="24"/>
        </w:rPr>
        <w:t>when</w:t>
      </w:r>
      <w:r>
        <w:rPr>
          <w:spacing w:val="-1"/>
          <w:sz w:val="24"/>
        </w:rPr>
        <w:t xml:space="preserve"> </w:t>
      </w:r>
      <w:r>
        <w:rPr>
          <w:spacing w:val="-2"/>
          <w:sz w:val="24"/>
        </w:rPr>
        <w:t>queried.</w:t>
      </w:r>
    </w:p>
    <w:p w14:paraId="24676D73" w14:textId="77777777" w:rsidR="00AF07FA" w:rsidRDefault="004C7468">
      <w:pPr>
        <w:ind w:left="425"/>
        <w:rPr>
          <w:sz w:val="24"/>
        </w:rPr>
      </w:pPr>
      <w:r>
        <w:rPr>
          <w:sz w:val="24"/>
        </w:rPr>
        <w:t>This</w:t>
      </w:r>
      <w:r>
        <w:rPr>
          <w:spacing w:val="-3"/>
          <w:sz w:val="24"/>
        </w:rPr>
        <w:t xml:space="preserve"> </w:t>
      </w:r>
      <w:r>
        <w:rPr>
          <w:sz w:val="24"/>
        </w:rPr>
        <w:t>experiment</w:t>
      </w:r>
      <w:r>
        <w:rPr>
          <w:spacing w:val="-3"/>
          <w:sz w:val="24"/>
        </w:rPr>
        <w:t xml:space="preserve"> </w:t>
      </w:r>
      <w:r>
        <w:rPr>
          <w:sz w:val="24"/>
        </w:rPr>
        <w:t>successfully</w:t>
      </w:r>
      <w:r>
        <w:rPr>
          <w:spacing w:val="-3"/>
          <w:sz w:val="24"/>
        </w:rPr>
        <w:t xml:space="preserve"> </w:t>
      </w:r>
      <w:r>
        <w:rPr>
          <w:sz w:val="24"/>
        </w:rPr>
        <w:t>demonstrated</w:t>
      </w:r>
      <w:r>
        <w:rPr>
          <w:spacing w:val="-3"/>
          <w:sz w:val="24"/>
        </w:rPr>
        <w:t xml:space="preserve"> </w:t>
      </w:r>
      <w:r>
        <w:rPr>
          <w:sz w:val="24"/>
        </w:rPr>
        <w:t>the</w:t>
      </w:r>
      <w:r>
        <w:rPr>
          <w:spacing w:val="-4"/>
          <w:sz w:val="24"/>
        </w:rPr>
        <w:t xml:space="preserve"> </w:t>
      </w:r>
      <w:r>
        <w:rPr>
          <w:sz w:val="24"/>
        </w:rPr>
        <w:t>implementation</w:t>
      </w:r>
      <w:r>
        <w:rPr>
          <w:spacing w:val="-3"/>
          <w:sz w:val="24"/>
        </w:rPr>
        <w:t xml:space="preserve"> </w:t>
      </w:r>
      <w:r>
        <w:rPr>
          <w:sz w:val="24"/>
        </w:rPr>
        <w:t>and</w:t>
      </w:r>
      <w:r>
        <w:rPr>
          <w:spacing w:val="-3"/>
          <w:sz w:val="24"/>
        </w:rPr>
        <w:t xml:space="preserve"> </w:t>
      </w:r>
      <w:r>
        <w:rPr>
          <w:sz w:val="24"/>
        </w:rPr>
        <w:t>manipulation</w:t>
      </w:r>
      <w:r>
        <w:rPr>
          <w:spacing w:val="-3"/>
          <w:sz w:val="24"/>
        </w:rPr>
        <w:t xml:space="preserve"> </w:t>
      </w:r>
      <w:r>
        <w:rPr>
          <w:sz w:val="24"/>
        </w:rPr>
        <w:t xml:space="preserve">of </w:t>
      </w:r>
      <w:r>
        <w:rPr>
          <w:b/>
          <w:sz w:val="24"/>
        </w:rPr>
        <w:t>static</w:t>
      </w:r>
      <w:r>
        <w:rPr>
          <w:b/>
          <w:spacing w:val="-3"/>
          <w:sz w:val="24"/>
        </w:rPr>
        <w:t xml:space="preserve"> </w:t>
      </w:r>
      <w:r>
        <w:rPr>
          <w:b/>
          <w:sz w:val="24"/>
        </w:rPr>
        <w:t>and</w:t>
      </w:r>
      <w:r>
        <w:rPr>
          <w:b/>
          <w:spacing w:val="-2"/>
          <w:sz w:val="24"/>
        </w:rPr>
        <w:t xml:space="preserve"> </w:t>
      </w:r>
      <w:r>
        <w:rPr>
          <w:b/>
          <w:sz w:val="24"/>
        </w:rPr>
        <w:t xml:space="preserve">dynamic arrays </w:t>
      </w:r>
      <w:r>
        <w:rPr>
          <w:sz w:val="24"/>
        </w:rPr>
        <w:t>in Solidity.</w:t>
      </w:r>
    </w:p>
    <w:p w14:paraId="2EDE9E6F" w14:textId="77777777" w:rsidR="00AF07FA" w:rsidRDefault="00AF07FA">
      <w:pPr>
        <w:rPr>
          <w:sz w:val="24"/>
        </w:rPr>
        <w:sectPr w:rsidR="00AF07FA">
          <w:pgSz w:w="11920" w:h="16850"/>
          <w:pgMar w:top="600" w:right="566" w:bottom="1200" w:left="283" w:header="327" w:footer="942" w:gutter="0"/>
          <w:pgBorders w:offsetFrom="page">
            <w:top w:val="single" w:sz="24" w:space="31" w:color="000000"/>
            <w:left w:val="single" w:sz="24" w:space="30" w:color="000000"/>
            <w:bottom w:val="single" w:sz="24" w:space="31" w:color="000000"/>
            <w:right w:val="single" w:sz="24" w:space="30" w:color="000000"/>
          </w:pgBorders>
          <w:cols w:space="720"/>
        </w:sectPr>
      </w:pPr>
    </w:p>
    <w:p w14:paraId="2D70D102" w14:textId="77777777" w:rsidR="00AF07FA" w:rsidRDefault="00AF07FA">
      <w:pPr>
        <w:pStyle w:val="BodyText"/>
        <w:spacing w:before="13"/>
      </w:pPr>
    </w:p>
    <w:p w14:paraId="5C0EF48B" w14:textId="77777777" w:rsidR="00AF07FA" w:rsidRDefault="004C7468">
      <w:pPr>
        <w:pStyle w:val="Heading1"/>
        <w:tabs>
          <w:tab w:val="left" w:pos="8598"/>
        </w:tabs>
        <w:spacing w:before="1"/>
        <w:ind w:left="525"/>
        <w:rPr>
          <w:b w:val="0"/>
        </w:rPr>
      </w:pPr>
      <w:r>
        <w:t>EXPERIMENT</w:t>
      </w:r>
      <w:r>
        <w:rPr>
          <w:spacing w:val="-13"/>
        </w:rPr>
        <w:t xml:space="preserve"> </w:t>
      </w:r>
      <w:r>
        <w:t>NO:</w:t>
      </w:r>
      <w:r>
        <w:rPr>
          <w:spacing w:val="-2"/>
        </w:rPr>
        <w:t xml:space="preserve"> </w:t>
      </w:r>
      <w:r>
        <w:rPr>
          <w:b w:val="0"/>
          <w:spacing w:val="-5"/>
        </w:rPr>
        <w:t>05</w:t>
      </w:r>
      <w:r>
        <w:rPr>
          <w:b w:val="0"/>
        </w:rPr>
        <w:tab/>
      </w:r>
      <w:r>
        <w:rPr>
          <w:spacing w:val="-2"/>
        </w:rPr>
        <w:t>DATE</w:t>
      </w:r>
      <w:r>
        <w:rPr>
          <w:b w:val="0"/>
          <w:spacing w:val="-2"/>
        </w:rPr>
        <w:t>:</w:t>
      </w:r>
    </w:p>
    <w:p w14:paraId="44C868E3" w14:textId="77777777" w:rsidR="00AF07FA" w:rsidRDefault="004C7468">
      <w:pPr>
        <w:pStyle w:val="BodyText"/>
        <w:spacing w:before="182"/>
        <w:ind w:left="525"/>
      </w:pPr>
      <w:r>
        <w:rPr>
          <w:b/>
        </w:rPr>
        <w:t>AIM:</w:t>
      </w:r>
      <w:r>
        <w:rPr>
          <w:b/>
          <w:spacing w:val="-14"/>
        </w:rPr>
        <w:t xml:space="preserve"> </w:t>
      </w:r>
      <w:r>
        <w:t>Write</w:t>
      </w:r>
      <w:r>
        <w:rPr>
          <w:spacing w:val="-11"/>
        </w:rPr>
        <w:t xml:space="preserve"> </w:t>
      </w:r>
      <w:r>
        <w:t>a</w:t>
      </w:r>
      <w:r>
        <w:rPr>
          <w:spacing w:val="-11"/>
        </w:rPr>
        <w:t xml:space="preserve"> </w:t>
      </w:r>
      <w:r>
        <w:t>solidity</w:t>
      </w:r>
      <w:r>
        <w:rPr>
          <w:spacing w:val="-9"/>
        </w:rPr>
        <w:t xml:space="preserve"> </w:t>
      </w:r>
      <w:r>
        <w:t>program</w:t>
      </w:r>
      <w:r>
        <w:rPr>
          <w:spacing w:val="-7"/>
        </w:rPr>
        <w:t xml:space="preserve"> </w:t>
      </w:r>
      <w:r>
        <w:t>to</w:t>
      </w:r>
      <w:r>
        <w:rPr>
          <w:spacing w:val="-10"/>
        </w:rPr>
        <w:t xml:space="preserve"> </w:t>
      </w:r>
      <w:r>
        <w:t>demonstrate</w:t>
      </w:r>
      <w:r>
        <w:rPr>
          <w:spacing w:val="-9"/>
        </w:rPr>
        <w:t xml:space="preserve"> </w:t>
      </w:r>
      <w:r>
        <w:t>Operations</w:t>
      </w:r>
      <w:r>
        <w:rPr>
          <w:spacing w:val="-13"/>
        </w:rPr>
        <w:t xml:space="preserve"> </w:t>
      </w:r>
      <w:r>
        <w:t>on</w:t>
      </w:r>
      <w:r>
        <w:rPr>
          <w:spacing w:val="-11"/>
        </w:rPr>
        <w:t xml:space="preserve"> </w:t>
      </w:r>
      <w:r>
        <w:t>Dynamic</w:t>
      </w:r>
      <w:r>
        <w:rPr>
          <w:spacing w:val="-11"/>
        </w:rPr>
        <w:t xml:space="preserve"> </w:t>
      </w:r>
      <w:r>
        <w:rPr>
          <w:spacing w:val="-2"/>
        </w:rPr>
        <w:t>Arrays</w:t>
      </w:r>
    </w:p>
    <w:p w14:paraId="576CB7FC" w14:textId="77777777" w:rsidR="00AF07FA" w:rsidRDefault="004C7468">
      <w:pPr>
        <w:pStyle w:val="Heading1"/>
        <w:spacing w:before="181"/>
        <w:ind w:left="525"/>
      </w:pPr>
      <w:r>
        <w:rPr>
          <w:spacing w:val="-2"/>
        </w:rPr>
        <w:t>DESCRIPTION:</w:t>
      </w:r>
    </w:p>
    <w:p w14:paraId="00DB317E" w14:textId="77777777" w:rsidR="00AF07FA" w:rsidRDefault="004C7468">
      <w:pPr>
        <w:pStyle w:val="BodyText"/>
        <w:ind w:left="425" w:right="370" w:firstLine="62"/>
      </w:pPr>
      <w:r>
        <w:rPr>
          <w:color w:val="273139"/>
        </w:rPr>
        <w:t xml:space="preserve">The </w:t>
      </w:r>
      <w:r>
        <w:t xml:space="preserve">Dynamic arrays </w:t>
      </w:r>
      <w:r>
        <w:rPr>
          <w:color w:val="273139"/>
        </w:rPr>
        <w:t>are the arrays that are allocated memory at the runtime and the memory is allocated from the heap.</w:t>
      </w:r>
    </w:p>
    <w:p w14:paraId="7406544F" w14:textId="77777777" w:rsidR="00AF07FA" w:rsidRDefault="004C7468">
      <w:pPr>
        <w:pStyle w:val="BodyText"/>
        <w:spacing w:before="276"/>
        <w:ind w:left="425"/>
      </w:pPr>
      <w:r>
        <w:rPr>
          <w:color w:val="273139"/>
          <w:spacing w:val="-2"/>
        </w:rPr>
        <w:t>Syntax:</w:t>
      </w:r>
    </w:p>
    <w:p w14:paraId="31DD5AFB" w14:textId="77777777" w:rsidR="00AF07FA" w:rsidRDefault="004C7468">
      <w:pPr>
        <w:ind w:left="425"/>
        <w:rPr>
          <w:i/>
          <w:sz w:val="24"/>
        </w:rPr>
      </w:pPr>
      <w:r>
        <w:rPr>
          <w:i/>
          <w:color w:val="273139"/>
          <w:sz w:val="24"/>
        </w:rPr>
        <w:t>//</w:t>
      </w:r>
      <w:r>
        <w:rPr>
          <w:i/>
          <w:color w:val="273139"/>
          <w:spacing w:val="11"/>
          <w:sz w:val="24"/>
        </w:rPr>
        <w:t xml:space="preserve"> </w:t>
      </w:r>
      <w:r>
        <w:rPr>
          <w:i/>
          <w:color w:val="273139"/>
          <w:sz w:val="24"/>
        </w:rPr>
        <w:t>declaration</w:t>
      </w:r>
      <w:r>
        <w:rPr>
          <w:i/>
          <w:color w:val="273139"/>
          <w:spacing w:val="11"/>
          <w:sz w:val="24"/>
        </w:rPr>
        <w:t xml:space="preserve"> </w:t>
      </w:r>
      <w:r>
        <w:rPr>
          <w:i/>
          <w:color w:val="273139"/>
          <w:sz w:val="24"/>
        </w:rPr>
        <w:t>of</w:t>
      </w:r>
      <w:r>
        <w:rPr>
          <w:i/>
          <w:color w:val="273139"/>
          <w:spacing w:val="8"/>
          <w:sz w:val="24"/>
        </w:rPr>
        <w:t xml:space="preserve"> </w:t>
      </w:r>
      <w:r>
        <w:rPr>
          <w:i/>
          <w:color w:val="273139"/>
          <w:sz w:val="24"/>
        </w:rPr>
        <w:t>dynamic</w:t>
      </w:r>
      <w:r>
        <w:rPr>
          <w:i/>
          <w:color w:val="273139"/>
          <w:spacing w:val="10"/>
          <w:sz w:val="24"/>
        </w:rPr>
        <w:t xml:space="preserve"> </w:t>
      </w:r>
      <w:r>
        <w:rPr>
          <w:i/>
          <w:color w:val="273139"/>
          <w:spacing w:val="-2"/>
          <w:sz w:val="24"/>
        </w:rPr>
        <w:t>array</w:t>
      </w:r>
    </w:p>
    <w:p w14:paraId="13F80D01" w14:textId="77777777" w:rsidR="00AF07FA" w:rsidRDefault="004C7468">
      <w:pPr>
        <w:pStyle w:val="Heading2"/>
        <w:spacing w:before="148"/>
        <w:ind w:right="8579"/>
        <w:rPr>
          <w:rFonts w:ascii="Times New Roman"/>
        </w:rPr>
      </w:pPr>
      <w:r>
        <w:rPr>
          <w:rFonts w:ascii="Times New Roman"/>
          <w:color w:val="273139"/>
        </w:rPr>
        <w:t>uint[ ] public arr; int</w:t>
      </w:r>
      <w:r>
        <w:rPr>
          <w:rFonts w:ascii="Times New Roman"/>
          <w:color w:val="273139"/>
          <w:spacing w:val="5"/>
        </w:rPr>
        <w:t xml:space="preserve"> </w:t>
      </w:r>
      <w:r>
        <w:rPr>
          <w:rFonts w:ascii="Times New Roman"/>
          <w:color w:val="273139"/>
        </w:rPr>
        <w:t>[</w:t>
      </w:r>
      <w:r>
        <w:rPr>
          <w:rFonts w:ascii="Times New Roman"/>
          <w:color w:val="273139"/>
          <w:spacing w:val="7"/>
        </w:rPr>
        <w:t xml:space="preserve"> </w:t>
      </w:r>
      <w:r>
        <w:rPr>
          <w:rFonts w:ascii="Times New Roman"/>
          <w:color w:val="273139"/>
        </w:rPr>
        <w:t>]</w:t>
      </w:r>
      <w:r>
        <w:rPr>
          <w:rFonts w:ascii="Times New Roman"/>
          <w:color w:val="273139"/>
          <w:spacing w:val="4"/>
        </w:rPr>
        <w:t xml:space="preserve"> </w:t>
      </w:r>
      <w:r>
        <w:rPr>
          <w:rFonts w:ascii="Times New Roman"/>
          <w:color w:val="273139"/>
        </w:rPr>
        <w:t>private</w:t>
      </w:r>
      <w:r>
        <w:rPr>
          <w:rFonts w:ascii="Times New Roman"/>
          <w:color w:val="273139"/>
          <w:spacing w:val="8"/>
        </w:rPr>
        <w:t xml:space="preserve"> </w:t>
      </w:r>
      <w:r>
        <w:rPr>
          <w:rFonts w:ascii="Times New Roman"/>
          <w:color w:val="273139"/>
          <w:spacing w:val="-4"/>
        </w:rPr>
        <w:t>arr;</w:t>
      </w:r>
    </w:p>
    <w:p w14:paraId="2E178D39" w14:textId="77777777" w:rsidR="00AF07FA" w:rsidRDefault="00AF07FA">
      <w:pPr>
        <w:pStyle w:val="BodyText"/>
        <w:rPr>
          <w:b/>
        </w:rPr>
      </w:pPr>
    </w:p>
    <w:p w14:paraId="58917D7A" w14:textId="77777777" w:rsidR="00AF07FA" w:rsidRDefault="004C7468">
      <w:pPr>
        <w:pStyle w:val="BodyText"/>
        <w:ind w:left="425"/>
      </w:pPr>
      <w:r>
        <w:rPr>
          <w:color w:val="273139"/>
        </w:rPr>
        <w:t>How</w:t>
      </w:r>
      <w:r>
        <w:rPr>
          <w:color w:val="273139"/>
          <w:spacing w:val="9"/>
        </w:rPr>
        <w:t xml:space="preserve"> </w:t>
      </w:r>
      <w:r>
        <w:rPr>
          <w:color w:val="273139"/>
        </w:rPr>
        <w:t>They</w:t>
      </w:r>
      <w:r>
        <w:rPr>
          <w:color w:val="273139"/>
          <w:spacing w:val="10"/>
        </w:rPr>
        <w:t xml:space="preserve"> </w:t>
      </w:r>
      <w:r>
        <w:rPr>
          <w:color w:val="273139"/>
        </w:rPr>
        <w:t>Are</w:t>
      </w:r>
      <w:r>
        <w:rPr>
          <w:color w:val="273139"/>
          <w:spacing w:val="9"/>
        </w:rPr>
        <w:t xml:space="preserve"> </w:t>
      </w:r>
      <w:r>
        <w:rPr>
          <w:color w:val="273139"/>
        </w:rPr>
        <w:t>Different</w:t>
      </w:r>
      <w:r>
        <w:rPr>
          <w:color w:val="273139"/>
          <w:spacing w:val="11"/>
        </w:rPr>
        <w:t xml:space="preserve"> </w:t>
      </w:r>
      <w:r>
        <w:rPr>
          <w:color w:val="273139"/>
        </w:rPr>
        <w:t>From</w:t>
      </w:r>
      <w:r>
        <w:rPr>
          <w:color w:val="273139"/>
          <w:spacing w:val="11"/>
        </w:rPr>
        <w:t xml:space="preserve"> </w:t>
      </w:r>
      <w:r>
        <w:rPr>
          <w:color w:val="273139"/>
        </w:rPr>
        <w:t>Fixed</w:t>
      </w:r>
      <w:r>
        <w:rPr>
          <w:color w:val="273139"/>
          <w:spacing w:val="10"/>
        </w:rPr>
        <w:t xml:space="preserve"> </w:t>
      </w:r>
      <w:r>
        <w:rPr>
          <w:color w:val="273139"/>
        </w:rPr>
        <w:t>Size</w:t>
      </w:r>
      <w:r>
        <w:rPr>
          <w:color w:val="273139"/>
          <w:spacing w:val="9"/>
        </w:rPr>
        <w:t xml:space="preserve"> </w:t>
      </w:r>
      <w:r>
        <w:rPr>
          <w:color w:val="273139"/>
          <w:spacing w:val="-2"/>
        </w:rPr>
        <w:t>Arrays?</w:t>
      </w:r>
    </w:p>
    <w:p w14:paraId="60878CE2" w14:textId="77777777" w:rsidR="00AF07FA" w:rsidRDefault="004C7468">
      <w:pPr>
        <w:pStyle w:val="BodyText"/>
        <w:spacing w:before="1"/>
        <w:ind w:left="425" w:right="370"/>
      </w:pPr>
      <w:r>
        <w:rPr>
          <w:color w:val="273139"/>
        </w:rPr>
        <w:t>The fixed-size array has a fixed memory size whereas, in dynamic arrays, the size can be randomly</w:t>
      </w:r>
      <w:r>
        <w:rPr>
          <w:color w:val="273139"/>
          <w:spacing w:val="40"/>
        </w:rPr>
        <w:t xml:space="preserve"> </w:t>
      </w:r>
      <w:r>
        <w:rPr>
          <w:color w:val="273139"/>
        </w:rPr>
        <w:t>updated during the run time which may be considered efficient with respect to the memory complexity of the code.</w:t>
      </w:r>
    </w:p>
    <w:p w14:paraId="4B349297" w14:textId="77777777" w:rsidR="00AF07FA" w:rsidRDefault="004C7468">
      <w:pPr>
        <w:pStyle w:val="BodyText"/>
        <w:spacing w:before="151"/>
        <w:ind w:left="425" w:right="1128"/>
      </w:pPr>
      <w:r>
        <w:rPr>
          <w:color w:val="273139"/>
        </w:rPr>
        <w:t>Problem: How to create a dynamic array in solidity and perform its associated operations? Solution: In this article, we will create dynamic arrays in solidity language and will perform the following operations on it:</w:t>
      </w:r>
    </w:p>
    <w:p w14:paraId="3AE8988D" w14:textId="77777777" w:rsidR="00AF07FA" w:rsidRDefault="004C7468">
      <w:pPr>
        <w:pStyle w:val="ListParagraph"/>
        <w:numPr>
          <w:ilvl w:val="0"/>
          <w:numId w:val="10"/>
        </w:numPr>
        <w:tabs>
          <w:tab w:val="left" w:pos="785"/>
        </w:tabs>
        <w:ind w:hanging="360"/>
        <w:rPr>
          <w:sz w:val="24"/>
        </w:rPr>
      </w:pPr>
      <w:r>
        <w:rPr>
          <w:color w:val="273139"/>
          <w:sz w:val="24"/>
        </w:rPr>
        <w:t>Add</w:t>
      </w:r>
      <w:r>
        <w:rPr>
          <w:color w:val="273139"/>
          <w:spacing w:val="6"/>
          <w:sz w:val="24"/>
        </w:rPr>
        <w:t xml:space="preserve"> </w:t>
      </w:r>
      <w:r>
        <w:rPr>
          <w:color w:val="273139"/>
          <w:sz w:val="24"/>
        </w:rPr>
        <w:t>data</w:t>
      </w:r>
      <w:r>
        <w:rPr>
          <w:color w:val="273139"/>
          <w:spacing w:val="6"/>
          <w:sz w:val="24"/>
        </w:rPr>
        <w:t xml:space="preserve"> </w:t>
      </w:r>
      <w:r>
        <w:rPr>
          <w:color w:val="273139"/>
          <w:sz w:val="24"/>
        </w:rPr>
        <w:t>in</w:t>
      </w:r>
      <w:r>
        <w:rPr>
          <w:color w:val="273139"/>
          <w:spacing w:val="7"/>
          <w:sz w:val="24"/>
        </w:rPr>
        <w:t xml:space="preserve"> </w:t>
      </w:r>
      <w:r>
        <w:rPr>
          <w:color w:val="273139"/>
          <w:sz w:val="24"/>
        </w:rPr>
        <w:t>an</w:t>
      </w:r>
      <w:r>
        <w:rPr>
          <w:color w:val="273139"/>
          <w:spacing w:val="5"/>
          <w:sz w:val="24"/>
        </w:rPr>
        <w:t xml:space="preserve"> </w:t>
      </w:r>
      <w:r>
        <w:rPr>
          <w:color w:val="273139"/>
          <w:spacing w:val="-2"/>
          <w:sz w:val="24"/>
        </w:rPr>
        <w:t>array</w:t>
      </w:r>
    </w:p>
    <w:p w14:paraId="08313011" w14:textId="77777777" w:rsidR="00AF07FA" w:rsidRDefault="004C7468">
      <w:pPr>
        <w:pStyle w:val="ListParagraph"/>
        <w:numPr>
          <w:ilvl w:val="0"/>
          <w:numId w:val="10"/>
        </w:numPr>
        <w:tabs>
          <w:tab w:val="left" w:pos="785"/>
        </w:tabs>
        <w:ind w:hanging="360"/>
        <w:rPr>
          <w:sz w:val="24"/>
        </w:rPr>
      </w:pPr>
      <w:r>
        <w:rPr>
          <w:color w:val="273139"/>
          <w:sz w:val="24"/>
        </w:rPr>
        <w:t>Get</w:t>
      </w:r>
      <w:r>
        <w:rPr>
          <w:color w:val="273139"/>
          <w:spacing w:val="6"/>
          <w:sz w:val="24"/>
        </w:rPr>
        <w:t xml:space="preserve"> </w:t>
      </w:r>
      <w:r>
        <w:rPr>
          <w:color w:val="273139"/>
          <w:sz w:val="24"/>
        </w:rPr>
        <w:t>data</w:t>
      </w:r>
      <w:r>
        <w:rPr>
          <w:color w:val="273139"/>
          <w:spacing w:val="6"/>
          <w:sz w:val="24"/>
        </w:rPr>
        <w:t xml:space="preserve"> </w:t>
      </w:r>
      <w:r>
        <w:rPr>
          <w:color w:val="273139"/>
          <w:sz w:val="24"/>
        </w:rPr>
        <w:t>of</w:t>
      </w:r>
      <w:r>
        <w:rPr>
          <w:color w:val="273139"/>
          <w:spacing w:val="5"/>
          <w:sz w:val="24"/>
        </w:rPr>
        <w:t xml:space="preserve"> </w:t>
      </w:r>
      <w:r>
        <w:rPr>
          <w:color w:val="273139"/>
          <w:sz w:val="24"/>
        </w:rPr>
        <w:t>an</w:t>
      </w:r>
      <w:r>
        <w:rPr>
          <w:color w:val="273139"/>
          <w:spacing w:val="7"/>
          <w:sz w:val="24"/>
        </w:rPr>
        <w:t xml:space="preserve"> </w:t>
      </w:r>
      <w:r>
        <w:rPr>
          <w:color w:val="273139"/>
          <w:spacing w:val="-2"/>
          <w:sz w:val="24"/>
        </w:rPr>
        <w:t>array</w:t>
      </w:r>
    </w:p>
    <w:p w14:paraId="620DC3A8" w14:textId="77777777" w:rsidR="00AF07FA" w:rsidRDefault="004C7468">
      <w:pPr>
        <w:pStyle w:val="ListParagraph"/>
        <w:numPr>
          <w:ilvl w:val="0"/>
          <w:numId w:val="10"/>
        </w:numPr>
        <w:tabs>
          <w:tab w:val="left" w:pos="785"/>
        </w:tabs>
        <w:spacing w:before="1"/>
        <w:ind w:hanging="360"/>
        <w:rPr>
          <w:sz w:val="24"/>
        </w:rPr>
      </w:pPr>
      <w:r>
        <w:rPr>
          <w:color w:val="273139"/>
          <w:sz w:val="24"/>
        </w:rPr>
        <w:t>Get</w:t>
      </w:r>
      <w:r>
        <w:rPr>
          <w:color w:val="273139"/>
          <w:spacing w:val="7"/>
          <w:sz w:val="24"/>
        </w:rPr>
        <w:t xml:space="preserve"> </w:t>
      </w:r>
      <w:r>
        <w:rPr>
          <w:color w:val="273139"/>
          <w:sz w:val="24"/>
        </w:rPr>
        <w:t>length</w:t>
      </w:r>
      <w:r>
        <w:rPr>
          <w:color w:val="273139"/>
          <w:spacing w:val="5"/>
          <w:sz w:val="24"/>
        </w:rPr>
        <w:t xml:space="preserve"> </w:t>
      </w:r>
      <w:r>
        <w:rPr>
          <w:color w:val="273139"/>
          <w:sz w:val="24"/>
        </w:rPr>
        <w:t>of</w:t>
      </w:r>
      <w:r>
        <w:rPr>
          <w:color w:val="273139"/>
          <w:spacing w:val="7"/>
          <w:sz w:val="24"/>
        </w:rPr>
        <w:t xml:space="preserve"> </w:t>
      </w:r>
      <w:r>
        <w:rPr>
          <w:color w:val="273139"/>
          <w:sz w:val="24"/>
        </w:rPr>
        <w:t>an</w:t>
      </w:r>
      <w:r>
        <w:rPr>
          <w:color w:val="273139"/>
          <w:spacing w:val="8"/>
          <w:sz w:val="24"/>
        </w:rPr>
        <w:t xml:space="preserve"> </w:t>
      </w:r>
      <w:r>
        <w:rPr>
          <w:color w:val="273139"/>
          <w:spacing w:val="-2"/>
          <w:sz w:val="24"/>
        </w:rPr>
        <w:t>array</w:t>
      </w:r>
    </w:p>
    <w:p w14:paraId="4517E8CF" w14:textId="77777777" w:rsidR="00AF07FA" w:rsidRDefault="004C7468">
      <w:pPr>
        <w:pStyle w:val="ListParagraph"/>
        <w:numPr>
          <w:ilvl w:val="0"/>
          <w:numId w:val="10"/>
        </w:numPr>
        <w:tabs>
          <w:tab w:val="left" w:pos="785"/>
        </w:tabs>
        <w:ind w:hanging="360"/>
        <w:rPr>
          <w:sz w:val="24"/>
        </w:rPr>
      </w:pPr>
      <w:r>
        <w:rPr>
          <w:color w:val="273139"/>
          <w:sz w:val="24"/>
        </w:rPr>
        <w:t>Get</w:t>
      </w:r>
      <w:r>
        <w:rPr>
          <w:color w:val="273139"/>
          <w:spacing w:val="5"/>
          <w:sz w:val="24"/>
        </w:rPr>
        <w:t xml:space="preserve"> </w:t>
      </w:r>
      <w:r>
        <w:rPr>
          <w:color w:val="273139"/>
          <w:sz w:val="24"/>
        </w:rPr>
        <w:t>sum</w:t>
      </w:r>
      <w:r>
        <w:rPr>
          <w:color w:val="273139"/>
          <w:spacing w:val="7"/>
          <w:sz w:val="24"/>
        </w:rPr>
        <w:t xml:space="preserve"> </w:t>
      </w:r>
      <w:r>
        <w:rPr>
          <w:color w:val="273139"/>
          <w:sz w:val="24"/>
        </w:rPr>
        <w:t>of</w:t>
      </w:r>
      <w:r>
        <w:rPr>
          <w:color w:val="273139"/>
          <w:spacing w:val="7"/>
          <w:sz w:val="24"/>
        </w:rPr>
        <w:t xml:space="preserve"> </w:t>
      </w:r>
      <w:r>
        <w:rPr>
          <w:color w:val="273139"/>
          <w:sz w:val="24"/>
        </w:rPr>
        <w:t>elements</w:t>
      </w:r>
      <w:r>
        <w:rPr>
          <w:color w:val="273139"/>
          <w:spacing w:val="5"/>
          <w:sz w:val="24"/>
        </w:rPr>
        <w:t xml:space="preserve"> </w:t>
      </w:r>
      <w:r>
        <w:rPr>
          <w:color w:val="273139"/>
          <w:sz w:val="24"/>
        </w:rPr>
        <w:t>of</w:t>
      </w:r>
      <w:r>
        <w:rPr>
          <w:color w:val="273139"/>
          <w:spacing w:val="6"/>
          <w:sz w:val="24"/>
        </w:rPr>
        <w:t xml:space="preserve"> </w:t>
      </w:r>
      <w:r>
        <w:rPr>
          <w:color w:val="273139"/>
          <w:sz w:val="24"/>
        </w:rPr>
        <w:t>an</w:t>
      </w:r>
      <w:r>
        <w:rPr>
          <w:color w:val="273139"/>
          <w:spacing w:val="8"/>
          <w:sz w:val="24"/>
        </w:rPr>
        <w:t xml:space="preserve"> </w:t>
      </w:r>
      <w:r>
        <w:rPr>
          <w:color w:val="273139"/>
          <w:spacing w:val="-2"/>
          <w:sz w:val="24"/>
        </w:rPr>
        <w:t>array</w:t>
      </w:r>
    </w:p>
    <w:p w14:paraId="414B32CD" w14:textId="77777777" w:rsidR="00AF07FA" w:rsidRDefault="004C7468">
      <w:pPr>
        <w:pStyle w:val="ListParagraph"/>
        <w:numPr>
          <w:ilvl w:val="0"/>
          <w:numId w:val="10"/>
        </w:numPr>
        <w:tabs>
          <w:tab w:val="left" w:pos="785"/>
        </w:tabs>
        <w:ind w:hanging="360"/>
        <w:rPr>
          <w:sz w:val="24"/>
        </w:rPr>
      </w:pPr>
      <w:r>
        <w:rPr>
          <w:color w:val="273139"/>
          <w:sz w:val="24"/>
        </w:rPr>
        <w:t>Search</w:t>
      </w:r>
      <w:r>
        <w:rPr>
          <w:color w:val="273139"/>
          <w:spacing w:val="9"/>
          <w:sz w:val="24"/>
        </w:rPr>
        <w:t xml:space="preserve"> </w:t>
      </w:r>
      <w:r>
        <w:rPr>
          <w:color w:val="273139"/>
          <w:sz w:val="24"/>
        </w:rPr>
        <w:t>a</w:t>
      </w:r>
      <w:r>
        <w:rPr>
          <w:color w:val="273139"/>
          <w:spacing w:val="8"/>
          <w:sz w:val="24"/>
        </w:rPr>
        <w:t xml:space="preserve"> </w:t>
      </w:r>
      <w:r>
        <w:rPr>
          <w:color w:val="273139"/>
          <w:sz w:val="24"/>
        </w:rPr>
        <w:t>particular</w:t>
      </w:r>
      <w:r>
        <w:rPr>
          <w:color w:val="273139"/>
          <w:spacing w:val="8"/>
          <w:sz w:val="24"/>
        </w:rPr>
        <w:t xml:space="preserve"> </w:t>
      </w:r>
      <w:r>
        <w:rPr>
          <w:color w:val="273139"/>
          <w:sz w:val="24"/>
        </w:rPr>
        <w:t>element</w:t>
      </w:r>
      <w:r>
        <w:rPr>
          <w:color w:val="273139"/>
          <w:spacing w:val="9"/>
          <w:sz w:val="24"/>
        </w:rPr>
        <w:t xml:space="preserve"> </w:t>
      </w:r>
      <w:r>
        <w:rPr>
          <w:color w:val="273139"/>
          <w:sz w:val="24"/>
        </w:rPr>
        <w:t>in</w:t>
      </w:r>
      <w:r>
        <w:rPr>
          <w:color w:val="273139"/>
          <w:spacing w:val="9"/>
          <w:sz w:val="24"/>
        </w:rPr>
        <w:t xml:space="preserve"> </w:t>
      </w:r>
      <w:r>
        <w:rPr>
          <w:color w:val="273139"/>
          <w:sz w:val="24"/>
        </w:rPr>
        <w:t>an</w:t>
      </w:r>
      <w:r>
        <w:rPr>
          <w:color w:val="273139"/>
          <w:spacing w:val="10"/>
          <w:sz w:val="24"/>
        </w:rPr>
        <w:t xml:space="preserve"> </w:t>
      </w:r>
      <w:r>
        <w:rPr>
          <w:color w:val="273139"/>
          <w:spacing w:val="-2"/>
          <w:sz w:val="24"/>
        </w:rPr>
        <w:t>array.</w:t>
      </w:r>
    </w:p>
    <w:p w14:paraId="7CE8C7FF" w14:textId="77777777" w:rsidR="00AF07FA" w:rsidRDefault="00AF07FA">
      <w:pPr>
        <w:pStyle w:val="BodyText"/>
      </w:pPr>
    </w:p>
    <w:p w14:paraId="094D8690" w14:textId="77777777" w:rsidR="00AF07FA" w:rsidRDefault="004C7468">
      <w:pPr>
        <w:ind w:left="425"/>
        <w:rPr>
          <w:b/>
          <w:sz w:val="24"/>
        </w:rPr>
      </w:pPr>
      <w:r>
        <w:rPr>
          <w:b/>
          <w:color w:val="273139"/>
          <w:spacing w:val="-2"/>
          <w:sz w:val="24"/>
        </w:rPr>
        <w:t>PROGRAM:</w:t>
      </w:r>
    </w:p>
    <w:p w14:paraId="7E2FFEC7" w14:textId="77777777" w:rsidR="00AF07FA" w:rsidRDefault="004C7468">
      <w:pPr>
        <w:pStyle w:val="BodyText"/>
        <w:spacing w:before="21"/>
        <w:rPr>
          <w:b/>
          <w:sz w:val="20"/>
        </w:rPr>
      </w:pPr>
      <w:r>
        <w:rPr>
          <w:b/>
          <w:noProof/>
          <w:sz w:val="20"/>
        </w:rPr>
        <w:drawing>
          <wp:anchor distT="0" distB="0" distL="0" distR="0" simplePos="0" relativeHeight="251655168" behindDoc="1" locked="0" layoutInCell="1" allowOverlap="1" wp14:anchorId="6B0149A7" wp14:editId="2B738906">
            <wp:simplePos x="0" y="0"/>
            <wp:positionH relativeFrom="page">
              <wp:posOffset>449580</wp:posOffset>
            </wp:positionH>
            <wp:positionV relativeFrom="paragraph">
              <wp:posOffset>174625</wp:posOffset>
            </wp:positionV>
            <wp:extent cx="5716270" cy="372618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7" cstate="print"/>
                    <a:stretch>
                      <a:fillRect/>
                    </a:stretch>
                  </pic:blipFill>
                  <pic:spPr>
                    <a:xfrm>
                      <a:off x="0" y="0"/>
                      <a:ext cx="5716511" cy="3726179"/>
                    </a:xfrm>
                    <a:prstGeom prst="rect">
                      <a:avLst/>
                    </a:prstGeom>
                  </pic:spPr>
                </pic:pic>
              </a:graphicData>
            </a:graphic>
          </wp:anchor>
        </w:drawing>
      </w:r>
    </w:p>
    <w:p w14:paraId="124E088A" w14:textId="77777777" w:rsidR="00AF07FA" w:rsidRDefault="00AF07FA">
      <w:pPr>
        <w:pStyle w:val="BodyText"/>
        <w:rPr>
          <w:b/>
          <w:sz w:val="20"/>
        </w:rPr>
        <w:sectPr w:rsidR="00AF07FA">
          <w:pgSz w:w="11920" w:h="16850"/>
          <w:pgMar w:top="600" w:right="566" w:bottom="1200" w:left="283" w:header="327" w:footer="942" w:gutter="0"/>
          <w:pgBorders w:offsetFrom="page">
            <w:top w:val="single" w:sz="24" w:space="31" w:color="000000"/>
            <w:left w:val="single" w:sz="24" w:space="30" w:color="000000"/>
            <w:bottom w:val="single" w:sz="24" w:space="31" w:color="000000"/>
            <w:right w:val="single" w:sz="24" w:space="30" w:color="000000"/>
          </w:pgBorders>
          <w:cols w:space="720"/>
        </w:sectPr>
      </w:pPr>
    </w:p>
    <w:p w14:paraId="56AA4D81" w14:textId="77777777" w:rsidR="00AF07FA" w:rsidRDefault="00AF07FA">
      <w:pPr>
        <w:pStyle w:val="BodyText"/>
        <w:spacing w:before="13"/>
        <w:rPr>
          <w:b/>
        </w:rPr>
      </w:pPr>
    </w:p>
    <w:p w14:paraId="5E6C309E" w14:textId="77777777" w:rsidR="00AF07FA" w:rsidRDefault="004C7468">
      <w:pPr>
        <w:pStyle w:val="ListParagraph"/>
        <w:numPr>
          <w:ilvl w:val="1"/>
          <w:numId w:val="10"/>
        </w:numPr>
        <w:tabs>
          <w:tab w:val="left" w:pos="1062"/>
        </w:tabs>
        <w:spacing w:before="1"/>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779206AB" w14:textId="77777777" w:rsidR="00AF07FA" w:rsidRDefault="004C7468">
      <w:pPr>
        <w:pStyle w:val="ListParagraph"/>
        <w:numPr>
          <w:ilvl w:val="1"/>
          <w:numId w:val="10"/>
        </w:numPr>
        <w:tabs>
          <w:tab w:val="left" w:pos="1062"/>
        </w:tabs>
        <w:spacing w:before="21"/>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3816D631" w14:textId="77777777" w:rsidR="00AF07FA" w:rsidRDefault="004C7468">
      <w:pPr>
        <w:pStyle w:val="ListParagraph"/>
        <w:numPr>
          <w:ilvl w:val="1"/>
          <w:numId w:val="10"/>
        </w:numPr>
        <w:tabs>
          <w:tab w:val="left" w:pos="1062"/>
        </w:tabs>
        <w:spacing w:before="23"/>
        <w:ind w:left="1062" w:hanging="357"/>
      </w:pPr>
      <w:r>
        <w:rPr>
          <w:b/>
        </w:rPr>
        <w:t>Deploy:</w:t>
      </w:r>
      <w:r>
        <w:rPr>
          <w:b/>
          <w:spacing w:val="-5"/>
        </w:rPr>
        <w:t xml:space="preserve"> </w:t>
      </w:r>
      <w:r>
        <w:t>Use</w:t>
      </w:r>
      <w:r>
        <w:rPr>
          <w:spacing w:val="-2"/>
        </w:rPr>
        <w:t xml:space="preserve"> </w:t>
      </w:r>
      <w:r>
        <w:t>Remix</w:t>
      </w:r>
      <w:r>
        <w:rPr>
          <w:spacing w:val="-3"/>
        </w:rPr>
        <w:t xml:space="preserve"> </w:t>
      </w:r>
      <w:r>
        <w:t>to</w:t>
      </w:r>
      <w:r>
        <w:rPr>
          <w:spacing w:val="-5"/>
        </w:rPr>
        <w:t xml:space="preserve"> </w:t>
      </w:r>
      <w:r>
        <w:t>compile</w:t>
      </w:r>
      <w:r>
        <w:rPr>
          <w:spacing w:val="-3"/>
        </w:rPr>
        <w:t xml:space="preserve"> </w:t>
      </w:r>
      <w:r>
        <w:t>and</w:t>
      </w:r>
      <w:r>
        <w:rPr>
          <w:spacing w:val="-2"/>
        </w:rPr>
        <w:t xml:space="preserve"> deploy</w:t>
      </w:r>
    </w:p>
    <w:p w14:paraId="5F23EA3E" w14:textId="77777777" w:rsidR="00AF07FA" w:rsidRDefault="00AF07FA">
      <w:pPr>
        <w:pStyle w:val="BodyText"/>
        <w:spacing w:before="25"/>
        <w:rPr>
          <w:sz w:val="22"/>
        </w:rPr>
      </w:pPr>
    </w:p>
    <w:p w14:paraId="7FDE418F" w14:textId="77777777" w:rsidR="00AF07FA" w:rsidRDefault="004C7468">
      <w:pPr>
        <w:pStyle w:val="Heading2"/>
        <w:ind w:left="485"/>
        <w:rPr>
          <w:rFonts w:ascii="Times New Roman"/>
        </w:rPr>
      </w:pPr>
      <w:r>
        <w:rPr>
          <w:rFonts w:ascii="Times New Roman"/>
        </w:rPr>
        <w:t>Test</w:t>
      </w:r>
      <w:r>
        <w:rPr>
          <w:rFonts w:ascii="Times New Roman"/>
          <w:spacing w:val="-1"/>
        </w:rPr>
        <w:t xml:space="preserve"> </w:t>
      </w:r>
      <w:r>
        <w:rPr>
          <w:rFonts w:ascii="Times New Roman"/>
          <w:spacing w:val="-2"/>
        </w:rPr>
        <w:t>Functions:</w:t>
      </w:r>
    </w:p>
    <w:p w14:paraId="0C860084" w14:textId="77777777" w:rsidR="00AF07FA" w:rsidRDefault="00AF07FA">
      <w:pPr>
        <w:pStyle w:val="BodyText"/>
        <w:spacing w:before="2"/>
        <w:rPr>
          <w:b/>
        </w:rPr>
      </w:pPr>
    </w:p>
    <w:p w14:paraId="0BCE7B48" w14:textId="77777777" w:rsidR="00AF07FA" w:rsidRDefault="004C7468">
      <w:pPr>
        <w:pStyle w:val="ListParagraph"/>
        <w:numPr>
          <w:ilvl w:val="1"/>
          <w:numId w:val="9"/>
        </w:numPr>
        <w:tabs>
          <w:tab w:val="left" w:pos="1145"/>
        </w:tabs>
        <w:rPr>
          <w:sz w:val="24"/>
        </w:rPr>
      </w:pPr>
      <w:r>
        <w:rPr>
          <w:b/>
          <w:sz w:val="24"/>
        </w:rPr>
        <w:t>addData:</w:t>
      </w:r>
      <w:r>
        <w:rPr>
          <w:b/>
          <w:spacing w:val="-2"/>
          <w:sz w:val="24"/>
        </w:rPr>
        <w:t xml:space="preserve"> </w:t>
      </w:r>
      <w:r>
        <w:rPr>
          <w:sz w:val="24"/>
        </w:rPr>
        <w:t>Enter</w:t>
      </w:r>
      <w:r>
        <w:rPr>
          <w:spacing w:val="-1"/>
          <w:sz w:val="24"/>
        </w:rPr>
        <w:t xml:space="preserve"> </w:t>
      </w:r>
      <w:r>
        <w:rPr>
          <w:sz w:val="24"/>
        </w:rPr>
        <w:t>a</w:t>
      </w:r>
      <w:r>
        <w:rPr>
          <w:spacing w:val="-3"/>
          <w:sz w:val="24"/>
        </w:rPr>
        <w:t xml:space="preserve"> </w:t>
      </w:r>
      <w:r>
        <w:rPr>
          <w:sz w:val="24"/>
        </w:rPr>
        <w:t>number</w:t>
      </w:r>
      <w:r>
        <w:rPr>
          <w:spacing w:val="-1"/>
          <w:sz w:val="24"/>
        </w:rPr>
        <w:t xml:space="preserve"> </w:t>
      </w:r>
      <w:r>
        <w:rPr>
          <w:sz w:val="24"/>
        </w:rPr>
        <w:t xml:space="preserve">and click </w:t>
      </w:r>
      <w:r>
        <w:rPr>
          <w:b/>
          <w:sz w:val="24"/>
        </w:rPr>
        <w:t>addData</w:t>
      </w:r>
      <w:r>
        <w:rPr>
          <w:b/>
          <w:spacing w:val="-1"/>
          <w:sz w:val="24"/>
        </w:rPr>
        <w:t xml:space="preserve"> </w:t>
      </w:r>
      <w:r>
        <w:rPr>
          <w:sz w:val="24"/>
        </w:rPr>
        <w:t>to</w:t>
      </w:r>
      <w:r>
        <w:rPr>
          <w:spacing w:val="-1"/>
          <w:sz w:val="24"/>
        </w:rPr>
        <w:t xml:space="preserve"> </w:t>
      </w:r>
      <w:r>
        <w:rPr>
          <w:sz w:val="24"/>
        </w:rPr>
        <w:t xml:space="preserve">add </w:t>
      </w:r>
      <w:r>
        <w:rPr>
          <w:spacing w:val="-2"/>
          <w:sz w:val="24"/>
        </w:rPr>
        <w:t>elements.</w:t>
      </w:r>
    </w:p>
    <w:p w14:paraId="0B5C3CE5" w14:textId="77777777" w:rsidR="00AF07FA" w:rsidRDefault="004C7468">
      <w:pPr>
        <w:pStyle w:val="ListParagraph"/>
        <w:numPr>
          <w:ilvl w:val="1"/>
          <w:numId w:val="9"/>
        </w:numPr>
        <w:tabs>
          <w:tab w:val="left" w:pos="1145"/>
        </w:tabs>
        <w:rPr>
          <w:sz w:val="24"/>
        </w:rPr>
      </w:pPr>
      <w:r>
        <w:rPr>
          <w:b/>
          <w:sz w:val="24"/>
        </w:rPr>
        <w:t>getData:</w:t>
      </w:r>
      <w:r>
        <w:rPr>
          <w:b/>
          <w:spacing w:val="-2"/>
          <w:sz w:val="24"/>
        </w:rPr>
        <w:t xml:space="preserve"> </w:t>
      </w:r>
      <w:r>
        <w:rPr>
          <w:sz w:val="24"/>
        </w:rPr>
        <w:t>Click</w:t>
      </w:r>
      <w:r>
        <w:rPr>
          <w:spacing w:val="-1"/>
          <w:sz w:val="24"/>
        </w:rPr>
        <w:t xml:space="preserve"> </w:t>
      </w:r>
      <w:r>
        <w:rPr>
          <w:sz w:val="24"/>
        </w:rPr>
        <w:t>to</w:t>
      </w:r>
      <w:r>
        <w:rPr>
          <w:spacing w:val="-1"/>
          <w:sz w:val="24"/>
        </w:rPr>
        <w:t xml:space="preserve"> </w:t>
      </w:r>
      <w:r>
        <w:rPr>
          <w:sz w:val="24"/>
        </w:rPr>
        <w:t>view</w:t>
      </w:r>
      <w:r>
        <w:rPr>
          <w:spacing w:val="-1"/>
          <w:sz w:val="24"/>
        </w:rPr>
        <w:t xml:space="preserve"> </w:t>
      </w:r>
      <w:r>
        <w:rPr>
          <w:sz w:val="24"/>
        </w:rPr>
        <w:t xml:space="preserve">all </w:t>
      </w:r>
      <w:r>
        <w:rPr>
          <w:spacing w:val="-2"/>
          <w:sz w:val="24"/>
        </w:rPr>
        <w:t>elements.</w:t>
      </w:r>
    </w:p>
    <w:p w14:paraId="6C98D875" w14:textId="77777777" w:rsidR="00AF07FA" w:rsidRDefault="004C7468">
      <w:pPr>
        <w:pStyle w:val="ListParagraph"/>
        <w:numPr>
          <w:ilvl w:val="1"/>
          <w:numId w:val="9"/>
        </w:numPr>
        <w:tabs>
          <w:tab w:val="left" w:pos="1145"/>
        </w:tabs>
        <w:rPr>
          <w:sz w:val="24"/>
        </w:rPr>
      </w:pPr>
      <w:r>
        <w:rPr>
          <w:b/>
          <w:sz w:val="24"/>
        </w:rPr>
        <w:t>getLength:</w:t>
      </w:r>
      <w:r>
        <w:rPr>
          <w:b/>
          <w:spacing w:val="-2"/>
          <w:sz w:val="24"/>
        </w:rPr>
        <w:t xml:space="preserve"> </w:t>
      </w:r>
      <w:r>
        <w:rPr>
          <w:sz w:val="24"/>
        </w:rPr>
        <w:t>Click to</w:t>
      </w:r>
      <w:r>
        <w:rPr>
          <w:spacing w:val="-1"/>
          <w:sz w:val="24"/>
        </w:rPr>
        <w:t xml:space="preserve"> </w:t>
      </w:r>
      <w:r>
        <w:rPr>
          <w:sz w:val="24"/>
        </w:rPr>
        <w:t>get the total</w:t>
      </w:r>
      <w:r>
        <w:rPr>
          <w:spacing w:val="-1"/>
          <w:sz w:val="24"/>
        </w:rPr>
        <w:t xml:space="preserve"> </w:t>
      </w:r>
      <w:r>
        <w:rPr>
          <w:sz w:val="24"/>
        </w:rPr>
        <w:t>number</w:t>
      </w:r>
      <w:r>
        <w:rPr>
          <w:spacing w:val="-2"/>
          <w:sz w:val="24"/>
        </w:rPr>
        <w:t xml:space="preserve"> </w:t>
      </w:r>
      <w:r>
        <w:rPr>
          <w:sz w:val="24"/>
        </w:rPr>
        <w:t xml:space="preserve">of </w:t>
      </w:r>
      <w:r>
        <w:rPr>
          <w:spacing w:val="-2"/>
          <w:sz w:val="24"/>
        </w:rPr>
        <w:t>elements.</w:t>
      </w:r>
    </w:p>
    <w:p w14:paraId="3EB4F458" w14:textId="77777777" w:rsidR="00AF07FA" w:rsidRDefault="004C7468">
      <w:pPr>
        <w:pStyle w:val="ListParagraph"/>
        <w:numPr>
          <w:ilvl w:val="1"/>
          <w:numId w:val="9"/>
        </w:numPr>
        <w:tabs>
          <w:tab w:val="left" w:pos="1145"/>
        </w:tabs>
        <w:rPr>
          <w:sz w:val="24"/>
        </w:rPr>
      </w:pPr>
      <w:r>
        <w:rPr>
          <w:b/>
          <w:sz w:val="24"/>
        </w:rPr>
        <w:t>getSum:</w:t>
      </w:r>
      <w:r>
        <w:rPr>
          <w:b/>
          <w:spacing w:val="-2"/>
          <w:sz w:val="24"/>
        </w:rPr>
        <w:t xml:space="preserve"> </w:t>
      </w:r>
      <w:r>
        <w:rPr>
          <w:sz w:val="24"/>
        </w:rPr>
        <w:t>Click to</w:t>
      </w:r>
      <w:r>
        <w:rPr>
          <w:spacing w:val="-1"/>
          <w:sz w:val="24"/>
        </w:rPr>
        <w:t xml:space="preserve"> </w:t>
      </w:r>
      <w:r>
        <w:rPr>
          <w:sz w:val="24"/>
        </w:rPr>
        <w:t>get the</w:t>
      </w:r>
      <w:r>
        <w:rPr>
          <w:spacing w:val="-3"/>
          <w:sz w:val="24"/>
        </w:rPr>
        <w:t xml:space="preserve"> </w:t>
      </w:r>
      <w:r>
        <w:rPr>
          <w:sz w:val="24"/>
        </w:rPr>
        <w:t>sum</w:t>
      </w:r>
      <w:r>
        <w:rPr>
          <w:spacing w:val="-1"/>
          <w:sz w:val="24"/>
        </w:rPr>
        <w:t xml:space="preserve"> </w:t>
      </w:r>
      <w:r>
        <w:rPr>
          <w:sz w:val="24"/>
        </w:rPr>
        <w:t xml:space="preserve">of all </w:t>
      </w:r>
      <w:r>
        <w:rPr>
          <w:spacing w:val="-2"/>
          <w:sz w:val="24"/>
        </w:rPr>
        <w:t>elements.</w:t>
      </w:r>
    </w:p>
    <w:p w14:paraId="3F0EA6EA" w14:textId="77777777" w:rsidR="00AF07FA" w:rsidRDefault="004C7468">
      <w:pPr>
        <w:pStyle w:val="ListParagraph"/>
        <w:numPr>
          <w:ilvl w:val="1"/>
          <w:numId w:val="9"/>
        </w:numPr>
        <w:tabs>
          <w:tab w:val="left" w:pos="1145"/>
        </w:tabs>
        <w:rPr>
          <w:sz w:val="24"/>
        </w:rPr>
      </w:pPr>
      <w:r>
        <w:rPr>
          <w:b/>
          <w:sz w:val="24"/>
        </w:rPr>
        <w:t>search:</w:t>
      </w:r>
      <w:r>
        <w:rPr>
          <w:b/>
          <w:spacing w:val="-2"/>
          <w:sz w:val="24"/>
        </w:rPr>
        <w:t xml:space="preserve"> </w:t>
      </w:r>
      <w:r>
        <w:rPr>
          <w:sz w:val="24"/>
        </w:rPr>
        <w:t>Enter</w:t>
      </w:r>
      <w:r>
        <w:rPr>
          <w:spacing w:val="-1"/>
          <w:sz w:val="24"/>
        </w:rPr>
        <w:t xml:space="preserve"> </w:t>
      </w:r>
      <w:r>
        <w:rPr>
          <w:sz w:val="24"/>
        </w:rPr>
        <w:t>a</w:t>
      </w:r>
      <w:r>
        <w:rPr>
          <w:spacing w:val="-2"/>
          <w:sz w:val="24"/>
        </w:rPr>
        <w:t xml:space="preserve"> </w:t>
      </w:r>
      <w:r>
        <w:rPr>
          <w:sz w:val="24"/>
        </w:rPr>
        <w:t>number</w:t>
      </w:r>
      <w:r>
        <w:rPr>
          <w:spacing w:val="-1"/>
          <w:sz w:val="24"/>
        </w:rPr>
        <w:t xml:space="preserve"> </w:t>
      </w:r>
      <w:r>
        <w:rPr>
          <w:sz w:val="24"/>
        </w:rPr>
        <w:t>and</w:t>
      </w:r>
      <w:r>
        <w:rPr>
          <w:spacing w:val="-1"/>
          <w:sz w:val="24"/>
        </w:rPr>
        <w:t xml:space="preserve"> </w:t>
      </w:r>
      <w:r>
        <w:rPr>
          <w:sz w:val="24"/>
        </w:rPr>
        <w:t>click</w:t>
      </w:r>
      <w:r>
        <w:rPr>
          <w:spacing w:val="1"/>
          <w:sz w:val="24"/>
        </w:rPr>
        <w:t xml:space="preserve"> </w:t>
      </w:r>
      <w:r>
        <w:rPr>
          <w:b/>
          <w:sz w:val="24"/>
        </w:rPr>
        <w:t xml:space="preserve">search </w:t>
      </w:r>
      <w:r>
        <w:rPr>
          <w:sz w:val="24"/>
        </w:rPr>
        <w:t>to</w:t>
      </w:r>
      <w:r>
        <w:rPr>
          <w:spacing w:val="-1"/>
          <w:sz w:val="24"/>
        </w:rPr>
        <w:t xml:space="preserve"> </w:t>
      </w:r>
      <w:r>
        <w:rPr>
          <w:sz w:val="24"/>
        </w:rPr>
        <w:t>check</w:t>
      </w:r>
      <w:r>
        <w:rPr>
          <w:spacing w:val="2"/>
          <w:sz w:val="24"/>
        </w:rPr>
        <w:t xml:space="preserve"> </w:t>
      </w:r>
      <w:r>
        <w:rPr>
          <w:sz w:val="24"/>
        </w:rPr>
        <w:t>if</w:t>
      </w:r>
      <w:r>
        <w:rPr>
          <w:spacing w:val="-1"/>
          <w:sz w:val="24"/>
        </w:rPr>
        <w:t xml:space="preserve"> </w:t>
      </w:r>
      <w:r>
        <w:rPr>
          <w:sz w:val="24"/>
        </w:rPr>
        <w:t xml:space="preserve">it </w:t>
      </w:r>
      <w:r>
        <w:rPr>
          <w:spacing w:val="-2"/>
          <w:sz w:val="24"/>
        </w:rPr>
        <w:t>exists.</w:t>
      </w:r>
    </w:p>
    <w:p w14:paraId="30263BC5" w14:textId="77777777" w:rsidR="00AF07FA" w:rsidRDefault="004C7468">
      <w:pPr>
        <w:pStyle w:val="ListParagraph"/>
        <w:numPr>
          <w:ilvl w:val="1"/>
          <w:numId w:val="9"/>
        </w:numPr>
        <w:tabs>
          <w:tab w:val="left" w:pos="1145"/>
        </w:tabs>
        <w:rPr>
          <w:sz w:val="24"/>
        </w:rPr>
      </w:pPr>
      <w:r>
        <w:rPr>
          <w:b/>
          <w:sz w:val="24"/>
        </w:rPr>
        <w:t>Verify:</w:t>
      </w:r>
      <w:r>
        <w:rPr>
          <w:b/>
          <w:spacing w:val="-4"/>
          <w:sz w:val="24"/>
        </w:rPr>
        <w:t xml:space="preserve"> </w:t>
      </w:r>
      <w:r>
        <w:rPr>
          <w:sz w:val="24"/>
        </w:rPr>
        <w:t>Check</w:t>
      </w:r>
      <w:r>
        <w:rPr>
          <w:spacing w:val="-1"/>
          <w:sz w:val="24"/>
        </w:rPr>
        <w:t xml:space="preserve"> </w:t>
      </w:r>
      <w:r>
        <w:rPr>
          <w:sz w:val="24"/>
        </w:rPr>
        <w:t>the</w:t>
      </w:r>
      <w:r>
        <w:rPr>
          <w:spacing w:val="-1"/>
          <w:sz w:val="24"/>
        </w:rPr>
        <w:t xml:space="preserve"> </w:t>
      </w:r>
      <w:r>
        <w:rPr>
          <w:sz w:val="24"/>
        </w:rPr>
        <w:t>transaction</w:t>
      </w:r>
      <w:r>
        <w:rPr>
          <w:spacing w:val="-1"/>
          <w:sz w:val="24"/>
        </w:rPr>
        <w:t xml:space="preserve"> </w:t>
      </w:r>
      <w:r>
        <w:rPr>
          <w:sz w:val="24"/>
        </w:rPr>
        <w:t>logs</w:t>
      </w:r>
      <w:r>
        <w:rPr>
          <w:spacing w:val="-1"/>
          <w:sz w:val="24"/>
        </w:rPr>
        <w:t xml:space="preserve"> </w:t>
      </w:r>
      <w:r>
        <w:rPr>
          <w:sz w:val="24"/>
        </w:rPr>
        <w:t>to</w:t>
      </w:r>
      <w:r>
        <w:rPr>
          <w:spacing w:val="-1"/>
          <w:sz w:val="24"/>
        </w:rPr>
        <w:t xml:space="preserve"> </w:t>
      </w:r>
      <w:r>
        <w:rPr>
          <w:sz w:val="24"/>
        </w:rPr>
        <w:t>confirm</w:t>
      </w:r>
      <w:r>
        <w:rPr>
          <w:spacing w:val="-1"/>
          <w:sz w:val="24"/>
        </w:rPr>
        <w:t xml:space="preserve"> </w:t>
      </w:r>
      <w:r>
        <w:rPr>
          <w:sz w:val="24"/>
        </w:rPr>
        <w:t xml:space="preserve">proper </w:t>
      </w:r>
      <w:r>
        <w:rPr>
          <w:spacing w:val="-2"/>
          <w:sz w:val="24"/>
        </w:rPr>
        <w:t>execution.</w:t>
      </w:r>
    </w:p>
    <w:p w14:paraId="45CFC976" w14:textId="77777777" w:rsidR="00AF07FA" w:rsidRDefault="00AF07FA">
      <w:pPr>
        <w:pStyle w:val="BodyText"/>
        <w:spacing w:before="5"/>
      </w:pPr>
    </w:p>
    <w:p w14:paraId="4F7085FD" w14:textId="77777777" w:rsidR="00AF07FA" w:rsidRDefault="004C7468">
      <w:pPr>
        <w:pStyle w:val="Heading1"/>
      </w:pPr>
      <w:r>
        <w:rPr>
          <w:spacing w:val="-2"/>
        </w:rPr>
        <w:t>OUTPUT:</w:t>
      </w:r>
    </w:p>
    <w:p w14:paraId="2AD117BF" w14:textId="77777777" w:rsidR="00AF07FA" w:rsidRDefault="004C7468">
      <w:pPr>
        <w:pStyle w:val="BodyText"/>
        <w:spacing w:before="6"/>
        <w:rPr>
          <w:b/>
          <w:sz w:val="15"/>
          <w:lang w:val="en-IN"/>
        </w:rPr>
      </w:pPr>
      <w:r>
        <w:rPr>
          <w:b/>
          <w:sz w:val="15"/>
          <w:lang w:val="en-IN"/>
        </w:rPr>
        <w:t xml:space="preserve">              </w:t>
      </w:r>
      <w:r>
        <w:rPr>
          <w:b/>
          <w:noProof/>
          <w:sz w:val="15"/>
          <w:lang w:val="en-IN"/>
        </w:rPr>
        <w:drawing>
          <wp:inline distT="0" distB="0" distL="114300" distR="114300" wp14:anchorId="0A5C80AD" wp14:editId="19C129FE">
            <wp:extent cx="2484120" cy="2689860"/>
            <wp:effectExtent l="0" t="0" r="0" b="7620"/>
            <wp:docPr id="99" name="Picture 99"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5.1"/>
                    <pic:cNvPicPr>
                      <a:picLocks noChangeAspect="1"/>
                    </pic:cNvPicPr>
                  </pic:nvPicPr>
                  <pic:blipFill>
                    <a:blip r:embed="rId28"/>
                    <a:stretch>
                      <a:fillRect/>
                    </a:stretch>
                  </pic:blipFill>
                  <pic:spPr>
                    <a:xfrm>
                      <a:off x="0" y="0"/>
                      <a:ext cx="2484120" cy="2689860"/>
                    </a:xfrm>
                    <a:prstGeom prst="rect">
                      <a:avLst/>
                    </a:prstGeom>
                  </pic:spPr>
                </pic:pic>
              </a:graphicData>
            </a:graphic>
          </wp:inline>
        </w:drawing>
      </w:r>
      <w:r>
        <w:rPr>
          <w:b/>
          <w:sz w:val="15"/>
          <w:lang w:val="en-IN"/>
        </w:rPr>
        <w:t xml:space="preserve">     </w:t>
      </w:r>
      <w:r>
        <w:rPr>
          <w:b/>
          <w:noProof/>
          <w:sz w:val="15"/>
          <w:lang w:val="en-IN"/>
        </w:rPr>
        <w:drawing>
          <wp:inline distT="0" distB="0" distL="114300" distR="114300" wp14:anchorId="2274B125" wp14:editId="71BC90EF">
            <wp:extent cx="2514600" cy="4876800"/>
            <wp:effectExtent l="0" t="0" r="0" b="0"/>
            <wp:docPr id="100" name="Picture 100"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5.2"/>
                    <pic:cNvPicPr>
                      <a:picLocks noChangeAspect="1"/>
                    </pic:cNvPicPr>
                  </pic:nvPicPr>
                  <pic:blipFill>
                    <a:blip r:embed="rId29"/>
                    <a:stretch>
                      <a:fillRect/>
                    </a:stretch>
                  </pic:blipFill>
                  <pic:spPr>
                    <a:xfrm>
                      <a:off x="0" y="0"/>
                      <a:ext cx="2514600" cy="4876800"/>
                    </a:xfrm>
                    <a:prstGeom prst="rect">
                      <a:avLst/>
                    </a:prstGeom>
                  </pic:spPr>
                </pic:pic>
              </a:graphicData>
            </a:graphic>
          </wp:inline>
        </w:drawing>
      </w:r>
      <w:r>
        <w:rPr>
          <w:b/>
          <w:sz w:val="15"/>
          <w:lang w:val="en-IN"/>
        </w:rPr>
        <w:t xml:space="preserve">        </w:t>
      </w:r>
    </w:p>
    <w:p w14:paraId="3288D640" w14:textId="77777777" w:rsidR="00AF07FA" w:rsidRDefault="00AF07FA">
      <w:pPr>
        <w:pStyle w:val="BodyText"/>
        <w:spacing w:before="245"/>
        <w:rPr>
          <w:b/>
        </w:rPr>
      </w:pPr>
    </w:p>
    <w:p w14:paraId="46902340" w14:textId="77777777" w:rsidR="00AF07FA" w:rsidRDefault="004C7468">
      <w:pPr>
        <w:ind w:left="525"/>
        <w:rPr>
          <w:b/>
          <w:sz w:val="24"/>
        </w:rPr>
      </w:pPr>
      <w:r>
        <w:rPr>
          <w:b/>
          <w:spacing w:val="-2"/>
          <w:sz w:val="24"/>
        </w:rPr>
        <w:t>RESULT:</w:t>
      </w:r>
    </w:p>
    <w:p w14:paraId="22A52B77" w14:textId="77777777" w:rsidR="00AF07FA" w:rsidRDefault="00AF07FA">
      <w:pPr>
        <w:pStyle w:val="BodyText"/>
        <w:spacing w:before="5"/>
        <w:rPr>
          <w:b/>
        </w:rPr>
      </w:pPr>
    </w:p>
    <w:p w14:paraId="35812635" w14:textId="77777777" w:rsidR="00AF07FA" w:rsidRDefault="004C7468">
      <w:pPr>
        <w:pStyle w:val="BodyText"/>
        <w:ind w:left="425" w:right="325"/>
      </w:pPr>
      <w:r>
        <w:t>The Solidity smart contract for Dynamic Arrays was successfully compiled and deployed in the Remix Ethereum IDE. Upon execution of functions handling the dynamic array with valid inputs, the contract correctly</w:t>
      </w:r>
      <w:r>
        <w:rPr>
          <w:spacing w:val="-3"/>
        </w:rPr>
        <w:t xml:space="preserve"> </w:t>
      </w:r>
      <w:r>
        <w:t>performed</w:t>
      </w:r>
      <w:r>
        <w:rPr>
          <w:spacing w:val="-3"/>
        </w:rPr>
        <w:t xml:space="preserve"> </w:t>
      </w:r>
      <w:r>
        <w:t>operations</w:t>
      </w:r>
      <w:r>
        <w:rPr>
          <w:spacing w:val="-3"/>
        </w:rPr>
        <w:t xml:space="preserve"> </w:t>
      </w:r>
      <w:r>
        <w:t>such</w:t>
      </w:r>
      <w:r>
        <w:rPr>
          <w:spacing w:val="-3"/>
        </w:rPr>
        <w:t xml:space="preserve"> </w:t>
      </w:r>
      <w:r>
        <w:t>as</w:t>
      </w:r>
      <w:r>
        <w:rPr>
          <w:spacing w:val="-3"/>
        </w:rPr>
        <w:t xml:space="preserve"> </w:t>
      </w:r>
      <w:r>
        <w:t>element</w:t>
      </w:r>
      <w:r>
        <w:rPr>
          <w:spacing w:val="-3"/>
        </w:rPr>
        <w:t xml:space="preserve"> </w:t>
      </w:r>
      <w:r>
        <w:t>insertion,</w:t>
      </w:r>
      <w:r>
        <w:rPr>
          <w:spacing w:val="-3"/>
        </w:rPr>
        <w:t xml:space="preserve"> </w:t>
      </w:r>
      <w:r>
        <w:t>retrieval,</w:t>
      </w:r>
      <w:r>
        <w:rPr>
          <w:spacing w:val="-3"/>
        </w:rPr>
        <w:t xml:space="preserve"> </w:t>
      </w:r>
      <w:r>
        <w:t>length</w:t>
      </w:r>
      <w:r>
        <w:rPr>
          <w:spacing w:val="-3"/>
        </w:rPr>
        <w:t xml:space="preserve"> </w:t>
      </w:r>
      <w:r>
        <w:t>calculation,</w:t>
      </w:r>
      <w:r>
        <w:rPr>
          <w:spacing w:val="-3"/>
        </w:rPr>
        <w:t xml:space="preserve"> </w:t>
      </w:r>
      <w:r>
        <w:t>sum</w:t>
      </w:r>
      <w:r>
        <w:rPr>
          <w:spacing w:val="-3"/>
        </w:rPr>
        <w:t xml:space="preserve"> </w:t>
      </w:r>
      <w:r>
        <w:t>calculation,</w:t>
      </w:r>
      <w:r>
        <w:rPr>
          <w:spacing w:val="-3"/>
        </w:rPr>
        <w:t xml:space="preserve"> </w:t>
      </w:r>
      <w:r>
        <w:t>and element search. The</w:t>
      </w:r>
      <w:r>
        <w:rPr>
          <w:spacing w:val="-1"/>
        </w:rPr>
        <w:t xml:space="preserve"> </w:t>
      </w:r>
      <w:r>
        <w:t xml:space="preserve">dynamic array demonstrated the ability to dynamically resize as elements were added. This experiment successfully demonstrated the implementation and manipulation of dynamic arrays in </w:t>
      </w:r>
      <w:r>
        <w:rPr>
          <w:spacing w:val="-2"/>
        </w:rPr>
        <w:t>Solidity.</w:t>
      </w:r>
    </w:p>
    <w:p w14:paraId="36A39F03" w14:textId="77777777" w:rsidR="00AF07FA" w:rsidRDefault="00AF07FA">
      <w:pPr>
        <w:pStyle w:val="BodyText"/>
        <w:sectPr w:rsidR="00AF07FA">
          <w:pgSz w:w="11920" w:h="16850"/>
          <w:pgMar w:top="600" w:right="566" w:bottom="1200" w:left="283" w:header="327" w:footer="942" w:gutter="0"/>
          <w:pgBorders w:offsetFrom="page">
            <w:top w:val="single" w:sz="24" w:space="31" w:color="000000"/>
            <w:left w:val="single" w:sz="24" w:space="30" w:color="000000"/>
            <w:bottom w:val="single" w:sz="24" w:space="31" w:color="000000"/>
            <w:right w:val="single" w:sz="24" w:space="30" w:color="000000"/>
          </w:pgBorders>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7B7D10D8" w14:textId="77777777">
        <w:trPr>
          <w:trHeight w:val="4868"/>
        </w:trPr>
        <w:tc>
          <w:tcPr>
            <w:tcW w:w="10653" w:type="dxa"/>
            <w:gridSpan w:val="2"/>
            <w:tcBorders>
              <w:top w:val="single" w:sz="24" w:space="0" w:color="000000"/>
              <w:left w:val="single" w:sz="24" w:space="0" w:color="000000"/>
              <w:right w:val="single" w:sz="24" w:space="0" w:color="000000"/>
            </w:tcBorders>
          </w:tcPr>
          <w:p w14:paraId="3E18152D" w14:textId="77777777" w:rsidR="00AF07FA" w:rsidRDefault="004C7468">
            <w:pPr>
              <w:pStyle w:val="TableParagraph"/>
              <w:tabs>
                <w:tab w:val="left" w:pos="8251"/>
              </w:tabs>
              <w:spacing w:before="220" w:line="276" w:lineRule="exact"/>
              <w:ind w:left="178"/>
              <w:rPr>
                <w:rFonts w:ascii="Times New Roman"/>
                <w:sz w:val="24"/>
              </w:rPr>
            </w:pPr>
            <w:r>
              <w:rPr>
                <w:rFonts w:ascii="Times New Roman"/>
                <w:b/>
                <w:sz w:val="24"/>
              </w:rPr>
              <w:lastRenderedPageBreak/>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06</w:t>
            </w:r>
            <w:r>
              <w:rPr>
                <w:rFonts w:ascii="Times New Roman"/>
                <w:sz w:val="24"/>
              </w:rPr>
              <w:tab/>
            </w:r>
            <w:r>
              <w:rPr>
                <w:rFonts w:ascii="Times New Roman"/>
                <w:b/>
                <w:spacing w:val="-2"/>
                <w:sz w:val="24"/>
              </w:rPr>
              <w:t>DATE</w:t>
            </w:r>
            <w:r>
              <w:rPr>
                <w:rFonts w:ascii="Times New Roman"/>
                <w:spacing w:val="-2"/>
                <w:sz w:val="24"/>
              </w:rPr>
              <w:t>:</w:t>
            </w:r>
          </w:p>
          <w:p w14:paraId="3CF12615" w14:textId="77777777" w:rsidR="00AF07FA" w:rsidRDefault="004C7468">
            <w:pPr>
              <w:pStyle w:val="TableParagraph"/>
              <w:spacing w:line="252" w:lineRule="exact"/>
              <w:ind w:left="77"/>
              <w:rPr>
                <w:rFonts w:ascii="Times New Roman"/>
              </w:rPr>
            </w:pPr>
            <w:r>
              <w:rPr>
                <w:rFonts w:ascii="Times New Roman"/>
                <w:b/>
              </w:rPr>
              <w:t>AIM:</w:t>
            </w:r>
            <w:r>
              <w:rPr>
                <w:rFonts w:ascii="Times New Roman"/>
                <w:b/>
                <w:spacing w:val="-7"/>
              </w:rPr>
              <w:t xml:space="preserve"> </w:t>
            </w:r>
            <w:r>
              <w:rPr>
                <w:rFonts w:ascii="Times New Roman"/>
              </w:rPr>
              <w:t>Write</w:t>
            </w:r>
            <w:r>
              <w:rPr>
                <w:rFonts w:ascii="Times New Roman"/>
                <w:spacing w:val="-6"/>
              </w:rPr>
              <w:t xml:space="preserve"> </w:t>
            </w:r>
            <w:r>
              <w:rPr>
                <w:rFonts w:ascii="Times New Roman"/>
              </w:rPr>
              <w:t>a</w:t>
            </w:r>
            <w:r>
              <w:rPr>
                <w:rFonts w:ascii="Times New Roman"/>
                <w:spacing w:val="-4"/>
              </w:rPr>
              <w:t xml:space="preserve"> </w:t>
            </w:r>
            <w:r>
              <w:rPr>
                <w:rFonts w:ascii="Times New Roman"/>
              </w:rPr>
              <w:t>solidity</w:t>
            </w:r>
            <w:r>
              <w:rPr>
                <w:rFonts w:ascii="Times New Roman"/>
                <w:spacing w:val="-4"/>
              </w:rPr>
              <w:t xml:space="preserve"> </w:t>
            </w:r>
            <w:r>
              <w:rPr>
                <w:rFonts w:ascii="Times New Roman"/>
              </w:rPr>
              <w:t>program</w:t>
            </w:r>
            <w:r>
              <w:rPr>
                <w:rFonts w:ascii="Times New Roman"/>
                <w:spacing w:val="-5"/>
              </w:rPr>
              <w:t xml:space="preserve"> </w:t>
            </w:r>
            <w:r>
              <w:rPr>
                <w:rFonts w:ascii="Times New Roman"/>
              </w:rPr>
              <w:t>to</w:t>
            </w:r>
            <w:r>
              <w:rPr>
                <w:rFonts w:ascii="Times New Roman"/>
                <w:spacing w:val="-4"/>
              </w:rPr>
              <w:t xml:space="preserve"> </w:t>
            </w:r>
            <w:r>
              <w:rPr>
                <w:rFonts w:ascii="Times New Roman"/>
              </w:rPr>
              <w:t>perform</w:t>
            </w:r>
            <w:r>
              <w:rPr>
                <w:rFonts w:ascii="Times New Roman"/>
                <w:spacing w:val="-3"/>
              </w:rPr>
              <w:t xml:space="preserve"> </w:t>
            </w:r>
            <w:r>
              <w:rPr>
                <w:rFonts w:ascii="Times New Roman"/>
              </w:rPr>
              <w:t>hashing</w:t>
            </w:r>
            <w:r>
              <w:rPr>
                <w:rFonts w:ascii="Times New Roman"/>
                <w:spacing w:val="-4"/>
              </w:rPr>
              <w:t xml:space="preserve"> </w:t>
            </w:r>
            <w:r>
              <w:rPr>
                <w:rFonts w:ascii="Times New Roman"/>
              </w:rPr>
              <w:t>with</w:t>
            </w:r>
            <w:r>
              <w:rPr>
                <w:rFonts w:ascii="Times New Roman"/>
                <w:spacing w:val="-4"/>
              </w:rPr>
              <w:t xml:space="preserve"> </w:t>
            </w:r>
            <w:r>
              <w:rPr>
                <w:rFonts w:ascii="Times New Roman"/>
              </w:rPr>
              <w:t>keccack-</w:t>
            </w:r>
            <w:r>
              <w:rPr>
                <w:rFonts w:ascii="Times New Roman"/>
                <w:spacing w:val="-5"/>
              </w:rPr>
              <w:t>256</w:t>
            </w:r>
          </w:p>
          <w:p w14:paraId="0A4EB917" w14:textId="77777777" w:rsidR="00AF07FA" w:rsidRDefault="004C7468">
            <w:pPr>
              <w:pStyle w:val="TableParagraph"/>
              <w:spacing w:line="253" w:lineRule="exact"/>
              <w:ind w:left="77"/>
              <w:rPr>
                <w:rFonts w:ascii="Times New Roman"/>
                <w:b/>
              </w:rPr>
            </w:pPr>
            <w:r>
              <w:rPr>
                <w:rFonts w:ascii="Times New Roman"/>
                <w:b/>
                <w:spacing w:val="-2"/>
              </w:rPr>
              <w:t>DESCRIPTION:</w:t>
            </w:r>
          </w:p>
          <w:p w14:paraId="091F6972" w14:textId="77777777" w:rsidR="00AF07FA" w:rsidRDefault="00AF07FA">
            <w:pPr>
              <w:pStyle w:val="TableParagraph"/>
              <w:spacing w:before="24"/>
              <w:rPr>
                <w:rFonts w:ascii="Times New Roman"/>
              </w:rPr>
            </w:pPr>
          </w:p>
          <w:p w14:paraId="151CF5D6" w14:textId="77777777" w:rsidR="00AF07FA" w:rsidRDefault="004C7468">
            <w:pPr>
              <w:pStyle w:val="TableParagraph"/>
              <w:spacing w:before="1"/>
              <w:ind w:left="77"/>
              <w:rPr>
                <w:rFonts w:ascii="Times New Roman"/>
                <w:sz w:val="24"/>
              </w:rPr>
            </w:pPr>
            <w:r>
              <w:rPr>
                <w:rFonts w:ascii="Times New Roman"/>
                <w:b/>
                <w:sz w:val="24"/>
              </w:rPr>
              <w:t xml:space="preserve">Hashing </w:t>
            </w:r>
            <w:r>
              <w:rPr>
                <w:rFonts w:ascii="Times New Roman"/>
                <w:color w:val="273139"/>
                <w:sz w:val="24"/>
              </w:rPr>
              <w:t>refers to the process of generating a fixed-size output from an input of variable size using the mathematical formulas known as hash functions. This technique determines an index or location for the storage of an item in a data structure.</w:t>
            </w:r>
          </w:p>
          <w:p w14:paraId="130FC7CB" w14:textId="77777777" w:rsidR="00AF07FA" w:rsidRDefault="00AF07FA">
            <w:pPr>
              <w:pStyle w:val="TableParagraph"/>
              <w:rPr>
                <w:rFonts w:ascii="Times New Roman"/>
                <w:sz w:val="24"/>
              </w:rPr>
            </w:pPr>
          </w:p>
          <w:p w14:paraId="5F70814C" w14:textId="77777777" w:rsidR="00AF07FA" w:rsidRDefault="004C7468">
            <w:pPr>
              <w:pStyle w:val="TableParagraph"/>
              <w:ind w:left="77" w:right="319"/>
              <w:rPr>
                <w:rFonts w:ascii="Times New Roman"/>
                <w:sz w:val="24"/>
              </w:rPr>
            </w:pPr>
            <w:r>
              <w:rPr>
                <w:rFonts w:ascii="Times New Roman"/>
                <w:color w:val="273139"/>
                <w:sz w:val="24"/>
              </w:rPr>
              <w:t>A cryptographic hash function is an algorithm that takes an arbitrary amount</w:t>
            </w:r>
            <w:r>
              <w:rPr>
                <w:rFonts w:ascii="Times New Roman"/>
                <w:color w:val="273139"/>
                <w:spacing w:val="40"/>
                <w:sz w:val="24"/>
              </w:rPr>
              <w:t xml:space="preserve"> </w:t>
            </w:r>
            <w:r>
              <w:rPr>
                <w:rFonts w:ascii="Times New Roman"/>
                <w:color w:val="273139"/>
                <w:sz w:val="24"/>
              </w:rPr>
              <w:t xml:space="preserve">of data as input and produces the enciphered text of fixed size. Even a slight change in the input gives a completely different </w:t>
            </w:r>
            <w:r>
              <w:rPr>
                <w:rFonts w:ascii="Times New Roman"/>
                <w:color w:val="273139"/>
                <w:spacing w:val="-2"/>
                <w:sz w:val="24"/>
              </w:rPr>
              <w:t>output.</w:t>
            </w:r>
          </w:p>
          <w:p w14:paraId="7A1D368B" w14:textId="77777777" w:rsidR="00AF07FA" w:rsidRDefault="00AF07FA">
            <w:pPr>
              <w:pStyle w:val="TableParagraph"/>
              <w:rPr>
                <w:rFonts w:ascii="Times New Roman"/>
                <w:sz w:val="24"/>
              </w:rPr>
            </w:pPr>
          </w:p>
          <w:p w14:paraId="4DC26EF4" w14:textId="77777777" w:rsidR="00AF07FA" w:rsidRDefault="004C7468">
            <w:pPr>
              <w:pStyle w:val="TableParagraph"/>
              <w:ind w:left="77" w:right="319"/>
              <w:rPr>
                <w:rFonts w:ascii="Times New Roman"/>
                <w:sz w:val="24"/>
              </w:rPr>
            </w:pPr>
            <w:r>
              <w:rPr>
                <w:rFonts w:ascii="Times New Roman"/>
                <w:color w:val="273139"/>
                <w:sz w:val="24"/>
              </w:rPr>
              <w:t>Ethereum uses Keccak for hashing which is similar but not the same as SHA-256. For proof of work, it uses a custom scheme called ethash which is designed to be ASIC-resistant.</w:t>
            </w:r>
          </w:p>
          <w:p w14:paraId="3727553E" w14:textId="77777777" w:rsidR="00AF07FA" w:rsidRDefault="00AF07FA">
            <w:pPr>
              <w:pStyle w:val="TableParagraph"/>
              <w:rPr>
                <w:rFonts w:ascii="Times New Roman"/>
                <w:sz w:val="24"/>
              </w:rPr>
            </w:pPr>
          </w:p>
          <w:p w14:paraId="7AFDF3C0" w14:textId="77777777" w:rsidR="00AF07FA" w:rsidRDefault="004C7468">
            <w:pPr>
              <w:pStyle w:val="TableParagraph"/>
              <w:ind w:left="77"/>
              <w:rPr>
                <w:rFonts w:ascii="Times New Roman"/>
                <w:b/>
                <w:sz w:val="24"/>
              </w:rPr>
            </w:pPr>
            <w:r>
              <w:rPr>
                <w:rFonts w:ascii="Times New Roman"/>
                <w:b/>
                <w:color w:val="273139"/>
                <w:spacing w:val="-2"/>
                <w:sz w:val="24"/>
              </w:rPr>
              <w:t>PROGRAM:</w:t>
            </w:r>
          </w:p>
        </w:tc>
      </w:tr>
      <w:tr w:rsidR="00AF07FA" w14:paraId="36771910" w14:textId="77777777">
        <w:trPr>
          <w:trHeight w:val="9690"/>
        </w:trPr>
        <w:tc>
          <w:tcPr>
            <w:tcW w:w="10460" w:type="dxa"/>
            <w:tcBorders>
              <w:left w:val="single" w:sz="24" w:space="0" w:color="000000"/>
            </w:tcBorders>
            <w:shd w:val="clear" w:color="auto" w:fill="212236"/>
          </w:tcPr>
          <w:p w14:paraId="07FC37AB" w14:textId="77777777" w:rsidR="00AF07FA" w:rsidRDefault="004C7468">
            <w:pPr>
              <w:pStyle w:val="TableParagraph"/>
              <w:spacing w:before="37"/>
              <w:ind w:left="77"/>
              <w:rPr>
                <w:sz w:val="21"/>
              </w:rPr>
            </w:pPr>
            <w:r>
              <w:rPr>
                <w:color w:val="5F8A4E"/>
                <w:sz w:val="21"/>
              </w:rPr>
              <w:t>//</w:t>
            </w:r>
            <w:r>
              <w:rPr>
                <w:color w:val="5F8A4E"/>
                <w:spacing w:val="-21"/>
                <w:sz w:val="21"/>
              </w:rPr>
              <w:t xml:space="preserve"> </w:t>
            </w:r>
            <w:r>
              <w:rPr>
                <w:color w:val="5F8A4E"/>
                <w:sz w:val="21"/>
              </w:rPr>
              <w:t>SPDX-License-Identifier:</w:t>
            </w:r>
            <w:r>
              <w:rPr>
                <w:color w:val="5F8A4E"/>
                <w:spacing w:val="-21"/>
                <w:sz w:val="21"/>
              </w:rPr>
              <w:t xml:space="preserve"> </w:t>
            </w:r>
            <w:r>
              <w:rPr>
                <w:color w:val="5F8A4E"/>
                <w:sz w:val="21"/>
              </w:rPr>
              <w:t>GPL-</w:t>
            </w:r>
            <w:r>
              <w:rPr>
                <w:color w:val="5F8A4E"/>
                <w:spacing w:val="-5"/>
                <w:sz w:val="21"/>
              </w:rPr>
              <w:t>3.0</w:t>
            </w:r>
          </w:p>
          <w:p w14:paraId="71F03EB6" w14:textId="77777777" w:rsidR="00AF07FA" w:rsidRDefault="00AF07FA">
            <w:pPr>
              <w:pStyle w:val="TableParagraph"/>
              <w:spacing w:before="84"/>
              <w:rPr>
                <w:rFonts w:ascii="Times New Roman"/>
                <w:sz w:val="21"/>
              </w:rPr>
            </w:pPr>
          </w:p>
          <w:p w14:paraId="28A2B0AC" w14:textId="77777777" w:rsidR="00AF07FA" w:rsidRDefault="004C7468">
            <w:pPr>
              <w:pStyle w:val="TableParagraph"/>
              <w:ind w:left="77"/>
              <w:rPr>
                <w:sz w:val="21"/>
              </w:rPr>
            </w:pPr>
            <w:r>
              <w:rPr>
                <w:color w:val="559CD5"/>
                <w:sz w:val="21"/>
              </w:rPr>
              <w:t>pragma</w:t>
            </w:r>
            <w:r>
              <w:rPr>
                <w:color w:val="559CD5"/>
                <w:spacing w:val="-9"/>
                <w:sz w:val="21"/>
              </w:rPr>
              <w:t xml:space="preserve"> </w:t>
            </w:r>
            <w:r>
              <w:rPr>
                <w:color w:val="559CD5"/>
                <w:sz w:val="21"/>
              </w:rPr>
              <w:t>solidity</w:t>
            </w:r>
            <w:r>
              <w:rPr>
                <w:color w:val="559CD5"/>
                <w:spacing w:val="-9"/>
                <w:sz w:val="21"/>
              </w:rPr>
              <w:t xml:space="preserve"> </w:t>
            </w:r>
            <w:r>
              <w:rPr>
                <w:color w:val="DCDCDC"/>
                <w:sz w:val="21"/>
              </w:rPr>
              <w:t>&gt;=</w:t>
            </w:r>
            <w:r>
              <w:rPr>
                <w:color w:val="B5CEA8"/>
                <w:sz w:val="21"/>
              </w:rPr>
              <w:t>0.8.2</w:t>
            </w:r>
            <w:r>
              <w:rPr>
                <w:color w:val="B5CEA8"/>
                <w:spacing w:val="-8"/>
                <w:sz w:val="21"/>
              </w:rPr>
              <w:t xml:space="preserve"> </w:t>
            </w:r>
            <w:r>
              <w:rPr>
                <w:color w:val="DCDCDC"/>
                <w:spacing w:val="-2"/>
                <w:sz w:val="21"/>
              </w:rPr>
              <w:t>&lt;</w:t>
            </w:r>
            <w:r>
              <w:rPr>
                <w:color w:val="B5CEA8"/>
                <w:spacing w:val="-2"/>
                <w:sz w:val="21"/>
              </w:rPr>
              <w:t>0.9.0</w:t>
            </w:r>
            <w:r>
              <w:rPr>
                <w:color w:val="DCDCDC"/>
                <w:spacing w:val="-2"/>
                <w:sz w:val="21"/>
              </w:rPr>
              <w:t>;</w:t>
            </w:r>
          </w:p>
          <w:p w14:paraId="04608756" w14:textId="77777777" w:rsidR="00AF07FA" w:rsidRDefault="004C7468">
            <w:pPr>
              <w:pStyle w:val="TableParagraph"/>
              <w:spacing w:before="39" w:line="276" w:lineRule="auto"/>
              <w:ind w:left="77" w:right="7486"/>
              <w:rPr>
                <w:sz w:val="21"/>
              </w:rPr>
            </w:pPr>
            <w:r>
              <w:rPr>
                <w:color w:val="5F8A4E"/>
                <w:sz w:val="21"/>
              </w:rPr>
              <w:t>//</w:t>
            </w:r>
            <w:r>
              <w:rPr>
                <w:color w:val="5F8A4E"/>
                <w:spacing w:val="-14"/>
                <w:sz w:val="21"/>
              </w:rPr>
              <w:t xml:space="preserve"> </w:t>
            </w:r>
            <w:r>
              <w:rPr>
                <w:color w:val="5F8A4E"/>
                <w:sz w:val="21"/>
              </w:rPr>
              <w:t>Creating</w:t>
            </w:r>
            <w:r>
              <w:rPr>
                <w:color w:val="5F8A4E"/>
                <w:spacing w:val="-14"/>
                <w:sz w:val="21"/>
              </w:rPr>
              <w:t xml:space="preserve"> </w:t>
            </w:r>
            <w:r>
              <w:rPr>
                <w:color w:val="5F8A4E"/>
                <w:sz w:val="21"/>
              </w:rPr>
              <w:t>a</w:t>
            </w:r>
            <w:r>
              <w:rPr>
                <w:color w:val="5F8A4E"/>
                <w:spacing w:val="-12"/>
                <w:sz w:val="21"/>
              </w:rPr>
              <w:t xml:space="preserve"> </w:t>
            </w:r>
            <w:r>
              <w:rPr>
                <w:color w:val="5F8A4E"/>
                <w:sz w:val="21"/>
              </w:rPr>
              <w:t xml:space="preserve">contract </w:t>
            </w:r>
            <w:r>
              <w:rPr>
                <w:color w:val="559CD5"/>
                <w:sz w:val="21"/>
              </w:rPr>
              <w:t xml:space="preserve">contract </w:t>
            </w:r>
            <w:r>
              <w:rPr>
                <w:color w:val="B9BACC"/>
                <w:sz w:val="21"/>
              </w:rPr>
              <w:t xml:space="preserve">hash </w:t>
            </w:r>
            <w:r>
              <w:rPr>
                <w:color w:val="DCDCDC"/>
                <w:sz w:val="21"/>
              </w:rPr>
              <w:t>{</w:t>
            </w:r>
          </w:p>
          <w:p w14:paraId="0634A159" w14:textId="77777777" w:rsidR="00AF07FA" w:rsidRDefault="004C7468">
            <w:pPr>
              <w:pStyle w:val="TableParagraph"/>
              <w:spacing w:before="4"/>
              <w:ind w:left="539"/>
              <w:rPr>
                <w:sz w:val="21"/>
              </w:rPr>
            </w:pPr>
            <w:r>
              <w:rPr>
                <w:color w:val="5F8A4E"/>
                <w:sz w:val="21"/>
              </w:rPr>
              <w:t>//</w:t>
            </w:r>
            <w:r>
              <w:rPr>
                <w:color w:val="5F8A4E"/>
                <w:spacing w:val="-3"/>
                <w:sz w:val="21"/>
              </w:rPr>
              <w:t xml:space="preserve"> </w:t>
            </w:r>
            <w:r>
              <w:rPr>
                <w:color w:val="5F8A4E"/>
                <w:sz w:val="21"/>
              </w:rPr>
              <w:t>We</w:t>
            </w:r>
            <w:r>
              <w:rPr>
                <w:color w:val="5F8A4E"/>
                <w:spacing w:val="-3"/>
                <w:sz w:val="21"/>
              </w:rPr>
              <w:t xml:space="preserve"> </w:t>
            </w:r>
            <w:r>
              <w:rPr>
                <w:color w:val="5F8A4E"/>
                <w:sz w:val="21"/>
              </w:rPr>
              <w:t>want</w:t>
            </w:r>
            <w:r>
              <w:rPr>
                <w:color w:val="5F8A4E"/>
                <w:spacing w:val="-3"/>
                <w:sz w:val="21"/>
              </w:rPr>
              <w:t xml:space="preserve"> </w:t>
            </w:r>
            <w:r>
              <w:rPr>
                <w:color w:val="5F8A4E"/>
                <w:sz w:val="21"/>
              </w:rPr>
              <w:t>hash</w:t>
            </w:r>
            <w:r>
              <w:rPr>
                <w:color w:val="5F8A4E"/>
                <w:spacing w:val="-3"/>
                <w:sz w:val="21"/>
              </w:rPr>
              <w:t xml:space="preserve"> </w:t>
            </w:r>
            <w:r>
              <w:rPr>
                <w:color w:val="5F8A4E"/>
                <w:sz w:val="21"/>
              </w:rPr>
              <w:t>to</w:t>
            </w:r>
            <w:r>
              <w:rPr>
                <w:color w:val="5F8A4E"/>
                <w:spacing w:val="-3"/>
                <w:sz w:val="21"/>
              </w:rPr>
              <w:t xml:space="preserve"> </w:t>
            </w:r>
            <w:r>
              <w:rPr>
                <w:color w:val="5F8A4E"/>
                <w:sz w:val="21"/>
              </w:rPr>
              <w:t>be</w:t>
            </w:r>
            <w:r>
              <w:rPr>
                <w:color w:val="5F8A4E"/>
                <w:spacing w:val="-3"/>
                <w:sz w:val="21"/>
              </w:rPr>
              <w:t xml:space="preserve"> </w:t>
            </w:r>
            <w:r>
              <w:rPr>
                <w:color w:val="5F8A4E"/>
                <w:sz w:val="21"/>
              </w:rPr>
              <w:t>of</w:t>
            </w:r>
            <w:r>
              <w:rPr>
                <w:color w:val="5F8A4E"/>
                <w:spacing w:val="-3"/>
                <w:sz w:val="21"/>
              </w:rPr>
              <w:t xml:space="preserve"> </w:t>
            </w:r>
            <w:r>
              <w:rPr>
                <w:color w:val="5F8A4E"/>
                <w:sz w:val="21"/>
              </w:rPr>
              <w:t>8</w:t>
            </w:r>
            <w:r>
              <w:rPr>
                <w:color w:val="5F8A4E"/>
                <w:spacing w:val="-2"/>
                <w:sz w:val="21"/>
              </w:rPr>
              <w:t xml:space="preserve"> digits</w:t>
            </w:r>
          </w:p>
          <w:p w14:paraId="2C1E822A" w14:textId="77777777" w:rsidR="00AF07FA" w:rsidRDefault="004C7468">
            <w:pPr>
              <w:pStyle w:val="TableParagraph"/>
              <w:spacing w:before="39"/>
              <w:ind w:left="539"/>
              <w:rPr>
                <w:sz w:val="21"/>
              </w:rPr>
            </w:pPr>
            <w:r>
              <w:rPr>
                <w:color w:val="5F8A4E"/>
                <w:sz w:val="21"/>
              </w:rPr>
              <w:t>//</w:t>
            </w:r>
            <w:r>
              <w:rPr>
                <w:color w:val="5F8A4E"/>
                <w:spacing w:val="-5"/>
                <w:sz w:val="21"/>
              </w:rPr>
              <w:t xml:space="preserve"> </w:t>
            </w:r>
            <w:r>
              <w:rPr>
                <w:color w:val="5F8A4E"/>
                <w:sz w:val="21"/>
              </w:rPr>
              <w:t>hence</w:t>
            </w:r>
            <w:r>
              <w:rPr>
                <w:color w:val="5F8A4E"/>
                <w:spacing w:val="-2"/>
                <w:sz w:val="21"/>
              </w:rPr>
              <w:t xml:space="preserve"> </w:t>
            </w:r>
            <w:r>
              <w:rPr>
                <w:color w:val="5F8A4E"/>
                <w:sz w:val="21"/>
              </w:rPr>
              <w:t>we</w:t>
            </w:r>
            <w:r>
              <w:rPr>
                <w:color w:val="5F8A4E"/>
                <w:spacing w:val="-5"/>
                <w:sz w:val="21"/>
              </w:rPr>
              <w:t xml:space="preserve"> </w:t>
            </w:r>
            <w:r>
              <w:rPr>
                <w:color w:val="5F8A4E"/>
                <w:sz w:val="21"/>
              </w:rPr>
              <w:t>store</w:t>
            </w:r>
            <w:r>
              <w:rPr>
                <w:color w:val="5F8A4E"/>
                <w:spacing w:val="-3"/>
                <w:sz w:val="21"/>
              </w:rPr>
              <w:t xml:space="preserve"> </w:t>
            </w:r>
            <w:r>
              <w:rPr>
                <w:color w:val="5F8A4E"/>
                <w:sz w:val="21"/>
              </w:rPr>
              <w:t>10^8</w:t>
            </w:r>
            <w:r>
              <w:rPr>
                <w:color w:val="5F8A4E"/>
                <w:spacing w:val="-5"/>
                <w:sz w:val="21"/>
              </w:rPr>
              <w:t xml:space="preserve"> </w:t>
            </w:r>
            <w:r>
              <w:rPr>
                <w:color w:val="5F8A4E"/>
                <w:sz w:val="21"/>
              </w:rPr>
              <w:t>which</w:t>
            </w:r>
            <w:r>
              <w:rPr>
                <w:color w:val="5F8A4E"/>
                <w:spacing w:val="-4"/>
                <w:sz w:val="21"/>
              </w:rPr>
              <w:t xml:space="preserve"> </w:t>
            </w:r>
            <w:r>
              <w:rPr>
                <w:color w:val="5F8A4E"/>
                <w:spacing w:val="-5"/>
                <w:sz w:val="21"/>
              </w:rPr>
              <w:t>is</w:t>
            </w:r>
          </w:p>
          <w:p w14:paraId="29744CE4" w14:textId="77777777" w:rsidR="00AF07FA" w:rsidRDefault="004C7468">
            <w:pPr>
              <w:pStyle w:val="TableParagraph"/>
              <w:spacing w:before="40"/>
              <w:ind w:left="539"/>
              <w:rPr>
                <w:sz w:val="21"/>
              </w:rPr>
            </w:pPr>
            <w:r>
              <w:rPr>
                <w:color w:val="5F8A4E"/>
                <w:sz w:val="21"/>
              </w:rPr>
              <w:t>//</w:t>
            </w:r>
            <w:r>
              <w:rPr>
                <w:color w:val="5F8A4E"/>
                <w:spacing w:val="-4"/>
                <w:sz w:val="21"/>
              </w:rPr>
              <w:t xml:space="preserve"> </w:t>
            </w:r>
            <w:r>
              <w:rPr>
                <w:color w:val="5F8A4E"/>
                <w:sz w:val="21"/>
              </w:rPr>
              <w:t>used</w:t>
            </w:r>
            <w:r>
              <w:rPr>
                <w:color w:val="5F8A4E"/>
                <w:spacing w:val="-4"/>
                <w:sz w:val="21"/>
              </w:rPr>
              <w:t xml:space="preserve"> </w:t>
            </w:r>
            <w:r>
              <w:rPr>
                <w:color w:val="5F8A4E"/>
                <w:sz w:val="21"/>
              </w:rPr>
              <w:t>to</w:t>
            </w:r>
            <w:r>
              <w:rPr>
                <w:color w:val="5F8A4E"/>
                <w:spacing w:val="-4"/>
                <w:sz w:val="21"/>
              </w:rPr>
              <w:t xml:space="preserve"> </w:t>
            </w:r>
            <w:r>
              <w:rPr>
                <w:color w:val="5F8A4E"/>
                <w:sz w:val="21"/>
              </w:rPr>
              <w:t>extract</w:t>
            </w:r>
            <w:r>
              <w:rPr>
                <w:color w:val="5F8A4E"/>
                <w:spacing w:val="-4"/>
                <w:sz w:val="21"/>
              </w:rPr>
              <w:t xml:space="preserve"> </w:t>
            </w:r>
            <w:r>
              <w:rPr>
                <w:color w:val="5F8A4E"/>
                <w:sz w:val="21"/>
              </w:rPr>
              <w:t>first</w:t>
            </w:r>
            <w:r>
              <w:rPr>
                <w:color w:val="5F8A4E"/>
                <w:spacing w:val="-4"/>
                <w:sz w:val="21"/>
              </w:rPr>
              <w:t xml:space="preserve"> </w:t>
            </w:r>
            <w:r>
              <w:rPr>
                <w:color w:val="5F8A4E"/>
                <w:sz w:val="21"/>
              </w:rPr>
              <w:t>8</w:t>
            </w:r>
            <w:r>
              <w:rPr>
                <w:color w:val="5F8A4E"/>
                <w:spacing w:val="-3"/>
                <w:sz w:val="21"/>
              </w:rPr>
              <w:t xml:space="preserve"> </w:t>
            </w:r>
            <w:r>
              <w:rPr>
                <w:color w:val="5F8A4E"/>
                <w:spacing w:val="-2"/>
                <w:sz w:val="21"/>
              </w:rPr>
              <w:t>digits</w:t>
            </w:r>
          </w:p>
          <w:p w14:paraId="6DB6932D" w14:textId="77777777" w:rsidR="00AF07FA" w:rsidRDefault="004C7468">
            <w:pPr>
              <w:pStyle w:val="TableParagraph"/>
              <w:spacing w:before="37" w:line="278" w:lineRule="auto"/>
              <w:ind w:left="539" w:right="7486"/>
              <w:rPr>
                <w:sz w:val="21"/>
              </w:rPr>
            </w:pPr>
            <w:r>
              <w:rPr>
                <w:color w:val="5F8A4E"/>
                <w:sz w:val="21"/>
              </w:rPr>
              <w:t xml:space="preserve">// later by Modulus </w:t>
            </w:r>
            <w:r>
              <w:rPr>
                <w:color w:val="559CD5"/>
                <w:sz w:val="21"/>
              </w:rPr>
              <w:t>uint</w:t>
            </w:r>
            <w:r>
              <w:rPr>
                <w:color w:val="559CD5"/>
                <w:spacing w:val="-14"/>
                <w:sz w:val="21"/>
              </w:rPr>
              <w:t xml:space="preserve"> </w:t>
            </w:r>
            <w:r>
              <w:rPr>
                <w:color w:val="B9BACC"/>
                <w:sz w:val="21"/>
              </w:rPr>
              <w:t>hashDigits</w:t>
            </w:r>
            <w:r>
              <w:rPr>
                <w:color w:val="B9BACC"/>
                <w:spacing w:val="-13"/>
                <w:sz w:val="21"/>
              </w:rPr>
              <w:t xml:space="preserve"> </w:t>
            </w:r>
            <w:r>
              <w:rPr>
                <w:color w:val="DCDCDC"/>
                <w:sz w:val="21"/>
              </w:rPr>
              <w:t>=</w:t>
            </w:r>
            <w:r>
              <w:rPr>
                <w:color w:val="DCDCDC"/>
                <w:spacing w:val="-11"/>
                <w:sz w:val="21"/>
              </w:rPr>
              <w:t xml:space="preserve"> </w:t>
            </w:r>
            <w:r>
              <w:rPr>
                <w:color w:val="B5CEA8"/>
                <w:sz w:val="21"/>
              </w:rPr>
              <w:t>8</w:t>
            </w:r>
            <w:r>
              <w:rPr>
                <w:color w:val="DCDCDC"/>
                <w:sz w:val="21"/>
              </w:rPr>
              <w:t>;</w:t>
            </w:r>
          </w:p>
          <w:p w14:paraId="10392913" w14:textId="77777777" w:rsidR="00AF07FA" w:rsidRDefault="00AF07FA">
            <w:pPr>
              <w:pStyle w:val="TableParagraph"/>
              <w:spacing w:before="46"/>
              <w:rPr>
                <w:rFonts w:ascii="Times New Roman"/>
                <w:sz w:val="21"/>
              </w:rPr>
            </w:pPr>
          </w:p>
          <w:p w14:paraId="7BE97DF6" w14:textId="77777777" w:rsidR="00AF07FA" w:rsidRDefault="004C7468">
            <w:pPr>
              <w:pStyle w:val="TableParagraph"/>
              <w:ind w:left="539"/>
              <w:rPr>
                <w:sz w:val="21"/>
              </w:rPr>
            </w:pPr>
            <w:r>
              <w:rPr>
                <w:color w:val="5F8A4E"/>
                <w:sz w:val="21"/>
              </w:rPr>
              <w:t>//</w:t>
            </w:r>
            <w:r>
              <w:rPr>
                <w:color w:val="5F8A4E"/>
                <w:spacing w:val="-5"/>
                <w:sz w:val="21"/>
              </w:rPr>
              <w:t xml:space="preserve"> </w:t>
            </w:r>
            <w:r>
              <w:rPr>
                <w:color w:val="5F8A4E"/>
                <w:sz w:val="21"/>
              </w:rPr>
              <w:t>Equivalent</w:t>
            </w:r>
            <w:r>
              <w:rPr>
                <w:color w:val="5F8A4E"/>
                <w:spacing w:val="-4"/>
                <w:sz w:val="21"/>
              </w:rPr>
              <w:t xml:space="preserve"> </w:t>
            </w:r>
            <w:r>
              <w:rPr>
                <w:color w:val="5F8A4E"/>
                <w:sz w:val="21"/>
              </w:rPr>
              <w:t>to</w:t>
            </w:r>
            <w:r>
              <w:rPr>
                <w:color w:val="5F8A4E"/>
                <w:spacing w:val="-3"/>
                <w:sz w:val="21"/>
              </w:rPr>
              <w:t xml:space="preserve"> </w:t>
            </w:r>
            <w:r>
              <w:rPr>
                <w:color w:val="5F8A4E"/>
                <w:sz w:val="21"/>
              </w:rPr>
              <w:t>10^8</w:t>
            </w:r>
            <w:r>
              <w:rPr>
                <w:color w:val="5F8A4E"/>
                <w:spacing w:val="-4"/>
                <w:sz w:val="21"/>
              </w:rPr>
              <w:t xml:space="preserve"> </w:t>
            </w:r>
            <w:r>
              <w:rPr>
                <w:color w:val="5F8A4E"/>
                <w:sz w:val="21"/>
              </w:rPr>
              <w:t>=</w:t>
            </w:r>
            <w:r>
              <w:rPr>
                <w:color w:val="5F8A4E"/>
                <w:spacing w:val="-4"/>
                <w:sz w:val="21"/>
              </w:rPr>
              <w:t xml:space="preserve"> </w:t>
            </w:r>
            <w:r>
              <w:rPr>
                <w:color w:val="5F8A4E"/>
                <w:spacing w:val="-10"/>
                <w:sz w:val="21"/>
              </w:rPr>
              <w:t>8</w:t>
            </w:r>
          </w:p>
          <w:p w14:paraId="4792522F" w14:textId="77777777" w:rsidR="00AF07FA" w:rsidRDefault="004C7468">
            <w:pPr>
              <w:pStyle w:val="TableParagraph"/>
              <w:spacing w:before="37"/>
              <w:ind w:left="539"/>
              <w:rPr>
                <w:sz w:val="21"/>
              </w:rPr>
            </w:pPr>
            <w:r>
              <w:rPr>
                <w:color w:val="559CD5"/>
                <w:sz w:val="21"/>
              </w:rPr>
              <w:t>uint</w:t>
            </w:r>
            <w:r>
              <w:rPr>
                <w:color w:val="559CD5"/>
                <w:spacing w:val="-7"/>
                <w:sz w:val="21"/>
              </w:rPr>
              <w:t xml:space="preserve"> </w:t>
            </w:r>
            <w:r>
              <w:rPr>
                <w:color w:val="B9BACC"/>
                <w:sz w:val="21"/>
              </w:rPr>
              <w:t>hashModulus</w:t>
            </w:r>
            <w:r>
              <w:rPr>
                <w:color w:val="B9BACC"/>
                <w:spacing w:val="-2"/>
                <w:sz w:val="21"/>
              </w:rPr>
              <w:t xml:space="preserve"> </w:t>
            </w:r>
            <w:r>
              <w:rPr>
                <w:color w:val="DCDCDC"/>
                <w:sz w:val="21"/>
              </w:rPr>
              <w:t>=</w:t>
            </w:r>
            <w:r>
              <w:rPr>
                <w:color w:val="DCDCDC"/>
                <w:spacing w:val="-6"/>
                <w:sz w:val="21"/>
              </w:rPr>
              <w:t xml:space="preserve"> </w:t>
            </w:r>
            <w:r>
              <w:rPr>
                <w:color w:val="B5CEA8"/>
                <w:sz w:val="21"/>
              </w:rPr>
              <w:t>10</w:t>
            </w:r>
            <w:r>
              <w:rPr>
                <w:color w:val="B5CEA8"/>
                <w:spacing w:val="-6"/>
                <w:sz w:val="21"/>
              </w:rPr>
              <w:t xml:space="preserve"> </w:t>
            </w:r>
            <w:r>
              <w:rPr>
                <w:color w:val="B9BACC"/>
                <w:sz w:val="21"/>
              </w:rPr>
              <w:t>**</w:t>
            </w:r>
            <w:r>
              <w:rPr>
                <w:color w:val="B9BACC"/>
                <w:spacing w:val="-6"/>
                <w:sz w:val="21"/>
              </w:rPr>
              <w:t xml:space="preserve"> </w:t>
            </w:r>
            <w:r>
              <w:rPr>
                <w:color w:val="B9BACC"/>
                <w:spacing w:val="-2"/>
                <w:sz w:val="21"/>
              </w:rPr>
              <w:t>hashDigits</w:t>
            </w:r>
            <w:r>
              <w:rPr>
                <w:color w:val="DCDCDC"/>
                <w:spacing w:val="-2"/>
                <w:sz w:val="21"/>
              </w:rPr>
              <w:t>;</w:t>
            </w:r>
          </w:p>
          <w:p w14:paraId="5367ACD0" w14:textId="77777777" w:rsidR="00AF07FA" w:rsidRDefault="00AF07FA">
            <w:pPr>
              <w:pStyle w:val="TableParagraph"/>
              <w:spacing w:before="84"/>
              <w:rPr>
                <w:rFonts w:ascii="Times New Roman"/>
                <w:sz w:val="21"/>
              </w:rPr>
            </w:pPr>
          </w:p>
          <w:p w14:paraId="4B5D9C4D" w14:textId="77777777" w:rsidR="00AF07FA" w:rsidRDefault="004C7468">
            <w:pPr>
              <w:pStyle w:val="TableParagraph"/>
              <w:ind w:left="539"/>
              <w:rPr>
                <w:sz w:val="21"/>
              </w:rPr>
            </w:pPr>
            <w:r>
              <w:rPr>
                <w:color w:val="5F8A4E"/>
                <w:sz w:val="21"/>
              </w:rPr>
              <w:t>//</w:t>
            </w:r>
            <w:r>
              <w:rPr>
                <w:color w:val="5F8A4E"/>
                <w:spacing w:val="-5"/>
                <w:sz w:val="21"/>
              </w:rPr>
              <w:t xml:space="preserve"> </w:t>
            </w:r>
            <w:r>
              <w:rPr>
                <w:color w:val="5F8A4E"/>
                <w:sz w:val="21"/>
              </w:rPr>
              <w:t>Function</w:t>
            </w:r>
            <w:r>
              <w:rPr>
                <w:color w:val="5F8A4E"/>
                <w:spacing w:val="-4"/>
                <w:sz w:val="21"/>
              </w:rPr>
              <w:t xml:space="preserve"> </w:t>
            </w:r>
            <w:r>
              <w:rPr>
                <w:color w:val="5F8A4E"/>
                <w:sz w:val="21"/>
              </w:rPr>
              <w:t>to</w:t>
            </w:r>
            <w:r>
              <w:rPr>
                <w:color w:val="5F8A4E"/>
                <w:spacing w:val="-5"/>
                <w:sz w:val="21"/>
              </w:rPr>
              <w:t xml:space="preserve"> </w:t>
            </w:r>
            <w:r>
              <w:rPr>
                <w:color w:val="5F8A4E"/>
                <w:sz w:val="21"/>
              </w:rPr>
              <w:t>generate</w:t>
            </w:r>
            <w:r>
              <w:rPr>
                <w:color w:val="5F8A4E"/>
                <w:spacing w:val="-4"/>
                <w:sz w:val="21"/>
              </w:rPr>
              <w:t xml:space="preserve"> </w:t>
            </w:r>
            <w:r>
              <w:rPr>
                <w:color w:val="5F8A4E"/>
                <w:sz w:val="21"/>
              </w:rPr>
              <w:t>the</w:t>
            </w:r>
            <w:r>
              <w:rPr>
                <w:color w:val="5F8A4E"/>
                <w:spacing w:val="-5"/>
                <w:sz w:val="21"/>
              </w:rPr>
              <w:t xml:space="preserve"> </w:t>
            </w:r>
            <w:r>
              <w:rPr>
                <w:color w:val="5F8A4E"/>
                <w:sz w:val="21"/>
              </w:rPr>
              <w:t>hash</w:t>
            </w:r>
            <w:r>
              <w:rPr>
                <w:color w:val="5F8A4E"/>
                <w:spacing w:val="-4"/>
                <w:sz w:val="21"/>
              </w:rPr>
              <w:t xml:space="preserve"> </w:t>
            </w:r>
            <w:r>
              <w:rPr>
                <w:color w:val="5F8A4E"/>
                <w:spacing w:val="-2"/>
                <w:sz w:val="21"/>
              </w:rPr>
              <w:t>value</w:t>
            </w:r>
          </w:p>
          <w:p w14:paraId="61420FA9" w14:textId="77777777" w:rsidR="00AF07FA" w:rsidRDefault="004C7468">
            <w:pPr>
              <w:pStyle w:val="TableParagraph"/>
              <w:spacing w:before="40"/>
              <w:ind w:left="539"/>
              <w:rPr>
                <w:sz w:val="21"/>
              </w:rPr>
            </w:pPr>
            <w:r>
              <w:rPr>
                <w:color w:val="559CD5"/>
                <w:sz w:val="21"/>
              </w:rPr>
              <w:t>function</w:t>
            </w:r>
            <w:r>
              <w:rPr>
                <w:color w:val="559CD5"/>
                <w:spacing w:val="-7"/>
                <w:sz w:val="21"/>
              </w:rPr>
              <w:t xml:space="preserve"> </w:t>
            </w:r>
            <w:r>
              <w:rPr>
                <w:color w:val="B9BACC"/>
                <w:sz w:val="21"/>
              </w:rPr>
              <w:t>_generateRandom</w:t>
            </w:r>
            <w:r>
              <w:rPr>
                <w:color w:val="DCDCDC"/>
                <w:sz w:val="21"/>
              </w:rPr>
              <w:t>(</w:t>
            </w:r>
            <w:r>
              <w:rPr>
                <w:color w:val="559CD5"/>
                <w:sz w:val="21"/>
              </w:rPr>
              <w:t>string</w:t>
            </w:r>
            <w:r>
              <w:rPr>
                <w:color w:val="559CD5"/>
                <w:spacing w:val="-8"/>
                <w:sz w:val="21"/>
              </w:rPr>
              <w:t xml:space="preserve"> </w:t>
            </w:r>
            <w:r>
              <w:rPr>
                <w:color w:val="9E7D08"/>
                <w:sz w:val="21"/>
              </w:rPr>
              <w:t>memory</w:t>
            </w:r>
            <w:r>
              <w:rPr>
                <w:color w:val="9E7D08"/>
                <w:spacing w:val="-7"/>
                <w:sz w:val="21"/>
              </w:rPr>
              <w:t xml:space="preserve"> </w:t>
            </w:r>
            <w:r>
              <w:rPr>
                <w:color w:val="B9BACC"/>
                <w:sz w:val="21"/>
              </w:rPr>
              <w:t>_str</w:t>
            </w:r>
            <w:r>
              <w:rPr>
                <w:color w:val="DCDCDC"/>
                <w:sz w:val="21"/>
              </w:rPr>
              <w:t>)</w:t>
            </w:r>
            <w:r>
              <w:rPr>
                <w:color w:val="DCDCDC"/>
                <w:spacing w:val="-9"/>
                <w:sz w:val="21"/>
              </w:rPr>
              <w:t xml:space="preserve"> </w:t>
            </w:r>
            <w:r>
              <w:rPr>
                <w:color w:val="31B988"/>
                <w:sz w:val="21"/>
              </w:rPr>
              <w:t>public</w:t>
            </w:r>
            <w:r>
              <w:rPr>
                <w:color w:val="31B988"/>
                <w:spacing w:val="-6"/>
                <w:sz w:val="21"/>
              </w:rPr>
              <w:t xml:space="preserve"> </w:t>
            </w:r>
            <w:r>
              <w:rPr>
                <w:color w:val="31B988"/>
                <w:sz w:val="21"/>
              </w:rPr>
              <w:t>view</w:t>
            </w:r>
            <w:r>
              <w:rPr>
                <w:color w:val="31B988"/>
                <w:spacing w:val="-10"/>
                <w:sz w:val="21"/>
              </w:rPr>
              <w:t xml:space="preserve"> </w:t>
            </w:r>
            <w:r>
              <w:rPr>
                <w:color w:val="209351"/>
                <w:sz w:val="21"/>
              </w:rPr>
              <w:t>returns</w:t>
            </w:r>
            <w:r>
              <w:rPr>
                <w:color w:val="209351"/>
                <w:spacing w:val="-7"/>
                <w:sz w:val="21"/>
              </w:rPr>
              <w:t xml:space="preserve"> </w:t>
            </w:r>
            <w:r>
              <w:rPr>
                <w:color w:val="DCDCDC"/>
                <w:sz w:val="21"/>
              </w:rPr>
              <w:t>(</w:t>
            </w:r>
            <w:r>
              <w:rPr>
                <w:color w:val="559CD5"/>
                <w:sz w:val="21"/>
              </w:rPr>
              <w:t>uint</w:t>
            </w:r>
            <w:r>
              <w:rPr>
                <w:color w:val="DCDCDC"/>
                <w:sz w:val="21"/>
              </w:rPr>
              <w:t>)</w:t>
            </w:r>
            <w:r>
              <w:rPr>
                <w:color w:val="DCDCDC"/>
                <w:spacing w:val="-6"/>
                <w:sz w:val="21"/>
              </w:rPr>
              <w:t xml:space="preserve"> </w:t>
            </w:r>
            <w:r>
              <w:rPr>
                <w:color w:val="DCDCDC"/>
                <w:spacing w:val="-10"/>
                <w:sz w:val="21"/>
              </w:rPr>
              <w:t>{</w:t>
            </w:r>
          </w:p>
          <w:p w14:paraId="3E5FB07E" w14:textId="77777777" w:rsidR="00AF07FA" w:rsidRDefault="004C7468">
            <w:pPr>
              <w:pStyle w:val="TableParagraph"/>
              <w:spacing w:before="37"/>
              <w:ind w:left="1000"/>
              <w:rPr>
                <w:sz w:val="21"/>
              </w:rPr>
            </w:pPr>
            <w:r>
              <w:rPr>
                <w:color w:val="5F8A4E"/>
                <w:sz w:val="21"/>
              </w:rPr>
              <w:t>//</w:t>
            </w:r>
            <w:r>
              <w:rPr>
                <w:color w:val="5F8A4E"/>
                <w:spacing w:val="-9"/>
                <w:sz w:val="21"/>
              </w:rPr>
              <w:t xml:space="preserve"> </w:t>
            </w:r>
            <w:r>
              <w:rPr>
                <w:color w:val="5F8A4E"/>
                <w:sz w:val="21"/>
              </w:rPr>
              <w:t>"packing"</w:t>
            </w:r>
            <w:r>
              <w:rPr>
                <w:color w:val="5F8A4E"/>
                <w:spacing w:val="-7"/>
                <w:sz w:val="21"/>
              </w:rPr>
              <w:t xml:space="preserve"> </w:t>
            </w:r>
            <w:r>
              <w:rPr>
                <w:color w:val="5F8A4E"/>
                <w:sz w:val="21"/>
              </w:rPr>
              <w:t>the</w:t>
            </w:r>
            <w:r>
              <w:rPr>
                <w:color w:val="5F8A4E"/>
                <w:spacing w:val="-8"/>
                <w:sz w:val="21"/>
              </w:rPr>
              <w:t xml:space="preserve"> </w:t>
            </w:r>
            <w:r>
              <w:rPr>
                <w:color w:val="5F8A4E"/>
                <w:sz w:val="21"/>
              </w:rPr>
              <w:t>string</w:t>
            </w:r>
            <w:r>
              <w:rPr>
                <w:color w:val="5F8A4E"/>
                <w:spacing w:val="-9"/>
                <w:sz w:val="21"/>
              </w:rPr>
              <w:t xml:space="preserve"> </w:t>
            </w:r>
            <w:r>
              <w:rPr>
                <w:color w:val="5F8A4E"/>
                <w:sz w:val="21"/>
              </w:rPr>
              <w:t>into</w:t>
            </w:r>
            <w:r>
              <w:rPr>
                <w:color w:val="5F8A4E"/>
                <w:spacing w:val="-9"/>
                <w:sz w:val="21"/>
              </w:rPr>
              <w:t xml:space="preserve"> </w:t>
            </w:r>
            <w:r>
              <w:rPr>
                <w:color w:val="5F8A4E"/>
                <w:sz w:val="21"/>
              </w:rPr>
              <w:t>bytes</w:t>
            </w:r>
            <w:r>
              <w:rPr>
                <w:color w:val="5F8A4E"/>
                <w:spacing w:val="-6"/>
                <w:sz w:val="21"/>
              </w:rPr>
              <w:t xml:space="preserve"> </w:t>
            </w:r>
            <w:r>
              <w:rPr>
                <w:color w:val="5F8A4E"/>
                <w:spacing w:val="-5"/>
                <w:sz w:val="21"/>
              </w:rPr>
              <w:t>and</w:t>
            </w:r>
          </w:p>
          <w:p w14:paraId="7802B367" w14:textId="77777777" w:rsidR="00AF07FA" w:rsidRDefault="004C7468">
            <w:pPr>
              <w:pStyle w:val="TableParagraph"/>
              <w:spacing w:before="40"/>
              <w:ind w:left="1000"/>
              <w:rPr>
                <w:sz w:val="21"/>
              </w:rPr>
            </w:pPr>
            <w:r>
              <w:rPr>
                <w:color w:val="5F8A4E"/>
                <w:sz w:val="21"/>
              </w:rPr>
              <w:t>//</w:t>
            </w:r>
            <w:r>
              <w:rPr>
                <w:color w:val="5F8A4E"/>
                <w:spacing w:val="-8"/>
                <w:sz w:val="21"/>
              </w:rPr>
              <w:t xml:space="preserve"> </w:t>
            </w:r>
            <w:r>
              <w:rPr>
                <w:color w:val="5F8A4E"/>
                <w:sz w:val="21"/>
              </w:rPr>
              <w:t>then</w:t>
            </w:r>
            <w:r>
              <w:rPr>
                <w:color w:val="5F8A4E"/>
                <w:spacing w:val="-7"/>
                <w:sz w:val="21"/>
              </w:rPr>
              <w:t xml:space="preserve"> </w:t>
            </w:r>
            <w:r>
              <w:rPr>
                <w:color w:val="5F8A4E"/>
                <w:sz w:val="21"/>
              </w:rPr>
              <w:t>applying</w:t>
            </w:r>
            <w:r>
              <w:rPr>
                <w:color w:val="5F8A4E"/>
                <w:spacing w:val="-7"/>
                <w:sz w:val="21"/>
              </w:rPr>
              <w:t xml:space="preserve"> </w:t>
            </w:r>
            <w:r>
              <w:rPr>
                <w:color w:val="5F8A4E"/>
                <w:sz w:val="21"/>
              </w:rPr>
              <w:t>the</w:t>
            </w:r>
            <w:r>
              <w:rPr>
                <w:color w:val="5F8A4E"/>
                <w:spacing w:val="-7"/>
                <w:sz w:val="21"/>
              </w:rPr>
              <w:t xml:space="preserve"> </w:t>
            </w:r>
            <w:r>
              <w:rPr>
                <w:color w:val="5F8A4E"/>
                <w:sz w:val="21"/>
              </w:rPr>
              <w:t>hash</w:t>
            </w:r>
            <w:r>
              <w:rPr>
                <w:color w:val="5F8A4E"/>
                <w:spacing w:val="-5"/>
                <w:sz w:val="21"/>
              </w:rPr>
              <w:t xml:space="preserve"> </w:t>
            </w:r>
            <w:r>
              <w:rPr>
                <w:color w:val="5F8A4E"/>
                <w:spacing w:val="-2"/>
                <w:sz w:val="21"/>
              </w:rPr>
              <w:t>function.</w:t>
            </w:r>
          </w:p>
          <w:p w14:paraId="1AA96A42" w14:textId="77777777" w:rsidR="00AF07FA" w:rsidRDefault="004C7468">
            <w:pPr>
              <w:pStyle w:val="TableParagraph"/>
              <w:spacing w:before="39"/>
              <w:ind w:left="1000"/>
              <w:rPr>
                <w:sz w:val="21"/>
              </w:rPr>
            </w:pPr>
            <w:r>
              <w:rPr>
                <w:color w:val="5F8A4E"/>
                <w:sz w:val="21"/>
              </w:rPr>
              <w:t>//</w:t>
            </w:r>
            <w:r>
              <w:rPr>
                <w:color w:val="5F8A4E"/>
                <w:spacing w:val="-8"/>
                <w:sz w:val="21"/>
              </w:rPr>
              <w:t xml:space="preserve"> </w:t>
            </w:r>
            <w:r>
              <w:rPr>
                <w:color w:val="5F8A4E"/>
                <w:sz w:val="21"/>
              </w:rPr>
              <w:t>This</w:t>
            </w:r>
            <w:r>
              <w:rPr>
                <w:color w:val="5F8A4E"/>
                <w:spacing w:val="-8"/>
                <w:sz w:val="21"/>
              </w:rPr>
              <w:t xml:space="preserve"> </w:t>
            </w:r>
            <w:r>
              <w:rPr>
                <w:color w:val="5F8A4E"/>
                <w:sz w:val="21"/>
              </w:rPr>
              <w:t>is</w:t>
            </w:r>
            <w:r>
              <w:rPr>
                <w:color w:val="5F8A4E"/>
                <w:spacing w:val="-7"/>
                <w:sz w:val="21"/>
              </w:rPr>
              <w:t xml:space="preserve"> </w:t>
            </w:r>
            <w:r>
              <w:rPr>
                <w:color w:val="5F8A4E"/>
                <w:sz w:val="21"/>
              </w:rPr>
              <w:t>then</w:t>
            </w:r>
            <w:r>
              <w:rPr>
                <w:color w:val="5F8A4E"/>
                <w:spacing w:val="-8"/>
                <w:sz w:val="21"/>
              </w:rPr>
              <w:t xml:space="preserve"> </w:t>
            </w:r>
            <w:r>
              <w:rPr>
                <w:color w:val="5F8A4E"/>
                <w:sz w:val="21"/>
              </w:rPr>
              <w:t>typecasted</w:t>
            </w:r>
            <w:r>
              <w:rPr>
                <w:color w:val="5F8A4E"/>
                <w:spacing w:val="-6"/>
                <w:sz w:val="21"/>
              </w:rPr>
              <w:t xml:space="preserve"> </w:t>
            </w:r>
            <w:r>
              <w:rPr>
                <w:color w:val="5F8A4E"/>
                <w:sz w:val="21"/>
              </w:rPr>
              <w:t>into</w:t>
            </w:r>
            <w:r>
              <w:rPr>
                <w:color w:val="5F8A4E"/>
                <w:spacing w:val="-7"/>
                <w:sz w:val="21"/>
              </w:rPr>
              <w:t xml:space="preserve"> </w:t>
            </w:r>
            <w:r>
              <w:rPr>
                <w:color w:val="5F8A4E"/>
                <w:spacing w:val="-4"/>
                <w:sz w:val="21"/>
              </w:rPr>
              <w:t>uint.</w:t>
            </w:r>
          </w:p>
          <w:p w14:paraId="705E38EB" w14:textId="77777777" w:rsidR="00AF07FA" w:rsidRDefault="004C7468">
            <w:pPr>
              <w:pStyle w:val="TableParagraph"/>
              <w:spacing w:before="40"/>
              <w:ind w:left="1000"/>
              <w:rPr>
                <w:sz w:val="21"/>
              </w:rPr>
            </w:pPr>
            <w:r>
              <w:rPr>
                <w:color w:val="559CD5"/>
                <w:sz w:val="21"/>
              </w:rPr>
              <w:t>uint</w:t>
            </w:r>
            <w:r>
              <w:rPr>
                <w:color w:val="559CD5"/>
                <w:spacing w:val="-2"/>
                <w:sz w:val="21"/>
              </w:rPr>
              <w:t xml:space="preserve"> </w:t>
            </w:r>
            <w:r>
              <w:rPr>
                <w:color w:val="B9BACC"/>
                <w:sz w:val="21"/>
              </w:rPr>
              <w:t>random</w:t>
            </w:r>
            <w:r>
              <w:rPr>
                <w:color w:val="B9BACC"/>
                <w:spacing w:val="-5"/>
                <w:sz w:val="21"/>
              </w:rPr>
              <w:t xml:space="preserve"> </w:t>
            </w:r>
            <w:r>
              <w:rPr>
                <w:color w:val="DCDCDC"/>
                <w:sz w:val="21"/>
              </w:rPr>
              <w:t>=</w:t>
            </w:r>
            <w:r>
              <w:rPr>
                <w:color w:val="DCDCDC"/>
                <w:spacing w:val="-1"/>
                <w:sz w:val="21"/>
              </w:rPr>
              <w:t xml:space="preserve"> </w:t>
            </w:r>
            <w:r>
              <w:rPr>
                <w:color w:val="559CD5"/>
                <w:spacing w:val="-2"/>
                <w:sz w:val="21"/>
              </w:rPr>
              <w:t>uint</w:t>
            </w:r>
            <w:r>
              <w:rPr>
                <w:color w:val="DCDCDC"/>
                <w:spacing w:val="-2"/>
                <w:sz w:val="21"/>
              </w:rPr>
              <w:t>(</w:t>
            </w:r>
            <w:r>
              <w:rPr>
                <w:color w:val="0079A6"/>
                <w:spacing w:val="-2"/>
                <w:sz w:val="21"/>
              </w:rPr>
              <w:t>keccak256</w:t>
            </w:r>
            <w:r>
              <w:rPr>
                <w:color w:val="DCDCDC"/>
                <w:spacing w:val="-2"/>
                <w:sz w:val="21"/>
              </w:rPr>
              <w:t>(</w:t>
            </w:r>
            <w:r>
              <w:rPr>
                <w:color w:val="0079A6"/>
                <w:spacing w:val="-2"/>
                <w:sz w:val="21"/>
              </w:rPr>
              <w:t>abi</w:t>
            </w:r>
            <w:r>
              <w:rPr>
                <w:color w:val="DCDCDC"/>
                <w:spacing w:val="-2"/>
                <w:sz w:val="21"/>
              </w:rPr>
              <w:t>.</w:t>
            </w:r>
            <w:r>
              <w:rPr>
                <w:color w:val="B9BACC"/>
                <w:spacing w:val="-2"/>
                <w:sz w:val="21"/>
              </w:rPr>
              <w:t>encodePacked</w:t>
            </w:r>
            <w:r>
              <w:rPr>
                <w:color w:val="DCDCDC"/>
                <w:spacing w:val="-2"/>
                <w:sz w:val="21"/>
              </w:rPr>
              <w:t>(</w:t>
            </w:r>
            <w:r>
              <w:rPr>
                <w:color w:val="B9BACC"/>
                <w:spacing w:val="-2"/>
                <w:sz w:val="21"/>
              </w:rPr>
              <w:t>_str</w:t>
            </w:r>
            <w:r>
              <w:rPr>
                <w:color w:val="DCDCDC"/>
                <w:spacing w:val="-2"/>
                <w:sz w:val="21"/>
              </w:rPr>
              <w:t>)));</w:t>
            </w:r>
          </w:p>
          <w:p w14:paraId="69BA927E" w14:textId="77777777" w:rsidR="00AF07FA" w:rsidRDefault="004C7468">
            <w:pPr>
              <w:pStyle w:val="TableParagraph"/>
              <w:spacing w:before="37" w:line="278" w:lineRule="auto"/>
              <w:ind w:left="1000" w:right="4178" w:firstLine="460"/>
              <w:rPr>
                <w:sz w:val="21"/>
              </w:rPr>
            </w:pPr>
            <w:r>
              <w:rPr>
                <w:color w:val="5F8A4E"/>
                <w:sz w:val="21"/>
              </w:rPr>
              <w:t>//</w:t>
            </w:r>
            <w:r>
              <w:rPr>
                <w:color w:val="5F8A4E"/>
                <w:spacing w:val="-9"/>
                <w:sz w:val="21"/>
              </w:rPr>
              <w:t xml:space="preserve"> </w:t>
            </w:r>
            <w:r>
              <w:rPr>
                <w:color w:val="5F8A4E"/>
                <w:sz w:val="21"/>
              </w:rPr>
              <w:t>Returning</w:t>
            </w:r>
            <w:r>
              <w:rPr>
                <w:color w:val="5F8A4E"/>
                <w:spacing w:val="-9"/>
                <w:sz w:val="21"/>
              </w:rPr>
              <w:t xml:space="preserve"> </w:t>
            </w:r>
            <w:r>
              <w:rPr>
                <w:color w:val="5F8A4E"/>
                <w:sz w:val="21"/>
              </w:rPr>
              <w:t>the</w:t>
            </w:r>
            <w:r>
              <w:rPr>
                <w:color w:val="5F8A4E"/>
                <w:spacing w:val="-9"/>
                <w:sz w:val="21"/>
              </w:rPr>
              <w:t xml:space="preserve"> </w:t>
            </w:r>
            <w:r>
              <w:rPr>
                <w:color w:val="5F8A4E"/>
                <w:sz w:val="21"/>
              </w:rPr>
              <w:t>generated</w:t>
            </w:r>
            <w:r>
              <w:rPr>
                <w:color w:val="5F8A4E"/>
                <w:spacing w:val="-9"/>
                <w:sz w:val="21"/>
              </w:rPr>
              <w:t xml:space="preserve"> </w:t>
            </w:r>
            <w:r>
              <w:rPr>
                <w:color w:val="5F8A4E"/>
                <w:sz w:val="21"/>
              </w:rPr>
              <w:t>hash</w:t>
            </w:r>
            <w:r>
              <w:rPr>
                <w:color w:val="5F8A4E"/>
                <w:spacing w:val="-9"/>
                <w:sz w:val="21"/>
              </w:rPr>
              <w:t xml:space="preserve"> </w:t>
            </w:r>
            <w:r>
              <w:rPr>
                <w:color w:val="5F8A4E"/>
                <w:sz w:val="21"/>
              </w:rPr>
              <w:t xml:space="preserve">value </w:t>
            </w:r>
            <w:r>
              <w:rPr>
                <w:color w:val="209351"/>
                <w:sz w:val="21"/>
              </w:rPr>
              <w:t xml:space="preserve">return </w:t>
            </w:r>
            <w:r>
              <w:rPr>
                <w:color w:val="B9BACC"/>
                <w:sz w:val="21"/>
              </w:rPr>
              <w:t xml:space="preserve">random </w:t>
            </w:r>
            <w:r>
              <w:rPr>
                <w:color w:val="DCDCDC"/>
                <w:sz w:val="21"/>
              </w:rPr>
              <w:t xml:space="preserve">% </w:t>
            </w:r>
            <w:r>
              <w:rPr>
                <w:color w:val="B9BACC"/>
                <w:sz w:val="21"/>
              </w:rPr>
              <w:t>hashModulus</w:t>
            </w:r>
            <w:r>
              <w:rPr>
                <w:color w:val="DCDCDC"/>
                <w:sz w:val="21"/>
              </w:rPr>
              <w:t>;</w:t>
            </w:r>
          </w:p>
          <w:p w14:paraId="3592E72E" w14:textId="77777777" w:rsidR="00AF07FA" w:rsidRDefault="004C7468">
            <w:pPr>
              <w:pStyle w:val="TableParagraph"/>
              <w:spacing w:before="2"/>
              <w:ind w:left="1460"/>
              <w:rPr>
                <w:sz w:val="21"/>
              </w:rPr>
            </w:pPr>
            <w:r>
              <w:rPr>
                <w:color w:val="DCDCDC"/>
                <w:spacing w:val="-10"/>
                <w:sz w:val="21"/>
              </w:rPr>
              <w:t>}</w:t>
            </w:r>
          </w:p>
          <w:p w14:paraId="5FBBAFC4" w14:textId="77777777" w:rsidR="00AF07FA" w:rsidRDefault="004C7468">
            <w:pPr>
              <w:pStyle w:val="TableParagraph"/>
              <w:spacing w:before="39"/>
              <w:ind w:left="539"/>
              <w:rPr>
                <w:sz w:val="21"/>
              </w:rPr>
            </w:pPr>
            <w:r>
              <w:rPr>
                <w:color w:val="559CD5"/>
                <w:sz w:val="21"/>
              </w:rPr>
              <w:t>function</w:t>
            </w:r>
            <w:r>
              <w:rPr>
                <w:color w:val="559CD5"/>
                <w:spacing w:val="-9"/>
                <w:sz w:val="21"/>
              </w:rPr>
              <w:t xml:space="preserve"> </w:t>
            </w:r>
            <w:r>
              <w:rPr>
                <w:color w:val="B9BACC"/>
                <w:sz w:val="21"/>
              </w:rPr>
              <w:t>_generateRandom1</w:t>
            </w:r>
            <w:r>
              <w:rPr>
                <w:color w:val="DCDCDC"/>
                <w:sz w:val="21"/>
              </w:rPr>
              <w:t>(</w:t>
            </w:r>
            <w:r>
              <w:rPr>
                <w:color w:val="559CD5"/>
                <w:sz w:val="21"/>
              </w:rPr>
              <w:t>string</w:t>
            </w:r>
            <w:r>
              <w:rPr>
                <w:color w:val="559CD5"/>
                <w:spacing w:val="-9"/>
                <w:sz w:val="21"/>
              </w:rPr>
              <w:t xml:space="preserve"> </w:t>
            </w:r>
            <w:r>
              <w:rPr>
                <w:color w:val="9E7D08"/>
                <w:sz w:val="21"/>
              </w:rPr>
              <w:t>memory</w:t>
            </w:r>
            <w:r>
              <w:rPr>
                <w:color w:val="9E7D08"/>
                <w:spacing w:val="-8"/>
                <w:sz w:val="21"/>
              </w:rPr>
              <w:t xml:space="preserve"> </w:t>
            </w:r>
            <w:r>
              <w:rPr>
                <w:color w:val="B9BACC"/>
                <w:sz w:val="21"/>
              </w:rPr>
              <w:t>_str1</w:t>
            </w:r>
            <w:r>
              <w:rPr>
                <w:color w:val="DCDCDC"/>
                <w:sz w:val="21"/>
              </w:rPr>
              <w:t>)</w:t>
            </w:r>
            <w:r>
              <w:rPr>
                <w:color w:val="DCDCDC"/>
                <w:spacing w:val="-10"/>
                <w:sz w:val="21"/>
              </w:rPr>
              <w:t xml:space="preserve"> </w:t>
            </w:r>
            <w:r>
              <w:rPr>
                <w:color w:val="31B988"/>
                <w:sz w:val="21"/>
              </w:rPr>
              <w:t>public</w:t>
            </w:r>
            <w:r>
              <w:rPr>
                <w:color w:val="31B988"/>
                <w:spacing w:val="-8"/>
                <w:sz w:val="21"/>
              </w:rPr>
              <w:t xml:space="preserve"> </w:t>
            </w:r>
            <w:r>
              <w:rPr>
                <w:color w:val="31B988"/>
                <w:sz w:val="21"/>
              </w:rPr>
              <w:t>view</w:t>
            </w:r>
            <w:r>
              <w:rPr>
                <w:color w:val="31B988"/>
                <w:spacing w:val="-7"/>
                <w:sz w:val="21"/>
              </w:rPr>
              <w:t xml:space="preserve"> </w:t>
            </w:r>
            <w:r>
              <w:rPr>
                <w:color w:val="209351"/>
                <w:sz w:val="21"/>
              </w:rPr>
              <w:t>returns</w:t>
            </w:r>
            <w:r>
              <w:rPr>
                <w:color w:val="209351"/>
                <w:spacing w:val="-9"/>
                <w:sz w:val="21"/>
              </w:rPr>
              <w:t xml:space="preserve"> </w:t>
            </w:r>
            <w:r>
              <w:rPr>
                <w:color w:val="DCDCDC"/>
                <w:sz w:val="21"/>
              </w:rPr>
              <w:t>(</w:t>
            </w:r>
            <w:r>
              <w:rPr>
                <w:color w:val="559CD5"/>
                <w:sz w:val="21"/>
              </w:rPr>
              <w:t>uint</w:t>
            </w:r>
            <w:r>
              <w:rPr>
                <w:color w:val="DCDCDC"/>
                <w:sz w:val="21"/>
              </w:rPr>
              <w:t>)</w:t>
            </w:r>
            <w:r>
              <w:rPr>
                <w:color w:val="DCDCDC"/>
                <w:spacing w:val="-9"/>
                <w:sz w:val="21"/>
              </w:rPr>
              <w:t xml:space="preserve"> </w:t>
            </w:r>
            <w:r>
              <w:rPr>
                <w:color w:val="DCDCDC"/>
                <w:spacing w:val="-10"/>
                <w:sz w:val="21"/>
              </w:rPr>
              <w:t>{</w:t>
            </w:r>
          </w:p>
          <w:p w14:paraId="3E52ED29" w14:textId="77777777" w:rsidR="00AF07FA" w:rsidRDefault="004C7468">
            <w:pPr>
              <w:pStyle w:val="TableParagraph"/>
              <w:spacing w:before="38"/>
              <w:ind w:left="1000"/>
              <w:rPr>
                <w:sz w:val="21"/>
              </w:rPr>
            </w:pPr>
            <w:r>
              <w:rPr>
                <w:color w:val="5F8A4E"/>
                <w:sz w:val="21"/>
              </w:rPr>
              <w:t>//</w:t>
            </w:r>
            <w:r>
              <w:rPr>
                <w:color w:val="5F8A4E"/>
                <w:spacing w:val="-9"/>
                <w:sz w:val="21"/>
              </w:rPr>
              <w:t xml:space="preserve"> </w:t>
            </w:r>
            <w:r>
              <w:rPr>
                <w:color w:val="5F8A4E"/>
                <w:sz w:val="21"/>
              </w:rPr>
              <w:t>"packing"</w:t>
            </w:r>
            <w:r>
              <w:rPr>
                <w:color w:val="5F8A4E"/>
                <w:spacing w:val="-7"/>
                <w:sz w:val="21"/>
              </w:rPr>
              <w:t xml:space="preserve"> </w:t>
            </w:r>
            <w:r>
              <w:rPr>
                <w:color w:val="5F8A4E"/>
                <w:sz w:val="21"/>
              </w:rPr>
              <w:t>the</w:t>
            </w:r>
            <w:r>
              <w:rPr>
                <w:color w:val="5F8A4E"/>
                <w:spacing w:val="-8"/>
                <w:sz w:val="21"/>
              </w:rPr>
              <w:t xml:space="preserve"> </w:t>
            </w:r>
            <w:r>
              <w:rPr>
                <w:color w:val="5F8A4E"/>
                <w:sz w:val="21"/>
              </w:rPr>
              <w:t>string</w:t>
            </w:r>
            <w:r>
              <w:rPr>
                <w:color w:val="5F8A4E"/>
                <w:spacing w:val="-9"/>
                <w:sz w:val="21"/>
              </w:rPr>
              <w:t xml:space="preserve"> </w:t>
            </w:r>
            <w:r>
              <w:rPr>
                <w:color w:val="5F8A4E"/>
                <w:sz w:val="21"/>
              </w:rPr>
              <w:t>into</w:t>
            </w:r>
            <w:r>
              <w:rPr>
                <w:color w:val="5F8A4E"/>
                <w:spacing w:val="-9"/>
                <w:sz w:val="21"/>
              </w:rPr>
              <w:t xml:space="preserve"> </w:t>
            </w:r>
            <w:r>
              <w:rPr>
                <w:color w:val="5F8A4E"/>
                <w:sz w:val="21"/>
              </w:rPr>
              <w:t>bytes</w:t>
            </w:r>
            <w:r>
              <w:rPr>
                <w:color w:val="5F8A4E"/>
                <w:spacing w:val="-6"/>
                <w:sz w:val="21"/>
              </w:rPr>
              <w:t xml:space="preserve"> </w:t>
            </w:r>
            <w:r>
              <w:rPr>
                <w:color w:val="5F8A4E"/>
                <w:spacing w:val="-5"/>
                <w:sz w:val="21"/>
              </w:rPr>
              <w:t>and</w:t>
            </w:r>
          </w:p>
          <w:p w14:paraId="0E611A82" w14:textId="77777777" w:rsidR="00AF07FA" w:rsidRDefault="004C7468">
            <w:pPr>
              <w:pStyle w:val="TableParagraph"/>
              <w:spacing w:before="39"/>
              <w:ind w:left="1000"/>
              <w:rPr>
                <w:sz w:val="21"/>
              </w:rPr>
            </w:pPr>
            <w:r>
              <w:rPr>
                <w:color w:val="5F8A4E"/>
                <w:sz w:val="21"/>
              </w:rPr>
              <w:t>//</w:t>
            </w:r>
            <w:r>
              <w:rPr>
                <w:color w:val="5F8A4E"/>
                <w:spacing w:val="-8"/>
                <w:sz w:val="21"/>
              </w:rPr>
              <w:t xml:space="preserve"> </w:t>
            </w:r>
            <w:r>
              <w:rPr>
                <w:color w:val="5F8A4E"/>
                <w:sz w:val="21"/>
              </w:rPr>
              <w:t>then</w:t>
            </w:r>
            <w:r>
              <w:rPr>
                <w:color w:val="5F8A4E"/>
                <w:spacing w:val="-7"/>
                <w:sz w:val="21"/>
              </w:rPr>
              <w:t xml:space="preserve"> </w:t>
            </w:r>
            <w:r>
              <w:rPr>
                <w:color w:val="5F8A4E"/>
                <w:sz w:val="21"/>
              </w:rPr>
              <w:t>applying</w:t>
            </w:r>
            <w:r>
              <w:rPr>
                <w:color w:val="5F8A4E"/>
                <w:spacing w:val="-7"/>
                <w:sz w:val="21"/>
              </w:rPr>
              <w:t xml:space="preserve"> </w:t>
            </w:r>
            <w:r>
              <w:rPr>
                <w:color w:val="5F8A4E"/>
                <w:sz w:val="21"/>
              </w:rPr>
              <w:t>the</w:t>
            </w:r>
            <w:r>
              <w:rPr>
                <w:color w:val="5F8A4E"/>
                <w:spacing w:val="-7"/>
                <w:sz w:val="21"/>
              </w:rPr>
              <w:t xml:space="preserve"> </w:t>
            </w:r>
            <w:r>
              <w:rPr>
                <w:color w:val="5F8A4E"/>
                <w:sz w:val="21"/>
              </w:rPr>
              <w:t>hash</w:t>
            </w:r>
            <w:r>
              <w:rPr>
                <w:color w:val="5F8A4E"/>
                <w:spacing w:val="-5"/>
                <w:sz w:val="21"/>
              </w:rPr>
              <w:t xml:space="preserve"> </w:t>
            </w:r>
            <w:r>
              <w:rPr>
                <w:color w:val="5F8A4E"/>
                <w:spacing w:val="-2"/>
                <w:sz w:val="21"/>
              </w:rPr>
              <w:t>function.</w:t>
            </w:r>
          </w:p>
          <w:p w14:paraId="3E42B42F" w14:textId="77777777" w:rsidR="00AF07FA" w:rsidRDefault="004C7468">
            <w:pPr>
              <w:pStyle w:val="TableParagraph"/>
              <w:spacing w:before="40"/>
              <w:ind w:left="1000"/>
              <w:rPr>
                <w:sz w:val="21"/>
              </w:rPr>
            </w:pPr>
            <w:r>
              <w:rPr>
                <w:color w:val="5F8A4E"/>
                <w:sz w:val="21"/>
              </w:rPr>
              <w:t>//</w:t>
            </w:r>
            <w:r>
              <w:rPr>
                <w:color w:val="5F8A4E"/>
                <w:spacing w:val="-8"/>
                <w:sz w:val="21"/>
              </w:rPr>
              <w:t xml:space="preserve"> </w:t>
            </w:r>
            <w:r>
              <w:rPr>
                <w:color w:val="5F8A4E"/>
                <w:sz w:val="21"/>
              </w:rPr>
              <w:t>This</w:t>
            </w:r>
            <w:r>
              <w:rPr>
                <w:color w:val="5F8A4E"/>
                <w:spacing w:val="-8"/>
                <w:sz w:val="21"/>
              </w:rPr>
              <w:t xml:space="preserve"> </w:t>
            </w:r>
            <w:r>
              <w:rPr>
                <w:color w:val="5F8A4E"/>
                <w:sz w:val="21"/>
              </w:rPr>
              <w:t>is</w:t>
            </w:r>
            <w:r>
              <w:rPr>
                <w:color w:val="5F8A4E"/>
                <w:spacing w:val="-7"/>
                <w:sz w:val="21"/>
              </w:rPr>
              <w:t xml:space="preserve"> </w:t>
            </w:r>
            <w:r>
              <w:rPr>
                <w:color w:val="5F8A4E"/>
                <w:sz w:val="21"/>
              </w:rPr>
              <w:t>then</w:t>
            </w:r>
            <w:r>
              <w:rPr>
                <w:color w:val="5F8A4E"/>
                <w:spacing w:val="-8"/>
                <w:sz w:val="21"/>
              </w:rPr>
              <w:t xml:space="preserve"> </w:t>
            </w:r>
            <w:r>
              <w:rPr>
                <w:color w:val="5F8A4E"/>
                <w:sz w:val="21"/>
              </w:rPr>
              <w:t>typecasted</w:t>
            </w:r>
            <w:r>
              <w:rPr>
                <w:color w:val="5F8A4E"/>
                <w:spacing w:val="-6"/>
                <w:sz w:val="21"/>
              </w:rPr>
              <w:t xml:space="preserve"> </w:t>
            </w:r>
            <w:r>
              <w:rPr>
                <w:color w:val="5F8A4E"/>
                <w:sz w:val="21"/>
              </w:rPr>
              <w:t>into</w:t>
            </w:r>
            <w:r>
              <w:rPr>
                <w:color w:val="5F8A4E"/>
                <w:spacing w:val="-7"/>
                <w:sz w:val="21"/>
              </w:rPr>
              <w:t xml:space="preserve"> </w:t>
            </w:r>
            <w:r>
              <w:rPr>
                <w:color w:val="5F8A4E"/>
                <w:spacing w:val="-4"/>
                <w:sz w:val="21"/>
              </w:rPr>
              <w:t>uint.</w:t>
            </w:r>
          </w:p>
          <w:p w14:paraId="20074971" w14:textId="77777777" w:rsidR="00AF07FA" w:rsidRDefault="004C7468">
            <w:pPr>
              <w:pStyle w:val="TableParagraph"/>
              <w:spacing w:before="40"/>
              <w:ind w:left="1000"/>
              <w:rPr>
                <w:sz w:val="21"/>
              </w:rPr>
            </w:pPr>
            <w:r>
              <w:rPr>
                <w:color w:val="559CD5"/>
                <w:sz w:val="21"/>
              </w:rPr>
              <w:t>uint</w:t>
            </w:r>
            <w:r>
              <w:rPr>
                <w:color w:val="559CD5"/>
                <w:spacing w:val="-5"/>
                <w:sz w:val="21"/>
              </w:rPr>
              <w:t xml:space="preserve"> </w:t>
            </w:r>
            <w:r>
              <w:rPr>
                <w:color w:val="B9BACC"/>
                <w:sz w:val="21"/>
              </w:rPr>
              <w:t>random1</w:t>
            </w:r>
            <w:r>
              <w:rPr>
                <w:color w:val="B9BACC"/>
                <w:spacing w:val="-2"/>
                <w:sz w:val="21"/>
              </w:rPr>
              <w:t xml:space="preserve"> </w:t>
            </w:r>
            <w:r>
              <w:rPr>
                <w:color w:val="DCDCDC"/>
                <w:sz w:val="21"/>
              </w:rPr>
              <w:t>=</w:t>
            </w:r>
            <w:r>
              <w:rPr>
                <w:color w:val="DCDCDC"/>
                <w:spacing w:val="-3"/>
                <w:sz w:val="21"/>
              </w:rPr>
              <w:t xml:space="preserve"> </w:t>
            </w:r>
            <w:r>
              <w:rPr>
                <w:color w:val="559CD5"/>
                <w:spacing w:val="-2"/>
                <w:sz w:val="21"/>
              </w:rPr>
              <w:t>uint</w:t>
            </w:r>
            <w:r>
              <w:rPr>
                <w:color w:val="DCDCDC"/>
                <w:spacing w:val="-2"/>
                <w:sz w:val="21"/>
              </w:rPr>
              <w:t>(</w:t>
            </w:r>
            <w:r>
              <w:rPr>
                <w:color w:val="0079A6"/>
                <w:spacing w:val="-2"/>
                <w:sz w:val="21"/>
              </w:rPr>
              <w:t>sha256</w:t>
            </w:r>
            <w:r>
              <w:rPr>
                <w:color w:val="DCDCDC"/>
                <w:spacing w:val="-2"/>
                <w:sz w:val="21"/>
              </w:rPr>
              <w:t>(</w:t>
            </w:r>
            <w:r>
              <w:rPr>
                <w:color w:val="0079A6"/>
                <w:spacing w:val="-2"/>
                <w:sz w:val="21"/>
              </w:rPr>
              <w:t>abi</w:t>
            </w:r>
            <w:r>
              <w:rPr>
                <w:color w:val="DCDCDC"/>
                <w:spacing w:val="-2"/>
                <w:sz w:val="21"/>
              </w:rPr>
              <w:t>.</w:t>
            </w:r>
            <w:r>
              <w:rPr>
                <w:color w:val="B9BACC"/>
                <w:spacing w:val="-2"/>
                <w:sz w:val="21"/>
              </w:rPr>
              <w:t>encodePacked</w:t>
            </w:r>
            <w:r>
              <w:rPr>
                <w:color w:val="DCDCDC"/>
                <w:spacing w:val="-2"/>
                <w:sz w:val="21"/>
              </w:rPr>
              <w:t>(</w:t>
            </w:r>
            <w:r>
              <w:rPr>
                <w:color w:val="B9BACC"/>
                <w:spacing w:val="-2"/>
                <w:sz w:val="21"/>
              </w:rPr>
              <w:t>_str1</w:t>
            </w:r>
            <w:r>
              <w:rPr>
                <w:color w:val="DCDCDC"/>
                <w:spacing w:val="-2"/>
                <w:sz w:val="21"/>
              </w:rPr>
              <w:t>)));</w:t>
            </w:r>
          </w:p>
          <w:p w14:paraId="529929C6" w14:textId="77777777" w:rsidR="00AF07FA" w:rsidRDefault="004C7468">
            <w:pPr>
              <w:pStyle w:val="TableParagraph"/>
              <w:spacing w:before="37" w:line="278" w:lineRule="auto"/>
              <w:ind w:left="1000" w:right="4178" w:firstLine="460"/>
              <w:rPr>
                <w:sz w:val="21"/>
              </w:rPr>
            </w:pPr>
            <w:r>
              <w:rPr>
                <w:color w:val="5F8A4E"/>
                <w:sz w:val="21"/>
              </w:rPr>
              <w:t>//</w:t>
            </w:r>
            <w:r>
              <w:rPr>
                <w:color w:val="5F8A4E"/>
                <w:spacing w:val="-9"/>
                <w:sz w:val="21"/>
              </w:rPr>
              <w:t xml:space="preserve"> </w:t>
            </w:r>
            <w:r>
              <w:rPr>
                <w:color w:val="5F8A4E"/>
                <w:sz w:val="21"/>
              </w:rPr>
              <w:t>Returning</w:t>
            </w:r>
            <w:r>
              <w:rPr>
                <w:color w:val="5F8A4E"/>
                <w:spacing w:val="-9"/>
                <w:sz w:val="21"/>
              </w:rPr>
              <w:t xml:space="preserve"> </w:t>
            </w:r>
            <w:r>
              <w:rPr>
                <w:color w:val="5F8A4E"/>
                <w:sz w:val="21"/>
              </w:rPr>
              <w:t>the</w:t>
            </w:r>
            <w:r>
              <w:rPr>
                <w:color w:val="5F8A4E"/>
                <w:spacing w:val="-9"/>
                <w:sz w:val="21"/>
              </w:rPr>
              <w:t xml:space="preserve"> </w:t>
            </w:r>
            <w:r>
              <w:rPr>
                <w:color w:val="5F8A4E"/>
                <w:sz w:val="21"/>
              </w:rPr>
              <w:t>generated</w:t>
            </w:r>
            <w:r>
              <w:rPr>
                <w:color w:val="5F8A4E"/>
                <w:spacing w:val="-9"/>
                <w:sz w:val="21"/>
              </w:rPr>
              <w:t xml:space="preserve"> </w:t>
            </w:r>
            <w:r>
              <w:rPr>
                <w:color w:val="5F8A4E"/>
                <w:sz w:val="21"/>
              </w:rPr>
              <w:t>hash</w:t>
            </w:r>
            <w:r>
              <w:rPr>
                <w:color w:val="5F8A4E"/>
                <w:spacing w:val="-9"/>
                <w:sz w:val="21"/>
              </w:rPr>
              <w:t xml:space="preserve"> </w:t>
            </w:r>
            <w:r>
              <w:rPr>
                <w:color w:val="5F8A4E"/>
                <w:sz w:val="21"/>
              </w:rPr>
              <w:t xml:space="preserve">value </w:t>
            </w:r>
            <w:r>
              <w:rPr>
                <w:color w:val="209351"/>
                <w:sz w:val="21"/>
              </w:rPr>
              <w:t xml:space="preserve">return </w:t>
            </w:r>
            <w:r>
              <w:rPr>
                <w:color w:val="B9BACC"/>
                <w:sz w:val="21"/>
              </w:rPr>
              <w:t xml:space="preserve">random1 </w:t>
            </w:r>
            <w:r>
              <w:rPr>
                <w:color w:val="DCDCDC"/>
                <w:sz w:val="21"/>
              </w:rPr>
              <w:t xml:space="preserve">% </w:t>
            </w:r>
            <w:r>
              <w:rPr>
                <w:color w:val="B9BACC"/>
                <w:sz w:val="21"/>
              </w:rPr>
              <w:t>hashModulus</w:t>
            </w:r>
            <w:r>
              <w:rPr>
                <w:color w:val="DCDCDC"/>
                <w:sz w:val="21"/>
              </w:rPr>
              <w:t>;</w:t>
            </w:r>
          </w:p>
          <w:p w14:paraId="58E473D5" w14:textId="77777777" w:rsidR="00AF07FA" w:rsidRDefault="004C7468">
            <w:pPr>
              <w:pStyle w:val="TableParagraph"/>
              <w:spacing w:before="1"/>
              <w:ind w:left="1345"/>
              <w:rPr>
                <w:sz w:val="21"/>
              </w:rPr>
            </w:pPr>
            <w:r>
              <w:rPr>
                <w:color w:val="DCDCDC"/>
                <w:spacing w:val="-10"/>
                <w:sz w:val="21"/>
              </w:rPr>
              <w:t>}</w:t>
            </w:r>
          </w:p>
          <w:p w14:paraId="4F3CA997" w14:textId="77777777" w:rsidR="00AF07FA" w:rsidRDefault="00AF07FA">
            <w:pPr>
              <w:pStyle w:val="TableParagraph"/>
              <w:rPr>
                <w:rFonts w:ascii="Times New Roman"/>
                <w:sz w:val="21"/>
              </w:rPr>
            </w:pPr>
          </w:p>
          <w:p w14:paraId="6542DF51" w14:textId="77777777" w:rsidR="00AF07FA" w:rsidRDefault="00AF07FA">
            <w:pPr>
              <w:pStyle w:val="TableParagraph"/>
              <w:spacing w:before="126"/>
              <w:rPr>
                <w:rFonts w:ascii="Times New Roman"/>
                <w:sz w:val="21"/>
              </w:rPr>
            </w:pPr>
          </w:p>
          <w:p w14:paraId="517E21FB" w14:textId="77777777" w:rsidR="00AF07FA" w:rsidRDefault="004C7468">
            <w:pPr>
              <w:pStyle w:val="TableParagraph"/>
              <w:spacing w:line="226" w:lineRule="exact"/>
              <w:ind w:left="77"/>
              <w:rPr>
                <w:sz w:val="21"/>
              </w:rPr>
            </w:pPr>
            <w:r>
              <w:rPr>
                <w:color w:val="DCDCDC"/>
                <w:spacing w:val="-10"/>
                <w:sz w:val="21"/>
              </w:rPr>
              <w:t>}</w:t>
            </w:r>
          </w:p>
        </w:tc>
        <w:tc>
          <w:tcPr>
            <w:tcW w:w="193" w:type="dxa"/>
            <w:tcBorders>
              <w:right w:val="single" w:sz="24" w:space="0" w:color="000000"/>
            </w:tcBorders>
          </w:tcPr>
          <w:p w14:paraId="6EEA882D" w14:textId="77777777" w:rsidR="00AF07FA" w:rsidRDefault="00AF07FA">
            <w:pPr>
              <w:pStyle w:val="TableParagraph"/>
              <w:rPr>
                <w:rFonts w:ascii="Times New Roman"/>
              </w:rPr>
            </w:pPr>
          </w:p>
        </w:tc>
      </w:tr>
      <w:tr w:rsidR="00AF07FA" w14:paraId="7B7429BE" w14:textId="77777777">
        <w:trPr>
          <w:trHeight w:val="926"/>
        </w:trPr>
        <w:tc>
          <w:tcPr>
            <w:tcW w:w="10653" w:type="dxa"/>
            <w:gridSpan w:val="2"/>
            <w:tcBorders>
              <w:left w:val="single" w:sz="24" w:space="0" w:color="000000"/>
              <w:bottom w:val="single" w:sz="24" w:space="0" w:color="000000"/>
              <w:right w:val="single" w:sz="24" w:space="0" w:color="000000"/>
            </w:tcBorders>
          </w:tcPr>
          <w:p w14:paraId="12095840" w14:textId="77777777" w:rsidR="00AF07FA" w:rsidRDefault="00AF07FA">
            <w:pPr>
              <w:pStyle w:val="TableParagraph"/>
              <w:spacing w:before="106"/>
              <w:rPr>
                <w:rFonts w:ascii="Times New Roman"/>
              </w:rPr>
            </w:pPr>
          </w:p>
          <w:p w14:paraId="0B8B5623" w14:textId="77777777" w:rsidR="00AF07FA" w:rsidRDefault="004C7468">
            <w:pPr>
              <w:pStyle w:val="TableParagraph"/>
              <w:ind w:left="149"/>
              <w:jc w:val="center"/>
              <w:rPr>
                <w:rFonts w:ascii="Calibri"/>
              </w:rPr>
            </w:pPr>
            <w:r>
              <w:rPr>
                <w:rFonts w:ascii="Calibri"/>
                <w:spacing w:val="-5"/>
              </w:rPr>
              <w:t>11</w:t>
            </w:r>
          </w:p>
        </w:tc>
      </w:tr>
    </w:tbl>
    <w:p w14:paraId="32726499" w14:textId="77777777" w:rsidR="00AF07FA" w:rsidRDefault="00AF07FA">
      <w:pPr>
        <w:pStyle w:val="TableParagraph"/>
        <w:jc w:val="center"/>
        <w:rPr>
          <w:rFonts w:ascii="Calibri"/>
        </w:rPr>
        <w:sectPr w:rsidR="00AF07FA">
          <w:headerReference w:type="even" r:id="rId30"/>
          <w:headerReference w:type="default" r:id="rId31"/>
          <w:footerReference w:type="default" r:id="rId32"/>
          <w:headerReference w:type="first" r:id="rId33"/>
          <w:pgSz w:w="11920" w:h="16850"/>
          <w:pgMar w:top="600" w:right="566" w:bottom="280" w:left="283" w:header="327" w:footer="0" w:gutter="0"/>
          <w:cols w:space="720"/>
        </w:sectPr>
      </w:pPr>
    </w:p>
    <w:p w14:paraId="6989FDBF" w14:textId="77777777" w:rsidR="00AF07FA" w:rsidRDefault="00AF07FA">
      <w:pPr>
        <w:pStyle w:val="BodyText"/>
        <w:spacing w:before="13"/>
      </w:pPr>
    </w:p>
    <w:p w14:paraId="6DD8831E" w14:textId="77777777" w:rsidR="00AF07FA" w:rsidRDefault="004C7468">
      <w:pPr>
        <w:pStyle w:val="ListParagraph"/>
        <w:numPr>
          <w:ilvl w:val="1"/>
          <w:numId w:val="10"/>
        </w:numPr>
        <w:tabs>
          <w:tab w:val="left" w:pos="1062"/>
        </w:tabs>
        <w:spacing w:before="1"/>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262B03F8" w14:textId="77777777" w:rsidR="00AF07FA" w:rsidRDefault="004C7468">
      <w:pPr>
        <w:pStyle w:val="ListParagraph"/>
        <w:numPr>
          <w:ilvl w:val="1"/>
          <w:numId w:val="10"/>
        </w:numPr>
        <w:tabs>
          <w:tab w:val="left" w:pos="1062"/>
        </w:tabs>
        <w:spacing w:before="21"/>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5B44147D" w14:textId="77777777" w:rsidR="00AF07FA" w:rsidRDefault="004C7468">
      <w:pPr>
        <w:pStyle w:val="ListParagraph"/>
        <w:numPr>
          <w:ilvl w:val="1"/>
          <w:numId w:val="10"/>
        </w:numPr>
        <w:tabs>
          <w:tab w:val="left" w:pos="1062"/>
        </w:tabs>
        <w:spacing w:before="23"/>
        <w:ind w:left="1062" w:hanging="357"/>
      </w:pPr>
      <w:r>
        <w:rPr>
          <w:b/>
        </w:rPr>
        <w:t>Deploy:</w:t>
      </w:r>
      <w:r>
        <w:rPr>
          <w:b/>
          <w:spacing w:val="-5"/>
        </w:rPr>
        <w:t xml:space="preserve"> </w:t>
      </w:r>
      <w:r>
        <w:t>Use</w:t>
      </w:r>
      <w:r>
        <w:rPr>
          <w:spacing w:val="-2"/>
        </w:rPr>
        <w:t xml:space="preserve"> </w:t>
      </w:r>
      <w:r>
        <w:t>Remix</w:t>
      </w:r>
      <w:r>
        <w:rPr>
          <w:spacing w:val="-3"/>
        </w:rPr>
        <w:t xml:space="preserve"> </w:t>
      </w:r>
      <w:r>
        <w:t>to</w:t>
      </w:r>
      <w:r>
        <w:rPr>
          <w:spacing w:val="-5"/>
        </w:rPr>
        <w:t xml:space="preserve"> </w:t>
      </w:r>
      <w:r>
        <w:t>compile</w:t>
      </w:r>
      <w:r>
        <w:rPr>
          <w:spacing w:val="-3"/>
        </w:rPr>
        <w:t xml:space="preserve"> </w:t>
      </w:r>
      <w:r>
        <w:t>and</w:t>
      </w:r>
      <w:r>
        <w:rPr>
          <w:spacing w:val="-2"/>
        </w:rPr>
        <w:t xml:space="preserve"> deploy</w:t>
      </w:r>
    </w:p>
    <w:p w14:paraId="5DD2DF9E" w14:textId="77777777" w:rsidR="00AF07FA" w:rsidRDefault="00AF07FA">
      <w:pPr>
        <w:pStyle w:val="BodyText"/>
        <w:spacing w:before="83"/>
        <w:rPr>
          <w:sz w:val="22"/>
        </w:rPr>
      </w:pPr>
    </w:p>
    <w:p w14:paraId="7DD992ED" w14:textId="77777777" w:rsidR="00AF07FA" w:rsidRDefault="004C7468">
      <w:pPr>
        <w:pStyle w:val="Heading2"/>
      </w:pPr>
      <w:r>
        <w:rPr>
          <w:color w:val="233E5F"/>
        </w:rPr>
        <w:t>Test</w:t>
      </w:r>
      <w:r>
        <w:rPr>
          <w:color w:val="233E5F"/>
          <w:spacing w:val="-2"/>
        </w:rPr>
        <w:t xml:space="preserve"> Functions:</w:t>
      </w:r>
    </w:p>
    <w:p w14:paraId="1EE688D5" w14:textId="77777777" w:rsidR="00AF07FA" w:rsidRDefault="00AF07FA">
      <w:pPr>
        <w:pStyle w:val="BodyText"/>
        <w:rPr>
          <w:rFonts w:ascii="Cambria"/>
          <w:b/>
        </w:rPr>
      </w:pPr>
    </w:p>
    <w:p w14:paraId="0D1C1B3D" w14:textId="77777777" w:rsidR="00AF07FA" w:rsidRDefault="004C7468">
      <w:pPr>
        <w:ind w:left="425"/>
      </w:pPr>
      <w:r>
        <w:t>Once</w:t>
      </w:r>
      <w:r>
        <w:rPr>
          <w:spacing w:val="-3"/>
        </w:rPr>
        <w:t xml:space="preserve"> </w:t>
      </w:r>
      <w:r>
        <w:t>deployed,</w:t>
      </w:r>
      <w:r>
        <w:rPr>
          <w:spacing w:val="-3"/>
        </w:rPr>
        <w:t xml:space="preserve"> </w:t>
      </w:r>
      <w:r>
        <w:t>use</w:t>
      </w:r>
      <w:r>
        <w:rPr>
          <w:spacing w:val="-3"/>
        </w:rPr>
        <w:t xml:space="preserve"> </w:t>
      </w:r>
      <w:r>
        <w:t>the</w:t>
      </w:r>
      <w:r>
        <w:rPr>
          <w:spacing w:val="-3"/>
        </w:rPr>
        <w:t xml:space="preserve"> </w:t>
      </w:r>
      <w:r>
        <w:t>buttons</w:t>
      </w:r>
      <w:r>
        <w:rPr>
          <w:spacing w:val="-3"/>
        </w:rPr>
        <w:t xml:space="preserve"> </w:t>
      </w:r>
      <w:r>
        <w:t>under</w:t>
      </w:r>
      <w:r>
        <w:rPr>
          <w:spacing w:val="-4"/>
        </w:rPr>
        <w:t xml:space="preserve"> </w:t>
      </w:r>
      <w:r>
        <w:t xml:space="preserve">"Deployed </w:t>
      </w:r>
      <w:r>
        <w:rPr>
          <w:spacing w:val="-2"/>
        </w:rPr>
        <w:t>Contracts":</w:t>
      </w:r>
    </w:p>
    <w:p w14:paraId="0A4DAE0F" w14:textId="77777777" w:rsidR="00AF07FA" w:rsidRDefault="00AF07FA">
      <w:pPr>
        <w:pStyle w:val="BodyText"/>
        <w:spacing w:before="24"/>
        <w:rPr>
          <w:sz w:val="22"/>
        </w:rPr>
      </w:pPr>
    </w:p>
    <w:p w14:paraId="611B2015" w14:textId="77777777" w:rsidR="00AF07FA" w:rsidRDefault="004C7468">
      <w:pPr>
        <w:pStyle w:val="ListParagraph"/>
        <w:numPr>
          <w:ilvl w:val="1"/>
          <w:numId w:val="9"/>
        </w:numPr>
        <w:tabs>
          <w:tab w:val="left" w:pos="1145"/>
        </w:tabs>
        <w:spacing w:before="1"/>
      </w:pPr>
      <w:r>
        <w:rPr>
          <w:b/>
        </w:rPr>
        <w:t>_generateRandom:</w:t>
      </w:r>
      <w:r>
        <w:rPr>
          <w:b/>
          <w:spacing w:val="-5"/>
        </w:rPr>
        <w:t xml:space="preserve"> </w:t>
      </w:r>
      <w:r>
        <w:t>Enter</w:t>
      </w:r>
      <w:r>
        <w:rPr>
          <w:spacing w:val="-6"/>
        </w:rPr>
        <w:t xml:space="preserve"> </w:t>
      </w:r>
      <w:r>
        <w:t>a</w:t>
      </w:r>
      <w:r>
        <w:rPr>
          <w:spacing w:val="-4"/>
        </w:rPr>
        <w:t xml:space="preserve"> </w:t>
      </w:r>
      <w:r>
        <w:t>string</w:t>
      </w:r>
      <w:r>
        <w:rPr>
          <w:spacing w:val="-4"/>
        </w:rPr>
        <w:t xml:space="preserve"> </w:t>
      </w:r>
      <w:r>
        <w:t>(e.g.,</w:t>
      </w:r>
      <w:r>
        <w:rPr>
          <w:spacing w:val="-3"/>
        </w:rPr>
        <w:t xml:space="preserve"> </w:t>
      </w:r>
      <w:r>
        <w:rPr>
          <w:rFonts w:ascii="Courier New" w:hAnsi="Courier New"/>
          <w:sz w:val="20"/>
        </w:rPr>
        <w:t>"testString"</w:t>
      </w:r>
      <w:r>
        <w:t>)</w:t>
      </w:r>
      <w:r>
        <w:rPr>
          <w:spacing w:val="-4"/>
        </w:rPr>
        <w:t xml:space="preserve"> </w:t>
      </w:r>
      <w:r>
        <w:t>and</w:t>
      </w:r>
      <w:r>
        <w:rPr>
          <w:spacing w:val="-6"/>
        </w:rPr>
        <w:t xml:space="preserve"> </w:t>
      </w:r>
      <w:r>
        <w:t>click</w:t>
      </w:r>
      <w:r>
        <w:rPr>
          <w:spacing w:val="-6"/>
        </w:rPr>
        <w:t xml:space="preserve"> </w:t>
      </w:r>
      <w:r>
        <w:t>the</w:t>
      </w:r>
      <w:r>
        <w:rPr>
          <w:spacing w:val="-4"/>
        </w:rPr>
        <w:t xml:space="preserve"> </w:t>
      </w:r>
      <w:r>
        <w:rPr>
          <w:spacing w:val="-2"/>
        </w:rPr>
        <w:t>button.</w:t>
      </w:r>
    </w:p>
    <w:p w14:paraId="68AAAD07" w14:textId="77777777" w:rsidR="00AF07FA" w:rsidRDefault="004C7468">
      <w:pPr>
        <w:pStyle w:val="ListParagraph"/>
        <w:numPr>
          <w:ilvl w:val="2"/>
          <w:numId w:val="9"/>
        </w:numPr>
        <w:tabs>
          <w:tab w:val="left" w:pos="1864"/>
        </w:tabs>
        <w:spacing w:line="265" w:lineRule="exact"/>
        <w:ind w:left="1864" w:hanging="359"/>
      </w:pPr>
      <w:r>
        <w:t>It</w:t>
      </w:r>
      <w:r>
        <w:rPr>
          <w:spacing w:val="-2"/>
        </w:rPr>
        <w:t xml:space="preserve"> </w:t>
      </w:r>
      <w:r>
        <w:t>returns</w:t>
      </w:r>
      <w:r>
        <w:rPr>
          <w:spacing w:val="-3"/>
        </w:rPr>
        <w:t xml:space="preserve"> </w:t>
      </w:r>
      <w:r>
        <w:t>an</w:t>
      </w:r>
      <w:r>
        <w:rPr>
          <w:spacing w:val="-2"/>
        </w:rPr>
        <w:t xml:space="preserve"> </w:t>
      </w:r>
      <w:r>
        <w:t>8-digit</w:t>
      </w:r>
      <w:r>
        <w:rPr>
          <w:spacing w:val="-2"/>
        </w:rPr>
        <w:t xml:space="preserve"> </w:t>
      </w:r>
      <w:r>
        <w:t>hash</w:t>
      </w:r>
      <w:r>
        <w:rPr>
          <w:spacing w:val="-3"/>
        </w:rPr>
        <w:t xml:space="preserve"> </w:t>
      </w:r>
      <w:r>
        <w:t>using</w:t>
      </w:r>
      <w:r>
        <w:rPr>
          <w:spacing w:val="-2"/>
        </w:rPr>
        <w:t xml:space="preserve"> </w:t>
      </w:r>
      <w:r>
        <w:rPr>
          <w:rFonts w:ascii="Courier New" w:hAnsi="Courier New"/>
          <w:spacing w:val="-2"/>
          <w:sz w:val="20"/>
        </w:rPr>
        <w:t>keccak256</w:t>
      </w:r>
      <w:r>
        <w:rPr>
          <w:spacing w:val="-2"/>
        </w:rPr>
        <w:t>.</w:t>
      </w:r>
    </w:p>
    <w:p w14:paraId="76BCD8DB" w14:textId="77777777" w:rsidR="00AF07FA" w:rsidRDefault="004C7468">
      <w:pPr>
        <w:pStyle w:val="ListParagraph"/>
        <w:numPr>
          <w:ilvl w:val="1"/>
          <w:numId w:val="9"/>
        </w:numPr>
        <w:tabs>
          <w:tab w:val="left" w:pos="1145"/>
        </w:tabs>
        <w:spacing w:line="252" w:lineRule="exact"/>
      </w:pPr>
      <w:r>
        <w:rPr>
          <w:b/>
        </w:rPr>
        <w:t>_generateRandom1:</w:t>
      </w:r>
      <w:r>
        <w:rPr>
          <w:b/>
          <w:spacing w:val="-1"/>
        </w:rPr>
        <w:t xml:space="preserve"> </w:t>
      </w:r>
      <w:r>
        <w:t>Enter</w:t>
      </w:r>
      <w:r>
        <w:rPr>
          <w:spacing w:val="-4"/>
        </w:rPr>
        <w:t xml:space="preserve"> </w:t>
      </w:r>
      <w:r>
        <w:t>a</w:t>
      </w:r>
      <w:r>
        <w:rPr>
          <w:spacing w:val="-3"/>
        </w:rPr>
        <w:t xml:space="preserve"> </w:t>
      </w:r>
      <w:r>
        <w:t>string</w:t>
      </w:r>
      <w:r>
        <w:rPr>
          <w:spacing w:val="-3"/>
        </w:rPr>
        <w:t xml:space="preserve"> </w:t>
      </w:r>
      <w:r>
        <w:t>and</w:t>
      </w:r>
      <w:r>
        <w:rPr>
          <w:spacing w:val="-5"/>
        </w:rPr>
        <w:t xml:space="preserve"> </w:t>
      </w:r>
      <w:r>
        <w:t>click</w:t>
      </w:r>
      <w:r>
        <w:rPr>
          <w:spacing w:val="-5"/>
        </w:rPr>
        <w:t xml:space="preserve"> </w:t>
      </w:r>
      <w:r>
        <w:t>the</w:t>
      </w:r>
      <w:r>
        <w:rPr>
          <w:spacing w:val="-4"/>
        </w:rPr>
        <w:t xml:space="preserve"> </w:t>
      </w:r>
      <w:r>
        <w:rPr>
          <w:spacing w:val="-2"/>
        </w:rPr>
        <w:t>button.</w:t>
      </w:r>
    </w:p>
    <w:p w14:paraId="45D8384D" w14:textId="77777777" w:rsidR="00AF07FA" w:rsidRDefault="004C7468">
      <w:pPr>
        <w:pStyle w:val="ListParagraph"/>
        <w:numPr>
          <w:ilvl w:val="2"/>
          <w:numId w:val="9"/>
        </w:numPr>
        <w:tabs>
          <w:tab w:val="left" w:pos="1864"/>
        </w:tabs>
        <w:spacing w:before="2"/>
        <w:ind w:left="1864" w:hanging="359"/>
      </w:pPr>
      <w:r>
        <w:t>It</w:t>
      </w:r>
      <w:r>
        <w:rPr>
          <w:spacing w:val="-2"/>
        </w:rPr>
        <w:t xml:space="preserve"> </w:t>
      </w:r>
      <w:r>
        <w:t>returns</w:t>
      </w:r>
      <w:r>
        <w:rPr>
          <w:spacing w:val="-3"/>
        </w:rPr>
        <w:t xml:space="preserve"> </w:t>
      </w:r>
      <w:r>
        <w:t>an</w:t>
      </w:r>
      <w:r>
        <w:rPr>
          <w:spacing w:val="-2"/>
        </w:rPr>
        <w:t xml:space="preserve"> </w:t>
      </w:r>
      <w:r>
        <w:t>8-digit</w:t>
      </w:r>
      <w:r>
        <w:rPr>
          <w:spacing w:val="-2"/>
        </w:rPr>
        <w:t xml:space="preserve"> </w:t>
      </w:r>
      <w:r>
        <w:t>hash</w:t>
      </w:r>
      <w:r>
        <w:rPr>
          <w:spacing w:val="-3"/>
        </w:rPr>
        <w:t xml:space="preserve"> </w:t>
      </w:r>
      <w:r>
        <w:t>using</w:t>
      </w:r>
      <w:r>
        <w:rPr>
          <w:spacing w:val="-2"/>
        </w:rPr>
        <w:t xml:space="preserve"> </w:t>
      </w:r>
      <w:r>
        <w:rPr>
          <w:rFonts w:ascii="Courier New" w:hAnsi="Courier New"/>
          <w:spacing w:val="-2"/>
          <w:sz w:val="20"/>
        </w:rPr>
        <w:t>sha256</w:t>
      </w:r>
      <w:r>
        <w:rPr>
          <w:spacing w:val="-2"/>
        </w:rPr>
        <w:t>.</w:t>
      </w:r>
    </w:p>
    <w:p w14:paraId="12F4CDCC" w14:textId="77777777" w:rsidR="00AF07FA" w:rsidRDefault="00AF07FA">
      <w:pPr>
        <w:pStyle w:val="BodyText"/>
        <w:spacing w:before="4"/>
      </w:pPr>
    </w:p>
    <w:p w14:paraId="5487CD32" w14:textId="77777777" w:rsidR="00AF07FA" w:rsidRDefault="004C7468">
      <w:pPr>
        <w:pStyle w:val="Heading2"/>
        <w:spacing w:before="1"/>
        <w:ind w:left="477"/>
      </w:pPr>
      <w:r>
        <w:rPr>
          <w:color w:val="233E5F"/>
          <w:spacing w:val="-2"/>
        </w:rPr>
        <w:t>Verify:</w:t>
      </w:r>
    </w:p>
    <w:p w14:paraId="78D7D8F1" w14:textId="77777777" w:rsidR="00AF07FA" w:rsidRDefault="004C7468">
      <w:pPr>
        <w:pStyle w:val="ListParagraph"/>
        <w:numPr>
          <w:ilvl w:val="1"/>
          <w:numId w:val="9"/>
        </w:numPr>
        <w:tabs>
          <w:tab w:val="left" w:pos="1145"/>
        </w:tabs>
        <w:spacing w:before="279"/>
      </w:pPr>
      <w:r>
        <w:t>Check</w:t>
      </w:r>
      <w:r>
        <w:rPr>
          <w:spacing w:val="-6"/>
        </w:rPr>
        <w:t xml:space="preserve"> </w:t>
      </w:r>
      <w:r>
        <w:t>the</w:t>
      </w:r>
      <w:r>
        <w:rPr>
          <w:spacing w:val="-3"/>
        </w:rPr>
        <w:t xml:space="preserve"> </w:t>
      </w:r>
      <w:r>
        <w:t>returned</w:t>
      </w:r>
      <w:r>
        <w:rPr>
          <w:spacing w:val="-3"/>
        </w:rPr>
        <w:t xml:space="preserve"> </w:t>
      </w:r>
      <w:r>
        <w:t>values</w:t>
      </w:r>
      <w:r>
        <w:rPr>
          <w:spacing w:val="-4"/>
        </w:rPr>
        <w:t xml:space="preserve"> </w:t>
      </w:r>
      <w:r>
        <w:t>in</w:t>
      </w:r>
      <w:r>
        <w:rPr>
          <w:spacing w:val="-4"/>
        </w:rPr>
        <w:t xml:space="preserve"> </w:t>
      </w:r>
      <w:r>
        <w:t>the</w:t>
      </w:r>
      <w:r>
        <w:rPr>
          <w:spacing w:val="-3"/>
        </w:rPr>
        <w:t xml:space="preserve"> </w:t>
      </w:r>
      <w:r>
        <w:t>Remix</w:t>
      </w:r>
      <w:r>
        <w:rPr>
          <w:spacing w:val="-3"/>
        </w:rPr>
        <w:t xml:space="preserve"> </w:t>
      </w:r>
      <w:r>
        <w:t>terminal</w:t>
      </w:r>
      <w:r>
        <w:rPr>
          <w:spacing w:val="-2"/>
        </w:rPr>
        <w:t xml:space="preserve"> </w:t>
      </w:r>
      <w:r>
        <w:t>to</w:t>
      </w:r>
      <w:r>
        <w:rPr>
          <w:spacing w:val="-6"/>
        </w:rPr>
        <w:t xml:space="preserve"> </w:t>
      </w:r>
      <w:r>
        <w:t>ensure</w:t>
      </w:r>
      <w:r>
        <w:rPr>
          <w:spacing w:val="-3"/>
        </w:rPr>
        <w:t xml:space="preserve"> </w:t>
      </w:r>
      <w:r>
        <w:t>both</w:t>
      </w:r>
      <w:r>
        <w:rPr>
          <w:spacing w:val="-3"/>
        </w:rPr>
        <w:t xml:space="preserve"> </w:t>
      </w:r>
      <w:r>
        <w:t>hash</w:t>
      </w:r>
      <w:r>
        <w:rPr>
          <w:spacing w:val="-5"/>
        </w:rPr>
        <w:t xml:space="preserve"> </w:t>
      </w:r>
      <w:r>
        <w:t>functions</w:t>
      </w:r>
      <w:r>
        <w:rPr>
          <w:spacing w:val="-3"/>
        </w:rPr>
        <w:t xml:space="preserve"> </w:t>
      </w:r>
      <w:r>
        <w:t>work</w:t>
      </w:r>
      <w:r>
        <w:rPr>
          <w:spacing w:val="-3"/>
        </w:rPr>
        <w:t xml:space="preserve"> </w:t>
      </w:r>
      <w:r>
        <w:rPr>
          <w:spacing w:val="-2"/>
        </w:rPr>
        <w:t>correctly.</w:t>
      </w:r>
    </w:p>
    <w:p w14:paraId="0BAA9755" w14:textId="77777777" w:rsidR="00AF07FA" w:rsidRDefault="004C7468">
      <w:pPr>
        <w:pStyle w:val="ListParagraph"/>
        <w:numPr>
          <w:ilvl w:val="1"/>
          <w:numId w:val="9"/>
        </w:numPr>
        <w:tabs>
          <w:tab w:val="left" w:pos="1145"/>
        </w:tabs>
        <w:spacing w:before="2"/>
      </w:pPr>
      <w:r>
        <w:t>Test</w:t>
      </w:r>
      <w:r>
        <w:rPr>
          <w:spacing w:val="-3"/>
        </w:rPr>
        <w:t xml:space="preserve"> </w:t>
      </w:r>
      <w:r>
        <w:t>with</w:t>
      </w:r>
      <w:r>
        <w:rPr>
          <w:spacing w:val="-5"/>
        </w:rPr>
        <w:t xml:space="preserve"> </w:t>
      </w:r>
      <w:r>
        <w:t>different</w:t>
      </w:r>
      <w:r>
        <w:rPr>
          <w:spacing w:val="-3"/>
        </w:rPr>
        <w:t xml:space="preserve"> </w:t>
      </w:r>
      <w:r>
        <w:t>inputs</w:t>
      </w:r>
      <w:r>
        <w:rPr>
          <w:spacing w:val="-3"/>
        </w:rPr>
        <w:t xml:space="preserve"> </w:t>
      </w:r>
      <w:r>
        <w:t>to</w:t>
      </w:r>
      <w:r>
        <w:rPr>
          <w:spacing w:val="-5"/>
        </w:rPr>
        <w:t xml:space="preserve"> </w:t>
      </w:r>
      <w:r>
        <w:t>observe</w:t>
      </w:r>
      <w:r>
        <w:rPr>
          <w:spacing w:val="-3"/>
        </w:rPr>
        <w:t xml:space="preserve"> </w:t>
      </w:r>
      <w:r>
        <w:t>unique</w:t>
      </w:r>
      <w:r>
        <w:rPr>
          <w:spacing w:val="-3"/>
        </w:rPr>
        <w:t xml:space="preserve"> </w:t>
      </w:r>
      <w:r>
        <w:t>hash</w:t>
      </w:r>
      <w:r>
        <w:rPr>
          <w:spacing w:val="-3"/>
        </w:rPr>
        <w:t xml:space="preserve"> </w:t>
      </w:r>
      <w:r>
        <w:t>values</w:t>
      </w:r>
      <w:r>
        <w:rPr>
          <w:spacing w:val="-3"/>
        </w:rPr>
        <w:t xml:space="preserve"> </w:t>
      </w:r>
      <w:r>
        <w:t>each</w:t>
      </w:r>
      <w:r>
        <w:rPr>
          <w:spacing w:val="-3"/>
        </w:rPr>
        <w:t xml:space="preserve"> </w:t>
      </w:r>
      <w:r>
        <w:rPr>
          <w:spacing w:val="-2"/>
        </w:rPr>
        <w:t>time.</w:t>
      </w:r>
    </w:p>
    <w:p w14:paraId="2A7C3C12" w14:textId="77777777" w:rsidR="00AF07FA" w:rsidRDefault="00AF07FA">
      <w:pPr>
        <w:pStyle w:val="BodyText"/>
        <w:spacing w:before="26"/>
        <w:rPr>
          <w:sz w:val="22"/>
        </w:rPr>
      </w:pPr>
    </w:p>
    <w:p w14:paraId="7B194E1C" w14:textId="77777777" w:rsidR="00AF07FA" w:rsidRDefault="004C7468">
      <w:pPr>
        <w:ind w:left="425"/>
        <w:rPr>
          <w:b/>
          <w:lang w:val="en-IN"/>
        </w:rPr>
      </w:pPr>
      <w:r>
        <w:rPr>
          <w:b/>
          <w:spacing w:val="-2"/>
        </w:rPr>
        <w:t>OUTPUT:</w:t>
      </w:r>
      <w:r>
        <w:rPr>
          <w:b/>
          <w:spacing w:val="-2"/>
          <w:lang w:val="en-IN"/>
        </w:rPr>
        <w:t xml:space="preserve">                                                                              </w:t>
      </w:r>
    </w:p>
    <w:p w14:paraId="14D684A1" w14:textId="77777777" w:rsidR="00AF07FA" w:rsidRDefault="004C7468">
      <w:pPr>
        <w:pStyle w:val="BodyText"/>
        <w:spacing w:before="24"/>
        <w:rPr>
          <w:b/>
          <w:sz w:val="20"/>
          <w:lang w:val="en-IN"/>
        </w:rPr>
      </w:pPr>
      <w:r>
        <w:rPr>
          <w:b/>
          <w:sz w:val="20"/>
          <w:lang w:val="en-IN"/>
        </w:rPr>
        <w:t xml:space="preserve">                              </w:t>
      </w:r>
      <w:r>
        <w:rPr>
          <w:noProof/>
        </w:rPr>
        <w:drawing>
          <wp:inline distT="0" distB="0" distL="114300" distR="114300" wp14:anchorId="6A111F60" wp14:editId="2DED9E23">
            <wp:extent cx="2436495" cy="1501140"/>
            <wp:effectExtent l="0" t="0" r="1905" b="762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4"/>
                    <a:stretch>
                      <a:fillRect/>
                    </a:stretch>
                  </pic:blipFill>
                  <pic:spPr>
                    <a:xfrm>
                      <a:off x="0" y="0"/>
                      <a:ext cx="2436495" cy="1501140"/>
                    </a:xfrm>
                    <a:prstGeom prst="rect">
                      <a:avLst/>
                    </a:prstGeom>
                    <a:noFill/>
                    <a:ln>
                      <a:noFill/>
                    </a:ln>
                  </pic:spPr>
                </pic:pic>
              </a:graphicData>
            </a:graphic>
          </wp:inline>
        </w:drawing>
      </w:r>
      <w:r>
        <w:rPr>
          <w:lang w:val="en-IN"/>
        </w:rPr>
        <w:t xml:space="preserve">          </w:t>
      </w:r>
      <w:r>
        <w:rPr>
          <w:b/>
          <w:sz w:val="20"/>
          <w:lang w:val="en-IN"/>
        </w:rPr>
        <w:t xml:space="preserve">      </w:t>
      </w:r>
      <w:r>
        <w:rPr>
          <w:noProof/>
        </w:rPr>
        <w:drawing>
          <wp:inline distT="0" distB="0" distL="114300" distR="114300" wp14:anchorId="0FD86CA6" wp14:editId="7CCCDE2A">
            <wp:extent cx="2529840" cy="3192780"/>
            <wp:effectExtent l="0" t="0" r="0" b="762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5"/>
                    <a:stretch>
                      <a:fillRect/>
                    </a:stretch>
                  </pic:blipFill>
                  <pic:spPr>
                    <a:xfrm>
                      <a:off x="0" y="0"/>
                      <a:ext cx="2529840" cy="3192780"/>
                    </a:xfrm>
                    <a:prstGeom prst="rect">
                      <a:avLst/>
                    </a:prstGeom>
                    <a:noFill/>
                    <a:ln>
                      <a:noFill/>
                    </a:ln>
                  </pic:spPr>
                </pic:pic>
              </a:graphicData>
            </a:graphic>
          </wp:inline>
        </w:drawing>
      </w:r>
      <w:r>
        <w:rPr>
          <w:b/>
          <w:sz w:val="20"/>
          <w:lang w:val="en-IN"/>
        </w:rPr>
        <w:t xml:space="preserve">                             </w:t>
      </w:r>
    </w:p>
    <w:p w14:paraId="04AAE318" w14:textId="77777777" w:rsidR="00AF07FA" w:rsidRDefault="00AF07FA">
      <w:pPr>
        <w:pStyle w:val="BodyText"/>
        <w:spacing w:before="199"/>
        <w:rPr>
          <w:b/>
          <w:sz w:val="22"/>
        </w:rPr>
      </w:pPr>
    </w:p>
    <w:p w14:paraId="2AD6B197" w14:textId="77777777" w:rsidR="00AF07FA" w:rsidRDefault="004C7468">
      <w:pPr>
        <w:pStyle w:val="Heading1"/>
      </w:pPr>
      <w:r>
        <w:rPr>
          <w:spacing w:val="-2"/>
        </w:rPr>
        <w:t>RESULT:</w:t>
      </w:r>
    </w:p>
    <w:p w14:paraId="0967A53B" w14:textId="77777777" w:rsidR="00AF07FA" w:rsidRDefault="00AF07FA">
      <w:pPr>
        <w:pStyle w:val="BodyText"/>
        <w:spacing w:before="46"/>
        <w:rPr>
          <w:b/>
        </w:rPr>
      </w:pPr>
    </w:p>
    <w:p w14:paraId="683A84D3" w14:textId="77777777" w:rsidR="00AF07FA" w:rsidRDefault="004C7468">
      <w:pPr>
        <w:pStyle w:val="BodyText"/>
        <w:ind w:left="425" w:right="370"/>
      </w:pPr>
      <w:r>
        <w:t>The Solidity smart contract for performing hashing with keccak-256 was successfully compiled and deployed</w:t>
      </w:r>
      <w:r>
        <w:rPr>
          <w:spacing w:val="-5"/>
        </w:rPr>
        <w:t xml:space="preserve"> </w:t>
      </w:r>
      <w:r>
        <w:t>in</w:t>
      </w:r>
      <w:r>
        <w:rPr>
          <w:spacing w:val="-3"/>
        </w:rPr>
        <w:t xml:space="preserve"> </w:t>
      </w:r>
      <w:r>
        <w:t>the</w:t>
      </w:r>
      <w:r>
        <w:rPr>
          <w:spacing w:val="-3"/>
        </w:rPr>
        <w:t xml:space="preserve"> </w:t>
      </w:r>
      <w:r>
        <w:t>Remix</w:t>
      </w:r>
      <w:r>
        <w:rPr>
          <w:spacing w:val="-3"/>
        </w:rPr>
        <w:t xml:space="preserve"> </w:t>
      </w:r>
      <w:r>
        <w:t>Ethereum</w:t>
      </w:r>
      <w:r>
        <w:rPr>
          <w:spacing w:val="-1"/>
        </w:rPr>
        <w:t xml:space="preserve"> </w:t>
      </w:r>
      <w:r>
        <w:t>IDE.</w:t>
      </w:r>
      <w:r>
        <w:rPr>
          <w:spacing w:val="-1"/>
        </w:rPr>
        <w:t xml:space="preserve"> </w:t>
      </w:r>
      <w:r>
        <w:t>Upon</w:t>
      </w:r>
      <w:r>
        <w:rPr>
          <w:spacing w:val="-3"/>
        </w:rPr>
        <w:t xml:space="preserve"> </w:t>
      </w:r>
      <w:r>
        <w:t>execution</w:t>
      </w:r>
      <w:r>
        <w:rPr>
          <w:spacing w:val="-3"/>
        </w:rPr>
        <w:t xml:space="preserve"> </w:t>
      </w:r>
      <w:r>
        <w:t>of</w:t>
      </w:r>
      <w:r>
        <w:rPr>
          <w:spacing w:val="-4"/>
        </w:rPr>
        <w:t xml:space="preserve"> </w:t>
      </w:r>
      <w:r>
        <w:t>the</w:t>
      </w:r>
      <w:r>
        <w:rPr>
          <w:spacing w:val="-1"/>
        </w:rPr>
        <w:t xml:space="preserve"> </w:t>
      </w:r>
      <w:r>
        <w:rPr>
          <w:rFonts w:ascii="Courier New"/>
          <w:sz w:val="20"/>
        </w:rPr>
        <w:t>_generateRandom</w:t>
      </w:r>
      <w:r>
        <w:rPr>
          <w:rFonts w:ascii="Courier New"/>
          <w:spacing w:val="-59"/>
          <w:sz w:val="20"/>
        </w:rPr>
        <w:t xml:space="preserve"> </w:t>
      </w:r>
      <w:r>
        <w:t>function</w:t>
      </w:r>
      <w:r>
        <w:rPr>
          <w:spacing w:val="-3"/>
        </w:rPr>
        <w:t xml:space="preserve"> </w:t>
      </w:r>
      <w:r>
        <w:t>with</w:t>
      </w:r>
      <w:r>
        <w:rPr>
          <w:spacing w:val="-3"/>
        </w:rPr>
        <w:t xml:space="preserve"> </w:t>
      </w:r>
      <w:r>
        <w:t>valid</w:t>
      </w:r>
      <w:r>
        <w:rPr>
          <w:spacing w:val="-3"/>
        </w:rPr>
        <w:t xml:space="preserve"> </w:t>
      </w:r>
      <w:r>
        <w:t xml:space="preserve">string inputs, the contract correctly computed an 8-digit hash value by applying the keccak-256 hashing algorithm. This experiment successfully demonstrated the implementation of keccak-256 hashing in </w:t>
      </w:r>
      <w:r>
        <w:rPr>
          <w:spacing w:val="-2"/>
        </w:rPr>
        <w:t>Solidity.</w:t>
      </w:r>
    </w:p>
    <w:p w14:paraId="28067BEE" w14:textId="77777777" w:rsidR="00AF07FA" w:rsidRDefault="00AF07FA">
      <w:pPr>
        <w:pStyle w:val="BodyText"/>
        <w:rPr>
          <w:sz w:val="22"/>
        </w:rPr>
      </w:pPr>
    </w:p>
    <w:p w14:paraId="1BCD14CF" w14:textId="77777777" w:rsidR="00AF07FA" w:rsidRDefault="00AF07FA">
      <w:pPr>
        <w:pStyle w:val="BodyText"/>
        <w:rPr>
          <w:sz w:val="22"/>
        </w:rPr>
      </w:pPr>
    </w:p>
    <w:p w14:paraId="25A3F748" w14:textId="77777777" w:rsidR="00AF07FA" w:rsidRDefault="00AF07FA">
      <w:pPr>
        <w:pStyle w:val="BodyText"/>
        <w:rPr>
          <w:sz w:val="22"/>
        </w:rPr>
      </w:pPr>
    </w:p>
    <w:p w14:paraId="1E5253D5" w14:textId="77777777" w:rsidR="00AF07FA" w:rsidRDefault="00AF07FA">
      <w:pPr>
        <w:pStyle w:val="BodyText"/>
        <w:spacing w:before="120"/>
        <w:rPr>
          <w:sz w:val="22"/>
        </w:rPr>
      </w:pPr>
    </w:p>
    <w:p w14:paraId="5766E194" w14:textId="77777777" w:rsidR="00AF07FA" w:rsidRDefault="004C7468">
      <w:pPr>
        <w:spacing w:before="1"/>
        <w:ind w:left="374"/>
        <w:jc w:val="center"/>
        <w:rPr>
          <w:rFonts w:ascii="Calibri"/>
        </w:rPr>
      </w:pPr>
      <w:r>
        <w:rPr>
          <w:rFonts w:ascii="Calibri"/>
          <w:spacing w:val="-5"/>
        </w:rPr>
        <w:t>12</w:t>
      </w:r>
    </w:p>
    <w:p w14:paraId="20E8C462" w14:textId="77777777" w:rsidR="00AF07FA" w:rsidRDefault="00AF07FA">
      <w:pPr>
        <w:jc w:val="center"/>
        <w:rPr>
          <w:rFonts w:ascii="Calibri"/>
        </w:rPr>
        <w:sectPr w:rsidR="00AF07FA">
          <w:headerReference w:type="even" r:id="rId36"/>
          <w:headerReference w:type="default" r:id="rId37"/>
          <w:footerReference w:type="default" r:id="rId38"/>
          <w:headerReference w:type="first" r:id="rId39"/>
          <w:pgSz w:w="11920" w:h="16850"/>
          <w:pgMar w:top="600" w:right="566" w:bottom="280" w:left="283" w:header="327" w:footer="0" w:gutter="0"/>
          <w:pgBorders w:offsetFrom="page">
            <w:top w:val="single" w:sz="24" w:space="31" w:color="000000"/>
            <w:left w:val="single" w:sz="24" w:space="30" w:color="000000"/>
            <w:bottom w:val="single" w:sz="24" w:space="31" w:color="000000"/>
            <w:right w:val="single" w:sz="24" w:space="30" w:color="000000"/>
          </w:pgBorders>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62BE57E1" w14:textId="77777777">
        <w:trPr>
          <w:trHeight w:val="4207"/>
        </w:trPr>
        <w:tc>
          <w:tcPr>
            <w:tcW w:w="10653" w:type="dxa"/>
            <w:gridSpan w:val="2"/>
            <w:tcBorders>
              <w:top w:val="single" w:sz="24" w:space="0" w:color="000000"/>
              <w:left w:val="single" w:sz="24" w:space="0" w:color="000000"/>
              <w:right w:val="single" w:sz="24" w:space="0" w:color="000000"/>
            </w:tcBorders>
          </w:tcPr>
          <w:p w14:paraId="1CC2A05F" w14:textId="77777777" w:rsidR="00AF07FA" w:rsidRDefault="004C7468">
            <w:pPr>
              <w:pStyle w:val="TableParagraph"/>
              <w:tabs>
                <w:tab w:val="left" w:pos="8251"/>
              </w:tabs>
              <w:spacing w:before="220"/>
              <w:ind w:left="178"/>
              <w:jc w:val="both"/>
              <w:rPr>
                <w:rFonts w:ascii="Times New Roman"/>
                <w:sz w:val="24"/>
              </w:rPr>
            </w:pPr>
            <w:r>
              <w:rPr>
                <w:rFonts w:ascii="Times New Roman"/>
                <w:b/>
                <w:sz w:val="24"/>
              </w:rPr>
              <w:lastRenderedPageBreak/>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07</w:t>
            </w:r>
            <w:r>
              <w:rPr>
                <w:rFonts w:ascii="Times New Roman"/>
                <w:sz w:val="24"/>
              </w:rPr>
              <w:tab/>
            </w:r>
            <w:r>
              <w:rPr>
                <w:rFonts w:ascii="Times New Roman"/>
                <w:b/>
                <w:spacing w:val="-2"/>
                <w:sz w:val="24"/>
              </w:rPr>
              <w:t>DATE</w:t>
            </w:r>
            <w:r>
              <w:rPr>
                <w:rFonts w:ascii="Times New Roman"/>
                <w:spacing w:val="-2"/>
                <w:sz w:val="24"/>
              </w:rPr>
              <w:t>:</w:t>
            </w:r>
          </w:p>
          <w:p w14:paraId="718F1BE6" w14:textId="77777777" w:rsidR="00AF07FA" w:rsidRDefault="004C7468">
            <w:pPr>
              <w:pStyle w:val="TableParagraph"/>
              <w:ind w:left="77"/>
              <w:jc w:val="both"/>
              <w:rPr>
                <w:rFonts w:ascii="Times New Roman"/>
                <w:sz w:val="24"/>
              </w:rPr>
            </w:pPr>
            <w:r>
              <w:rPr>
                <w:rFonts w:ascii="Times New Roman"/>
                <w:b/>
              </w:rPr>
              <w:t xml:space="preserve">AIM: </w:t>
            </w:r>
            <w:r>
              <w:rPr>
                <w:rFonts w:ascii="Times New Roman"/>
                <w:sz w:val="24"/>
              </w:rPr>
              <w:t>Write</w:t>
            </w:r>
            <w:r>
              <w:rPr>
                <w:rFonts w:ascii="Times New Roman"/>
                <w:spacing w:val="-2"/>
                <w:sz w:val="24"/>
              </w:rPr>
              <w:t xml:space="preserve"> </w:t>
            </w:r>
            <w:r>
              <w:rPr>
                <w:rFonts w:ascii="Times New Roman"/>
                <w:sz w:val="24"/>
              </w:rPr>
              <w:t>a</w:t>
            </w:r>
            <w:r>
              <w:rPr>
                <w:rFonts w:ascii="Times New Roman"/>
                <w:spacing w:val="-2"/>
                <w:sz w:val="24"/>
              </w:rPr>
              <w:t xml:space="preserve"> </w:t>
            </w:r>
            <w:r>
              <w:rPr>
                <w:rFonts w:ascii="Times New Roman"/>
                <w:sz w:val="24"/>
              </w:rPr>
              <w:t>solidity</w:t>
            </w:r>
            <w:r>
              <w:rPr>
                <w:rFonts w:ascii="Times New Roman"/>
                <w:spacing w:val="-1"/>
                <w:sz w:val="24"/>
              </w:rPr>
              <w:t xml:space="preserve"> </w:t>
            </w:r>
            <w:r>
              <w:rPr>
                <w:rFonts w:ascii="Times New Roman"/>
                <w:sz w:val="24"/>
              </w:rPr>
              <w:t>program</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illustrate</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use of</w:t>
            </w:r>
            <w:r>
              <w:rPr>
                <w:rFonts w:ascii="Times New Roman"/>
                <w:spacing w:val="-1"/>
                <w:sz w:val="24"/>
              </w:rPr>
              <w:t xml:space="preserve"> </w:t>
            </w:r>
            <w:r>
              <w:rPr>
                <w:rFonts w:ascii="Times New Roman"/>
                <w:spacing w:val="-2"/>
                <w:sz w:val="24"/>
              </w:rPr>
              <w:t>loops</w:t>
            </w:r>
          </w:p>
          <w:p w14:paraId="1A2E3A06" w14:textId="77777777" w:rsidR="00AF07FA" w:rsidRDefault="004C7468">
            <w:pPr>
              <w:pStyle w:val="TableParagraph"/>
              <w:spacing w:before="252"/>
              <w:ind w:left="77" w:right="170"/>
              <w:jc w:val="both"/>
              <w:rPr>
                <w:rFonts w:ascii="Times New Roman"/>
                <w:sz w:val="24"/>
              </w:rPr>
            </w:pPr>
            <w:r>
              <w:rPr>
                <w:rFonts w:ascii="Times New Roman"/>
                <w:color w:val="273139"/>
                <w:sz w:val="24"/>
              </w:rPr>
              <w:t>As we know, the loops are used when we have to perform an action over and over again. While writing a contract there may be a situation when we have to do some action repeatedly, In this situation, loops are implemented to reduce the number of lines of the statements. Solidity supports following loops too ease down the programming</w:t>
            </w:r>
          </w:p>
          <w:p w14:paraId="7A74A835" w14:textId="77777777" w:rsidR="00AF07FA" w:rsidRDefault="00AF07FA">
            <w:pPr>
              <w:pStyle w:val="TableParagraph"/>
              <w:spacing w:before="70"/>
              <w:rPr>
                <w:rFonts w:ascii="Calibri"/>
                <w:sz w:val="24"/>
              </w:rPr>
            </w:pPr>
          </w:p>
          <w:p w14:paraId="6865E3A6" w14:textId="77777777" w:rsidR="00AF07FA" w:rsidRDefault="004C7468">
            <w:pPr>
              <w:pStyle w:val="TableParagraph"/>
              <w:ind w:left="77"/>
              <w:rPr>
                <w:rFonts w:ascii="Arial"/>
                <w:b/>
                <w:sz w:val="30"/>
              </w:rPr>
            </w:pPr>
            <w:r>
              <w:rPr>
                <w:rFonts w:ascii="Arial"/>
                <w:b/>
                <w:color w:val="273139"/>
                <w:sz w:val="30"/>
              </w:rPr>
              <w:t>While</w:t>
            </w:r>
            <w:r>
              <w:rPr>
                <w:rFonts w:ascii="Arial"/>
                <w:b/>
                <w:color w:val="273139"/>
                <w:spacing w:val="8"/>
                <w:sz w:val="30"/>
              </w:rPr>
              <w:t xml:space="preserve"> </w:t>
            </w:r>
            <w:r>
              <w:rPr>
                <w:rFonts w:ascii="Arial"/>
                <w:b/>
                <w:color w:val="273139"/>
                <w:spacing w:val="-4"/>
                <w:sz w:val="30"/>
              </w:rPr>
              <w:t>Loop</w:t>
            </w:r>
          </w:p>
          <w:p w14:paraId="27DB54D0" w14:textId="77777777" w:rsidR="00AF07FA" w:rsidRDefault="004C7468">
            <w:pPr>
              <w:pStyle w:val="TableParagraph"/>
              <w:spacing w:before="358"/>
              <w:ind w:left="77" w:right="185"/>
              <w:jc w:val="both"/>
              <w:rPr>
                <w:rFonts w:ascii="Times New Roman"/>
                <w:sz w:val="24"/>
              </w:rPr>
            </w:pPr>
            <w:r>
              <w:rPr>
                <w:rFonts w:ascii="Times New Roman"/>
                <w:color w:val="273139"/>
                <w:sz w:val="24"/>
              </w:rPr>
              <w:t>This is the most basic loop in solidity, Its purpose is to execute a statement or block of statements repeatedly as far as the condition is true and once the condition</w:t>
            </w:r>
            <w:r>
              <w:rPr>
                <w:rFonts w:ascii="Times New Roman"/>
                <w:color w:val="273139"/>
                <w:spacing w:val="37"/>
                <w:sz w:val="24"/>
              </w:rPr>
              <w:t xml:space="preserve"> </w:t>
            </w:r>
            <w:r>
              <w:rPr>
                <w:rFonts w:ascii="Times New Roman"/>
                <w:color w:val="273139"/>
                <w:sz w:val="24"/>
              </w:rPr>
              <w:t>becomes false the loop terminates.</w:t>
            </w:r>
          </w:p>
          <w:p w14:paraId="24516C8E" w14:textId="77777777" w:rsidR="00AF07FA" w:rsidRDefault="004C7468">
            <w:pPr>
              <w:pStyle w:val="TableParagraph"/>
              <w:spacing w:before="151" w:line="291" w:lineRule="exact"/>
              <w:ind w:left="77"/>
              <w:rPr>
                <w:rFonts w:ascii="Arial"/>
                <w:b/>
                <w:sz w:val="27"/>
              </w:rPr>
            </w:pPr>
            <w:r>
              <w:rPr>
                <w:rFonts w:ascii="Arial"/>
                <w:b/>
                <w:color w:val="273139"/>
                <w:spacing w:val="-2"/>
                <w:sz w:val="27"/>
              </w:rPr>
              <w:t>Syntax:</w:t>
            </w:r>
          </w:p>
        </w:tc>
      </w:tr>
      <w:tr w:rsidR="00AF07FA" w14:paraId="53BB27D6" w14:textId="77777777">
        <w:trPr>
          <w:trHeight w:val="1294"/>
        </w:trPr>
        <w:tc>
          <w:tcPr>
            <w:tcW w:w="10460" w:type="dxa"/>
            <w:tcBorders>
              <w:left w:val="single" w:sz="24" w:space="0" w:color="000000"/>
            </w:tcBorders>
            <w:shd w:val="clear" w:color="auto" w:fill="DFDFDF"/>
          </w:tcPr>
          <w:p w14:paraId="3B3E39D7" w14:textId="77777777" w:rsidR="00AF07FA" w:rsidRDefault="004C7468">
            <w:pPr>
              <w:pStyle w:val="TableParagraph"/>
              <w:ind w:left="77"/>
              <w:rPr>
                <w:sz w:val="24"/>
              </w:rPr>
            </w:pPr>
            <w:r>
              <w:rPr>
                <w:sz w:val="24"/>
              </w:rPr>
              <w:t>while</w:t>
            </w:r>
            <w:r>
              <w:rPr>
                <w:spacing w:val="14"/>
                <w:sz w:val="24"/>
              </w:rPr>
              <w:t xml:space="preserve"> </w:t>
            </w:r>
            <w:r>
              <w:rPr>
                <w:sz w:val="24"/>
              </w:rPr>
              <w:t>(condition)</w:t>
            </w:r>
            <w:r>
              <w:rPr>
                <w:spacing w:val="14"/>
                <w:sz w:val="24"/>
              </w:rPr>
              <w:t xml:space="preserve"> </w:t>
            </w:r>
            <w:r>
              <w:rPr>
                <w:spacing w:val="-10"/>
                <w:sz w:val="24"/>
              </w:rPr>
              <w:t>{</w:t>
            </w:r>
          </w:p>
          <w:p w14:paraId="5D3DC48C" w14:textId="77777777" w:rsidR="00AF07FA" w:rsidRDefault="004C7468">
            <w:pPr>
              <w:pStyle w:val="TableParagraph"/>
              <w:spacing w:before="151"/>
              <w:ind w:left="616"/>
              <w:rPr>
                <w:sz w:val="24"/>
              </w:rPr>
            </w:pPr>
            <w:r>
              <w:rPr>
                <w:sz w:val="24"/>
              </w:rPr>
              <w:t>statement</w:t>
            </w:r>
            <w:r>
              <w:rPr>
                <w:spacing w:val="7"/>
                <w:sz w:val="24"/>
              </w:rPr>
              <w:t xml:space="preserve"> </w:t>
            </w:r>
            <w:r>
              <w:rPr>
                <w:sz w:val="24"/>
              </w:rPr>
              <w:t>or</w:t>
            </w:r>
            <w:r>
              <w:rPr>
                <w:spacing w:val="10"/>
                <w:sz w:val="24"/>
              </w:rPr>
              <w:t xml:space="preserve"> </w:t>
            </w:r>
            <w:r>
              <w:rPr>
                <w:sz w:val="24"/>
              </w:rPr>
              <w:t>block</w:t>
            </w:r>
            <w:r>
              <w:rPr>
                <w:spacing w:val="10"/>
                <w:sz w:val="24"/>
              </w:rPr>
              <w:t xml:space="preserve"> </w:t>
            </w:r>
            <w:r>
              <w:rPr>
                <w:sz w:val="24"/>
              </w:rPr>
              <w:t>of</w:t>
            </w:r>
            <w:r>
              <w:rPr>
                <w:spacing w:val="7"/>
                <w:sz w:val="24"/>
              </w:rPr>
              <w:t xml:space="preserve"> </w:t>
            </w:r>
            <w:r>
              <w:rPr>
                <w:sz w:val="24"/>
              </w:rPr>
              <w:t>code</w:t>
            </w:r>
            <w:r>
              <w:rPr>
                <w:spacing w:val="8"/>
                <w:sz w:val="24"/>
              </w:rPr>
              <w:t xml:space="preserve"> </w:t>
            </w:r>
            <w:r>
              <w:rPr>
                <w:sz w:val="24"/>
              </w:rPr>
              <w:t>to</w:t>
            </w:r>
            <w:r>
              <w:rPr>
                <w:spacing w:val="10"/>
                <w:sz w:val="24"/>
              </w:rPr>
              <w:t xml:space="preserve"> </w:t>
            </w:r>
            <w:r>
              <w:rPr>
                <w:sz w:val="24"/>
              </w:rPr>
              <w:t>be</w:t>
            </w:r>
            <w:r>
              <w:rPr>
                <w:spacing w:val="7"/>
                <w:sz w:val="24"/>
              </w:rPr>
              <w:t xml:space="preserve"> </w:t>
            </w:r>
            <w:r>
              <w:rPr>
                <w:sz w:val="24"/>
              </w:rPr>
              <w:t>executed</w:t>
            </w:r>
            <w:r>
              <w:rPr>
                <w:spacing w:val="10"/>
                <w:sz w:val="24"/>
              </w:rPr>
              <w:t xml:space="preserve"> </w:t>
            </w:r>
            <w:r>
              <w:rPr>
                <w:sz w:val="24"/>
              </w:rPr>
              <w:t>if</w:t>
            </w:r>
            <w:r>
              <w:rPr>
                <w:spacing w:val="7"/>
                <w:sz w:val="24"/>
              </w:rPr>
              <w:t xml:space="preserve"> </w:t>
            </w:r>
            <w:r>
              <w:rPr>
                <w:sz w:val="24"/>
              </w:rPr>
              <w:t>the</w:t>
            </w:r>
            <w:r>
              <w:rPr>
                <w:spacing w:val="10"/>
                <w:sz w:val="24"/>
              </w:rPr>
              <w:t xml:space="preserve"> </w:t>
            </w:r>
            <w:r>
              <w:rPr>
                <w:sz w:val="24"/>
              </w:rPr>
              <w:t>condition</w:t>
            </w:r>
            <w:r>
              <w:rPr>
                <w:spacing w:val="8"/>
                <w:sz w:val="24"/>
              </w:rPr>
              <w:t xml:space="preserve"> </w:t>
            </w:r>
            <w:r>
              <w:rPr>
                <w:sz w:val="24"/>
              </w:rPr>
              <w:t>is</w:t>
            </w:r>
            <w:r>
              <w:rPr>
                <w:spacing w:val="10"/>
                <w:sz w:val="24"/>
              </w:rPr>
              <w:t xml:space="preserve"> </w:t>
            </w:r>
            <w:r>
              <w:rPr>
                <w:spacing w:val="-4"/>
                <w:sz w:val="24"/>
              </w:rPr>
              <w:t>True</w:t>
            </w:r>
          </w:p>
          <w:p w14:paraId="25AA07BA" w14:textId="77777777" w:rsidR="00AF07FA" w:rsidRDefault="004C7468">
            <w:pPr>
              <w:pStyle w:val="TableParagraph"/>
              <w:spacing w:before="149"/>
              <w:ind w:left="77"/>
              <w:rPr>
                <w:sz w:val="24"/>
              </w:rPr>
            </w:pPr>
            <w:r>
              <w:rPr>
                <w:spacing w:val="-10"/>
                <w:sz w:val="24"/>
              </w:rPr>
              <w:t>}</w:t>
            </w:r>
          </w:p>
        </w:tc>
        <w:tc>
          <w:tcPr>
            <w:tcW w:w="193" w:type="dxa"/>
            <w:tcBorders>
              <w:right w:val="single" w:sz="24" w:space="0" w:color="000000"/>
            </w:tcBorders>
          </w:tcPr>
          <w:p w14:paraId="06F72E62" w14:textId="77777777" w:rsidR="00AF07FA" w:rsidRDefault="00AF07FA">
            <w:pPr>
              <w:pStyle w:val="TableParagraph"/>
              <w:rPr>
                <w:rFonts w:ascii="Times New Roman"/>
                <w:sz w:val="24"/>
              </w:rPr>
            </w:pPr>
          </w:p>
        </w:tc>
      </w:tr>
      <w:tr w:rsidR="00AF07FA" w14:paraId="69708FB7" w14:textId="77777777">
        <w:trPr>
          <w:trHeight w:val="1927"/>
        </w:trPr>
        <w:tc>
          <w:tcPr>
            <w:tcW w:w="10653" w:type="dxa"/>
            <w:gridSpan w:val="2"/>
            <w:tcBorders>
              <w:left w:val="single" w:sz="24" w:space="0" w:color="000000"/>
              <w:right w:val="single" w:sz="24" w:space="0" w:color="000000"/>
            </w:tcBorders>
          </w:tcPr>
          <w:p w14:paraId="4DF42C76" w14:textId="77777777" w:rsidR="00AF07FA" w:rsidRDefault="004C7468">
            <w:pPr>
              <w:pStyle w:val="TableParagraph"/>
              <w:spacing w:before="210"/>
              <w:ind w:left="77"/>
              <w:rPr>
                <w:rFonts w:ascii="Arial"/>
                <w:b/>
                <w:sz w:val="30"/>
              </w:rPr>
            </w:pPr>
            <w:r>
              <w:rPr>
                <w:rFonts w:ascii="Arial"/>
                <w:b/>
                <w:color w:val="273139"/>
                <w:sz w:val="30"/>
              </w:rPr>
              <w:t>Do-While</w:t>
            </w:r>
            <w:r>
              <w:rPr>
                <w:rFonts w:ascii="Arial"/>
                <w:b/>
                <w:color w:val="273139"/>
                <w:spacing w:val="10"/>
                <w:sz w:val="30"/>
              </w:rPr>
              <w:t xml:space="preserve"> </w:t>
            </w:r>
            <w:r>
              <w:rPr>
                <w:rFonts w:ascii="Arial"/>
                <w:b/>
                <w:color w:val="273139"/>
                <w:spacing w:val="-4"/>
                <w:sz w:val="30"/>
              </w:rPr>
              <w:t>Loop</w:t>
            </w:r>
          </w:p>
          <w:p w14:paraId="2B5A7E0A" w14:textId="77777777" w:rsidR="00AF07FA" w:rsidRDefault="004C7468">
            <w:pPr>
              <w:pStyle w:val="TableParagraph"/>
              <w:spacing w:before="358"/>
              <w:ind w:left="77" w:right="319"/>
              <w:rPr>
                <w:rFonts w:ascii="Times New Roman"/>
                <w:sz w:val="24"/>
              </w:rPr>
            </w:pPr>
            <w:r>
              <w:rPr>
                <w:rFonts w:ascii="Times New Roman"/>
                <w:color w:val="273139"/>
                <w:sz w:val="24"/>
              </w:rPr>
              <w:t>This loop is very similar to while loop except that there is a condition check which happens at the end of loop i.e. the loop will always execute at least one time even if the condition is false.</w:t>
            </w:r>
          </w:p>
          <w:p w14:paraId="49A210EF" w14:textId="77777777" w:rsidR="00AF07FA" w:rsidRDefault="004C7468">
            <w:pPr>
              <w:pStyle w:val="TableParagraph"/>
              <w:spacing w:before="149" w:line="293" w:lineRule="exact"/>
              <w:ind w:left="77"/>
              <w:rPr>
                <w:rFonts w:ascii="Arial"/>
                <w:b/>
                <w:sz w:val="27"/>
              </w:rPr>
            </w:pPr>
            <w:r>
              <w:rPr>
                <w:rFonts w:ascii="Arial"/>
                <w:b/>
                <w:color w:val="273139"/>
                <w:spacing w:val="-2"/>
                <w:sz w:val="27"/>
              </w:rPr>
              <w:t>Syntax:</w:t>
            </w:r>
          </w:p>
        </w:tc>
      </w:tr>
      <w:tr w:rsidR="00AF07FA" w14:paraId="27920E40" w14:textId="77777777">
        <w:trPr>
          <w:trHeight w:val="1723"/>
        </w:trPr>
        <w:tc>
          <w:tcPr>
            <w:tcW w:w="10460" w:type="dxa"/>
            <w:tcBorders>
              <w:left w:val="single" w:sz="24" w:space="0" w:color="000000"/>
            </w:tcBorders>
            <w:shd w:val="clear" w:color="auto" w:fill="DFDFDF"/>
          </w:tcPr>
          <w:p w14:paraId="1E465917" w14:textId="77777777" w:rsidR="00AF07FA" w:rsidRDefault="004C7468">
            <w:pPr>
              <w:pStyle w:val="TableParagraph"/>
              <w:ind w:left="77"/>
              <w:rPr>
                <w:sz w:val="24"/>
              </w:rPr>
            </w:pPr>
            <w:r>
              <w:rPr>
                <w:spacing w:val="-5"/>
                <w:sz w:val="24"/>
              </w:rPr>
              <w:t>do</w:t>
            </w:r>
          </w:p>
          <w:p w14:paraId="0BD499A1" w14:textId="77777777" w:rsidR="00AF07FA" w:rsidRDefault="004C7468">
            <w:pPr>
              <w:pStyle w:val="TableParagraph"/>
              <w:spacing w:before="149"/>
              <w:ind w:left="77"/>
              <w:rPr>
                <w:sz w:val="24"/>
              </w:rPr>
            </w:pPr>
            <w:r>
              <w:rPr>
                <w:spacing w:val="-10"/>
                <w:sz w:val="24"/>
              </w:rPr>
              <w:t>{</w:t>
            </w:r>
          </w:p>
          <w:p w14:paraId="761679E5" w14:textId="77777777" w:rsidR="00AF07FA" w:rsidRDefault="004C7468">
            <w:pPr>
              <w:pStyle w:val="TableParagraph"/>
              <w:spacing w:before="151"/>
              <w:ind w:left="481"/>
              <w:rPr>
                <w:sz w:val="24"/>
              </w:rPr>
            </w:pPr>
            <w:r>
              <w:rPr>
                <w:sz w:val="24"/>
              </w:rPr>
              <w:t>block</w:t>
            </w:r>
            <w:r>
              <w:rPr>
                <w:spacing w:val="7"/>
                <w:sz w:val="24"/>
              </w:rPr>
              <w:t xml:space="preserve"> </w:t>
            </w:r>
            <w:r>
              <w:rPr>
                <w:sz w:val="24"/>
              </w:rPr>
              <w:t>of</w:t>
            </w:r>
            <w:r>
              <w:rPr>
                <w:spacing w:val="10"/>
                <w:sz w:val="24"/>
              </w:rPr>
              <w:t xml:space="preserve"> </w:t>
            </w:r>
            <w:r>
              <w:rPr>
                <w:sz w:val="24"/>
              </w:rPr>
              <w:t>statements</w:t>
            </w:r>
            <w:r>
              <w:rPr>
                <w:spacing w:val="9"/>
                <w:sz w:val="24"/>
              </w:rPr>
              <w:t xml:space="preserve"> </w:t>
            </w:r>
            <w:r>
              <w:rPr>
                <w:sz w:val="24"/>
              </w:rPr>
              <w:t>to</w:t>
            </w:r>
            <w:r>
              <w:rPr>
                <w:spacing w:val="8"/>
                <w:sz w:val="24"/>
              </w:rPr>
              <w:t xml:space="preserve"> </w:t>
            </w:r>
            <w:r>
              <w:rPr>
                <w:sz w:val="24"/>
              </w:rPr>
              <w:t>be</w:t>
            </w:r>
            <w:r>
              <w:rPr>
                <w:spacing w:val="10"/>
                <w:sz w:val="24"/>
              </w:rPr>
              <w:t xml:space="preserve"> </w:t>
            </w:r>
            <w:r>
              <w:rPr>
                <w:spacing w:val="-2"/>
                <w:sz w:val="24"/>
              </w:rPr>
              <w:t>executed</w:t>
            </w:r>
          </w:p>
          <w:p w14:paraId="574F402C" w14:textId="77777777" w:rsidR="00AF07FA" w:rsidRDefault="004C7468">
            <w:pPr>
              <w:pStyle w:val="TableParagraph"/>
              <w:spacing w:before="151"/>
              <w:ind w:left="77"/>
              <w:rPr>
                <w:sz w:val="24"/>
              </w:rPr>
            </w:pPr>
            <w:r>
              <w:rPr>
                <w:sz w:val="24"/>
              </w:rPr>
              <w:t>}</w:t>
            </w:r>
            <w:r>
              <w:rPr>
                <w:spacing w:val="8"/>
                <w:sz w:val="24"/>
              </w:rPr>
              <w:t xml:space="preserve"> </w:t>
            </w:r>
            <w:r>
              <w:rPr>
                <w:sz w:val="24"/>
              </w:rPr>
              <w:t>while</w:t>
            </w:r>
            <w:r>
              <w:rPr>
                <w:spacing w:val="6"/>
                <w:sz w:val="24"/>
              </w:rPr>
              <w:t xml:space="preserve"> </w:t>
            </w:r>
            <w:r>
              <w:rPr>
                <w:spacing w:val="-2"/>
                <w:sz w:val="24"/>
              </w:rPr>
              <w:t>(condition);</w:t>
            </w:r>
          </w:p>
        </w:tc>
        <w:tc>
          <w:tcPr>
            <w:tcW w:w="193" w:type="dxa"/>
            <w:tcBorders>
              <w:right w:val="single" w:sz="24" w:space="0" w:color="000000"/>
            </w:tcBorders>
          </w:tcPr>
          <w:p w14:paraId="165DCD1A" w14:textId="77777777" w:rsidR="00AF07FA" w:rsidRDefault="00AF07FA">
            <w:pPr>
              <w:pStyle w:val="TableParagraph"/>
              <w:rPr>
                <w:rFonts w:ascii="Times New Roman"/>
                <w:sz w:val="24"/>
              </w:rPr>
            </w:pPr>
          </w:p>
        </w:tc>
      </w:tr>
      <w:tr w:rsidR="00AF07FA" w14:paraId="4281AB4A" w14:textId="77777777">
        <w:trPr>
          <w:trHeight w:val="2755"/>
        </w:trPr>
        <w:tc>
          <w:tcPr>
            <w:tcW w:w="10653" w:type="dxa"/>
            <w:gridSpan w:val="2"/>
            <w:tcBorders>
              <w:left w:val="single" w:sz="24" w:space="0" w:color="000000"/>
              <w:right w:val="single" w:sz="24" w:space="0" w:color="000000"/>
            </w:tcBorders>
          </w:tcPr>
          <w:p w14:paraId="293982BF" w14:textId="77777777" w:rsidR="00AF07FA" w:rsidRDefault="004C7468">
            <w:pPr>
              <w:pStyle w:val="TableParagraph"/>
              <w:spacing w:before="210"/>
              <w:ind w:left="77"/>
              <w:rPr>
                <w:rFonts w:ascii="Arial"/>
                <w:b/>
                <w:sz w:val="30"/>
              </w:rPr>
            </w:pPr>
            <w:r>
              <w:rPr>
                <w:rFonts w:ascii="Arial"/>
                <w:b/>
                <w:color w:val="273139"/>
                <w:sz w:val="30"/>
              </w:rPr>
              <w:t>For</w:t>
            </w:r>
            <w:r>
              <w:rPr>
                <w:rFonts w:ascii="Arial"/>
                <w:b/>
                <w:color w:val="273139"/>
                <w:spacing w:val="7"/>
                <w:sz w:val="30"/>
              </w:rPr>
              <w:t xml:space="preserve"> </w:t>
            </w:r>
            <w:r>
              <w:rPr>
                <w:rFonts w:ascii="Arial"/>
                <w:b/>
                <w:color w:val="273139"/>
                <w:spacing w:val="-4"/>
                <w:sz w:val="30"/>
              </w:rPr>
              <w:t>Loop</w:t>
            </w:r>
          </w:p>
          <w:p w14:paraId="1E599688" w14:textId="77777777" w:rsidR="00AF07FA" w:rsidRDefault="004C7468">
            <w:pPr>
              <w:pStyle w:val="TableParagraph"/>
              <w:spacing w:before="358"/>
              <w:ind w:left="77" w:right="162"/>
              <w:jc w:val="both"/>
              <w:rPr>
                <w:rFonts w:ascii="Times New Roman" w:hAnsi="Times New Roman"/>
                <w:sz w:val="24"/>
              </w:rPr>
            </w:pPr>
            <w:r>
              <w:rPr>
                <w:rFonts w:ascii="Times New Roman" w:hAnsi="Times New Roman"/>
                <w:color w:val="273139"/>
                <w:sz w:val="24"/>
              </w:rPr>
              <w:t>This is the most compact way of looping. It takes three arguments separated by a semi-colon to run. The first one is ‘loop initialization’ where the iterator is initialized with starting value, this statement is</w:t>
            </w:r>
            <w:r>
              <w:rPr>
                <w:rFonts w:ascii="Times New Roman" w:hAnsi="Times New Roman"/>
                <w:color w:val="273139"/>
                <w:spacing w:val="80"/>
                <w:sz w:val="24"/>
              </w:rPr>
              <w:t xml:space="preserve"> </w:t>
            </w:r>
            <w:r>
              <w:rPr>
                <w:rFonts w:ascii="Times New Roman" w:hAnsi="Times New Roman"/>
                <w:color w:val="273139"/>
                <w:sz w:val="24"/>
              </w:rPr>
              <w:t>executed before the loop starts. Second is ‘test statement’ which checks whether the condition is true or</w:t>
            </w:r>
            <w:r>
              <w:rPr>
                <w:rFonts w:ascii="Times New Roman" w:hAnsi="Times New Roman"/>
                <w:color w:val="273139"/>
                <w:spacing w:val="40"/>
                <w:sz w:val="24"/>
              </w:rPr>
              <w:t xml:space="preserve"> </w:t>
            </w:r>
            <w:r>
              <w:rPr>
                <w:rFonts w:ascii="Times New Roman" w:hAnsi="Times New Roman"/>
                <w:color w:val="273139"/>
                <w:sz w:val="24"/>
              </w:rPr>
              <w:t>not, if the condition is true the loop executes else terminates. The third one is the ‘iteration statement’ where the iterator is increased or decreased. Below is the</w:t>
            </w:r>
            <w:r>
              <w:rPr>
                <w:rFonts w:ascii="Times New Roman" w:hAnsi="Times New Roman"/>
                <w:color w:val="273139"/>
                <w:spacing w:val="37"/>
                <w:sz w:val="24"/>
              </w:rPr>
              <w:t xml:space="preserve"> </w:t>
            </w:r>
            <w:r>
              <w:rPr>
                <w:rFonts w:ascii="Times New Roman" w:hAnsi="Times New Roman"/>
                <w:color w:val="273139"/>
                <w:sz w:val="24"/>
              </w:rPr>
              <w:t>syntax of for loop:</w:t>
            </w:r>
          </w:p>
          <w:p w14:paraId="6DF09B45" w14:textId="77777777" w:rsidR="00AF07FA" w:rsidRDefault="004C7468">
            <w:pPr>
              <w:pStyle w:val="TableParagraph"/>
              <w:spacing w:before="152" w:line="291" w:lineRule="exact"/>
              <w:ind w:left="77"/>
              <w:rPr>
                <w:rFonts w:ascii="Arial"/>
                <w:b/>
                <w:sz w:val="27"/>
              </w:rPr>
            </w:pPr>
            <w:r>
              <w:rPr>
                <w:rFonts w:ascii="Arial"/>
                <w:b/>
                <w:color w:val="273139"/>
                <w:spacing w:val="-2"/>
                <w:sz w:val="27"/>
              </w:rPr>
              <w:t>Syntax:</w:t>
            </w:r>
          </w:p>
        </w:tc>
      </w:tr>
      <w:tr w:rsidR="00AF07FA" w14:paraId="4AC3E080" w14:textId="77777777">
        <w:trPr>
          <w:trHeight w:val="3017"/>
        </w:trPr>
        <w:tc>
          <w:tcPr>
            <w:tcW w:w="10460" w:type="dxa"/>
            <w:tcBorders>
              <w:left w:val="single" w:sz="24" w:space="0" w:color="000000"/>
            </w:tcBorders>
            <w:shd w:val="clear" w:color="auto" w:fill="DFDFDF"/>
          </w:tcPr>
          <w:p w14:paraId="03950E3A" w14:textId="77777777" w:rsidR="00AF07FA" w:rsidRDefault="004C7468">
            <w:pPr>
              <w:pStyle w:val="TableParagraph"/>
              <w:ind w:left="77"/>
              <w:rPr>
                <w:sz w:val="24"/>
              </w:rPr>
            </w:pPr>
            <w:r>
              <w:rPr>
                <w:sz w:val="24"/>
              </w:rPr>
              <w:t>for</w:t>
            </w:r>
            <w:r>
              <w:rPr>
                <w:spacing w:val="17"/>
                <w:sz w:val="24"/>
              </w:rPr>
              <w:t xml:space="preserve"> </w:t>
            </w:r>
            <w:r>
              <w:rPr>
                <w:sz w:val="24"/>
              </w:rPr>
              <w:t>(initialization;</w:t>
            </w:r>
            <w:r>
              <w:rPr>
                <w:spacing w:val="17"/>
                <w:sz w:val="24"/>
              </w:rPr>
              <w:t xml:space="preserve"> </w:t>
            </w:r>
            <w:r>
              <w:rPr>
                <w:sz w:val="24"/>
              </w:rPr>
              <w:t>test</w:t>
            </w:r>
            <w:r>
              <w:rPr>
                <w:spacing w:val="15"/>
                <w:sz w:val="24"/>
              </w:rPr>
              <w:t xml:space="preserve"> </w:t>
            </w:r>
            <w:r>
              <w:rPr>
                <w:sz w:val="24"/>
              </w:rPr>
              <w:t>condition;</w:t>
            </w:r>
            <w:r>
              <w:rPr>
                <w:spacing w:val="14"/>
                <w:sz w:val="24"/>
              </w:rPr>
              <w:t xml:space="preserve"> </w:t>
            </w:r>
            <w:r>
              <w:rPr>
                <w:sz w:val="24"/>
              </w:rPr>
              <w:t>iteration</w:t>
            </w:r>
            <w:r>
              <w:rPr>
                <w:spacing w:val="17"/>
                <w:sz w:val="24"/>
              </w:rPr>
              <w:t xml:space="preserve"> </w:t>
            </w:r>
            <w:r>
              <w:rPr>
                <w:sz w:val="24"/>
              </w:rPr>
              <w:t>statement)</w:t>
            </w:r>
            <w:r>
              <w:rPr>
                <w:spacing w:val="18"/>
                <w:sz w:val="24"/>
              </w:rPr>
              <w:t xml:space="preserve"> </w:t>
            </w:r>
            <w:r>
              <w:rPr>
                <w:spacing w:val="-10"/>
                <w:sz w:val="24"/>
              </w:rPr>
              <w:t>{</w:t>
            </w:r>
          </w:p>
          <w:p w14:paraId="084F8078" w14:textId="77777777" w:rsidR="00AF07FA" w:rsidRDefault="004C7468">
            <w:pPr>
              <w:pStyle w:val="TableParagraph"/>
              <w:spacing w:before="151"/>
              <w:ind w:left="1019"/>
              <w:rPr>
                <w:sz w:val="24"/>
              </w:rPr>
            </w:pPr>
            <w:r>
              <w:rPr>
                <w:sz w:val="24"/>
              </w:rPr>
              <w:t>statement</w:t>
            </w:r>
            <w:r>
              <w:rPr>
                <w:spacing w:val="9"/>
                <w:sz w:val="24"/>
              </w:rPr>
              <w:t xml:space="preserve"> </w:t>
            </w:r>
            <w:r>
              <w:rPr>
                <w:sz w:val="24"/>
              </w:rPr>
              <w:t>or</w:t>
            </w:r>
            <w:r>
              <w:rPr>
                <w:spacing w:val="9"/>
                <w:sz w:val="24"/>
              </w:rPr>
              <w:t xml:space="preserve"> </w:t>
            </w:r>
            <w:r>
              <w:rPr>
                <w:sz w:val="24"/>
              </w:rPr>
              <w:t>block</w:t>
            </w:r>
            <w:r>
              <w:rPr>
                <w:spacing w:val="6"/>
                <w:sz w:val="24"/>
              </w:rPr>
              <w:t xml:space="preserve"> </w:t>
            </w:r>
            <w:r>
              <w:rPr>
                <w:sz w:val="24"/>
              </w:rPr>
              <w:t>of</w:t>
            </w:r>
            <w:r>
              <w:rPr>
                <w:spacing w:val="10"/>
                <w:sz w:val="24"/>
              </w:rPr>
              <w:t xml:space="preserve"> </w:t>
            </w:r>
            <w:r>
              <w:rPr>
                <w:sz w:val="24"/>
              </w:rPr>
              <w:t>code</w:t>
            </w:r>
            <w:r>
              <w:rPr>
                <w:spacing w:val="9"/>
                <w:sz w:val="24"/>
              </w:rPr>
              <w:t xml:space="preserve"> </w:t>
            </w:r>
            <w:r>
              <w:rPr>
                <w:sz w:val="24"/>
              </w:rPr>
              <w:t>to</w:t>
            </w:r>
            <w:r>
              <w:rPr>
                <w:spacing w:val="6"/>
                <w:sz w:val="24"/>
              </w:rPr>
              <w:t xml:space="preserve"> </w:t>
            </w:r>
            <w:r>
              <w:rPr>
                <w:sz w:val="24"/>
              </w:rPr>
              <w:t>be</w:t>
            </w:r>
            <w:r>
              <w:rPr>
                <w:spacing w:val="9"/>
                <w:sz w:val="24"/>
              </w:rPr>
              <w:t xml:space="preserve"> </w:t>
            </w:r>
            <w:r>
              <w:rPr>
                <w:sz w:val="24"/>
              </w:rPr>
              <w:t>executed</w:t>
            </w:r>
            <w:r>
              <w:rPr>
                <w:spacing w:val="7"/>
                <w:sz w:val="24"/>
              </w:rPr>
              <w:t xml:space="preserve"> </w:t>
            </w:r>
            <w:r>
              <w:rPr>
                <w:sz w:val="24"/>
              </w:rPr>
              <w:t>if</w:t>
            </w:r>
            <w:r>
              <w:rPr>
                <w:spacing w:val="9"/>
                <w:sz w:val="24"/>
              </w:rPr>
              <w:t xml:space="preserve"> </w:t>
            </w:r>
            <w:r>
              <w:rPr>
                <w:sz w:val="24"/>
              </w:rPr>
              <w:t>the</w:t>
            </w:r>
            <w:r>
              <w:rPr>
                <w:spacing w:val="9"/>
                <w:sz w:val="24"/>
              </w:rPr>
              <w:t xml:space="preserve"> </w:t>
            </w:r>
            <w:r>
              <w:rPr>
                <w:sz w:val="24"/>
              </w:rPr>
              <w:t>condition</w:t>
            </w:r>
            <w:r>
              <w:rPr>
                <w:spacing w:val="9"/>
                <w:sz w:val="24"/>
              </w:rPr>
              <w:t xml:space="preserve"> </w:t>
            </w:r>
            <w:r>
              <w:rPr>
                <w:sz w:val="24"/>
              </w:rPr>
              <w:t>is</w:t>
            </w:r>
            <w:r>
              <w:rPr>
                <w:spacing w:val="10"/>
                <w:sz w:val="24"/>
              </w:rPr>
              <w:t xml:space="preserve"> </w:t>
            </w:r>
            <w:r>
              <w:rPr>
                <w:spacing w:val="-4"/>
                <w:sz w:val="24"/>
              </w:rPr>
              <w:t>True</w:t>
            </w:r>
          </w:p>
          <w:p w14:paraId="6D003450" w14:textId="77777777" w:rsidR="00AF07FA" w:rsidRDefault="004C7468">
            <w:pPr>
              <w:pStyle w:val="TableParagraph"/>
              <w:spacing w:before="148"/>
              <w:ind w:left="77"/>
              <w:rPr>
                <w:sz w:val="24"/>
              </w:rPr>
            </w:pPr>
            <w:r>
              <w:rPr>
                <w:spacing w:val="-10"/>
                <w:sz w:val="24"/>
              </w:rPr>
              <w:t>}</w:t>
            </w:r>
          </w:p>
          <w:p w14:paraId="3BE3CE29" w14:textId="77777777" w:rsidR="00AF07FA" w:rsidRDefault="00AF07FA">
            <w:pPr>
              <w:pStyle w:val="TableParagraph"/>
              <w:rPr>
                <w:rFonts w:ascii="Calibri"/>
                <w:sz w:val="24"/>
              </w:rPr>
            </w:pPr>
          </w:p>
          <w:p w14:paraId="2D68C05B" w14:textId="77777777" w:rsidR="00AF07FA" w:rsidRDefault="00AF07FA">
            <w:pPr>
              <w:pStyle w:val="TableParagraph"/>
              <w:rPr>
                <w:rFonts w:ascii="Calibri"/>
                <w:sz w:val="24"/>
              </w:rPr>
            </w:pPr>
          </w:p>
          <w:p w14:paraId="26A82526" w14:textId="77777777" w:rsidR="00AF07FA" w:rsidRDefault="00AF07FA">
            <w:pPr>
              <w:pStyle w:val="TableParagraph"/>
              <w:rPr>
                <w:rFonts w:ascii="Calibri"/>
                <w:sz w:val="24"/>
              </w:rPr>
            </w:pPr>
          </w:p>
          <w:p w14:paraId="1BA5DE3A" w14:textId="77777777" w:rsidR="00AF07FA" w:rsidRDefault="00AF07FA">
            <w:pPr>
              <w:pStyle w:val="TableParagraph"/>
              <w:spacing w:before="273"/>
              <w:rPr>
                <w:rFonts w:ascii="Calibri"/>
                <w:sz w:val="24"/>
              </w:rPr>
            </w:pPr>
          </w:p>
          <w:p w14:paraId="454B0C1F" w14:textId="77777777" w:rsidR="00AF07FA" w:rsidRDefault="004C7468">
            <w:pPr>
              <w:pStyle w:val="TableParagraph"/>
              <w:ind w:left="77"/>
              <w:rPr>
                <w:sz w:val="24"/>
              </w:rPr>
            </w:pPr>
            <w:r>
              <w:rPr>
                <w:spacing w:val="-2"/>
                <w:sz w:val="24"/>
              </w:rPr>
              <w:t>PROGRAM:</w:t>
            </w:r>
          </w:p>
        </w:tc>
        <w:tc>
          <w:tcPr>
            <w:tcW w:w="193" w:type="dxa"/>
            <w:tcBorders>
              <w:right w:val="single" w:sz="24" w:space="0" w:color="000000"/>
            </w:tcBorders>
          </w:tcPr>
          <w:p w14:paraId="6B1CCBD0" w14:textId="77777777" w:rsidR="00AF07FA" w:rsidRDefault="00AF07FA">
            <w:pPr>
              <w:pStyle w:val="TableParagraph"/>
              <w:rPr>
                <w:rFonts w:ascii="Times New Roman"/>
                <w:sz w:val="24"/>
              </w:rPr>
            </w:pPr>
          </w:p>
        </w:tc>
      </w:tr>
      <w:tr w:rsidR="00AF07FA" w14:paraId="268DA97D" w14:textId="77777777">
        <w:trPr>
          <w:trHeight w:val="559"/>
        </w:trPr>
        <w:tc>
          <w:tcPr>
            <w:tcW w:w="10653" w:type="dxa"/>
            <w:gridSpan w:val="2"/>
            <w:tcBorders>
              <w:left w:val="single" w:sz="24" w:space="0" w:color="000000"/>
              <w:bottom w:val="single" w:sz="24" w:space="0" w:color="000000"/>
              <w:right w:val="single" w:sz="24" w:space="0" w:color="000000"/>
            </w:tcBorders>
          </w:tcPr>
          <w:p w14:paraId="578864BE" w14:textId="77777777" w:rsidR="00AF07FA" w:rsidRDefault="004C7468">
            <w:pPr>
              <w:pStyle w:val="TableParagraph"/>
              <w:spacing w:line="261" w:lineRule="exact"/>
              <w:ind w:left="149"/>
              <w:jc w:val="center"/>
              <w:rPr>
                <w:rFonts w:ascii="Calibri"/>
              </w:rPr>
            </w:pPr>
            <w:r>
              <w:rPr>
                <w:rFonts w:ascii="Calibri"/>
                <w:spacing w:val="-5"/>
              </w:rPr>
              <w:t>13</w:t>
            </w:r>
          </w:p>
        </w:tc>
      </w:tr>
    </w:tbl>
    <w:p w14:paraId="23ABD96F" w14:textId="77777777" w:rsidR="00AF07FA" w:rsidRDefault="00AF07FA">
      <w:pPr>
        <w:pStyle w:val="TableParagraph"/>
        <w:spacing w:line="261" w:lineRule="exact"/>
        <w:jc w:val="center"/>
        <w:rPr>
          <w:rFonts w:ascii="Calibri"/>
        </w:rPr>
        <w:sectPr w:rsidR="00AF07FA">
          <w:headerReference w:type="even" r:id="rId40"/>
          <w:headerReference w:type="default" r:id="rId41"/>
          <w:footerReference w:type="default" r:id="rId42"/>
          <w:headerReference w:type="first" r:id="rId43"/>
          <w:pgSz w:w="11920" w:h="16850"/>
          <w:pgMar w:top="600" w:right="566" w:bottom="280" w:left="283" w:header="327" w:footer="0" w:gutter="0"/>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4918"/>
        <w:gridCol w:w="5543"/>
        <w:gridCol w:w="193"/>
      </w:tblGrid>
      <w:tr w:rsidR="00AF07FA" w14:paraId="18E41D04" w14:textId="77777777">
        <w:trPr>
          <w:trHeight w:val="220"/>
        </w:trPr>
        <w:tc>
          <w:tcPr>
            <w:tcW w:w="10654" w:type="dxa"/>
            <w:gridSpan w:val="3"/>
            <w:tcBorders>
              <w:top w:val="single" w:sz="24" w:space="0" w:color="000000"/>
              <w:left w:val="single" w:sz="24" w:space="0" w:color="000000"/>
              <w:right w:val="single" w:sz="24" w:space="0" w:color="000000"/>
            </w:tcBorders>
          </w:tcPr>
          <w:p w14:paraId="12C13392" w14:textId="77777777" w:rsidR="00AF07FA" w:rsidRDefault="00AF07FA">
            <w:pPr>
              <w:pStyle w:val="TableParagraph"/>
              <w:rPr>
                <w:rFonts w:ascii="Times New Roman"/>
                <w:sz w:val="14"/>
              </w:rPr>
            </w:pPr>
          </w:p>
        </w:tc>
      </w:tr>
      <w:tr w:rsidR="00AF07FA" w14:paraId="4FE5E2A0" w14:textId="77777777">
        <w:trPr>
          <w:trHeight w:val="1036"/>
        </w:trPr>
        <w:tc>
          <w:tcPr>
            <w:tcW w:w="10461" w:type="dxa"/>
            <w:gridSpan w:val="2"/>
            <w:tcBorders>
              <w:left w:val="single" w:sz="24" w:space="0" w:color="000000"/>
            </w:tcBorders>
            <w:shd w:val="clear" w:color="auto" w:fill="212236"/>
          </w:tcPr>
          <w:p w14:paraId="0239E60B" w14:textId="77777777" w:rsidR="00AF07FA" w:rsidRDefault="00AF07FA">
            <w:pPr>
              <w:pStyle w:val="TableParagraph"/>
              <w:rPr>
                <w:rFonts w:ascii="Calibri"/>
                <w:sz w:val="21"/>
              </w:rPr>
            </w:pPr>
          </w:p>
          <w:p w14:paraId="023AE155" w14:textId="77777777" w:rsidR="00AF07FA" w:rsidRDefault="00AF07FA">
            <w:pPr>
              <w:pStyle w:val="TableParagraph"/>
              <w:spacing w:before="96"/>
              <w:rPr>
                <w:rFonts w:ascii="Calibri"/>
                <w:sz w:val="21"/>
              </w:rPr>
            </w:pPr>
          </w:p>
          <w:p w14:paraId="27E3293D" w14:textId="77777777" w:rsidR="00AF07FA" w:rsidRDefault="004C7468">
            <w:pPr>
              <w:pStyle w:val="TableParagraph"/>
              <w:ind w:left="77"/>
              <w:rPr>
                <w:sz w:val="21"/>
              </w:rPr>
            </w:pPr>
            <w:r>
              <w:rPr>
                <w:color w:val="5F8A4E"/>
                <w:sz w:val="21"/>
              </w:rPr>
              <w:t>//</w:t>
            </w:r>
            <w:r>
              <w:rPr>
                <w:color w:val="5F8A4E"/>
                <w:spacing w:val="-21"/>
                <w:sz w:val="21"/>
              </w:rPr>
              <w:t xml:space="preserve"> </w:t>
            </w:r>
            <w:r>
              <w:rPr>
                <w:color w:val="5F8A4E"/>
                <w:sz w:val="21"/>
              </w:rPr>
              <w:t>SPDX-License-Identifier:</w:t>
            </w:r>
            <w:r>
              <w:rPr>
                <w:color w:val="5F8A4E"/>
                <w:spacing w:val="-21"/>
                <w:sz w:val="21"/>
              </w:rPr>
              <w:t xml:space="preserve"> </w:t>
            </w:r>
            <w:r>
              <w:rPr>
                <w:color w:val="5F8A4E"/>
                <w:sz w:val="21"/>
              </w:rPr>
              <w:t>GPL-</w:t>
            </w:r>
            <w:r>
              <w:rPr>
                <w:color w:val="5F8A4E"/>
                <w:spacing w:val="-5"/>
                <w:sz w:val="21"/>
              </w:rPr>
              <w:t>3.0</w:t>
            </w:r>
          </w:p>
        </w:tc>
        <w:tc>
          <w:tcPr>
            <w:tcW w:w="193" w:type="dxa"/>
            <w:vMerge w:val="restart"/>
            <w:tcBorders>
              <w:right w:val="single" w:sz="24" w:space="0" w:color="000000"/>
            </w:tcBorders>
          </w:tcPr>
          <w:p w14:paraId="50B1CBD7" w14:textId="77777777" w:rsidR="00AF07FA" w:rsidRDefault="00AF07FA">
            <w:pPr>
              <w:pStyle w:val="TableParagraph"/>
              <w:rPr>
                <w:rFonts w:ascii="Times New Roman"/>
                <w:sz w:val="20"/>
              </w:rPr>
            </w:pPr>
          </w:p>
        </w:tc>
      </w:tr>
      <w:tr w:rsidR="00AF07FA" w14:paraId="0AB7502F" w14:textId="77777777">
        <w:trPr>
          <w:trHeight w:val="570"/>
        </w:trPr>
        <w:tc>
          <w:tcPr>
            <w:tcW w:w="10461" w:type="dxa"/>
            <w:gridSpan w:val="2"/>
            <w:tcBorders>
              <w:left w:val="single" w:sz="24" w:space="0" w:color="000000"/>
            </w:tcBorders>
            <w:shd w:val="clear" w:color="auto" w:fill="212236"/>
          </w:tcPr>
          <w:p w14:paraId="41340711" w14:textId="77777777" w:rsidR="00AF07FA" w:rsidRDefault="004C7468">
            <w:pPr>
              <w:pStyle w:val="TableParagraph"/>
              <w:spacing w:before="143"/>
              <w:ind w:left="77"/>
              <w:rPr>
                <w:sz w:val="21"/>
              </w:rPr>
            </w:pPr>
            <w:r>
              <w:rPr>
                <w:color w:val="559CD5"/>
                <w:sz w:val="21"/>
              </w:rPr>
              <w:t>pragma</w:t>
            </w:r>
            <w:r>
              <w:rPr>
                <w:color w:val="559CD5"/>
                <w:spacing w:val="-9"/>
                <w:sz w:val="21"/>
              </w:rPr>
              <w:t xml:space="preserve"> </w:t>
            </w:r>
            <w:r>
              <w:rPr>
                <w:color w:val="559CD5"/>
                <w:sz w:val="21"/>
              </w:rPr>
              <w:t>solidity</w:t>
            </w:r>
            <w:r>
              <w:rPr>
                <w:color w:val="559CD5"/>
                <w:spacing w:val="-9"/>
                <w:sz w:val="21"/>
              </w:rPr>
              <w:t xml:space="preserve"> </w:t>
            </w:r>
            <w:r>
              <w:rPr>
                <w:color w:val="DCDCDC"/>
                <w:sz w:val="21"/>
              </w:rPr>
              <w:t>&gt;=</w:t>
            </w:r>
            <w:r>
              <w:rPr>
                <w:color w:val="B5CEA8"/>
                <w:sz w:val="21"/>
              </w:rPr>
              <w:t>0.7.0</w:t>
            </w:r>
            <w:r>
              <w:rPr>
                <w:color w:val="B5CEA8"/>
                <w:spacing w:val="-8"/>
                <w:sz w:val="21"/>
              </w:rPr>
              <w:t xml:space="preserve"> </w:t>
            </w:r>
            <w:r>
              <w:rPr>
                <w:color w:val="DCDCDC"/>
                <w:spacing w:val="-2"/>
                <w:sz w:val="21"/>
              </w:rPr>
              <w:t>&lt;</w:t>
            </w:r>
            <w:r>
              <w:rPr>
                <w:color w:val="B5CEA8"/>
                <w:spacing w:val="-2"/>
                <w:sz w:val="21"/>
              </w:rPr>
              <w:t>0.9.0</w:t>
            </w:r>
            <w:r>
              <w:rPr>
                <w:color w:val="DCDCDC"/>
                <w:spacing w:val="-2"/>
                <w:sz w:val="21"/>
              </w:rPr>
              <w:t>;</w:t>
            </w:r>
          </w:p>
        </w:tc>
        <w:tc>
          <w:tcPr>
            <w:tcW w:w="193" w:type="dxa"/>
            <w:vMerge/>
            <w:tcBorders>
              <w:top w:val="nil"/>
              <w:right w:val="single" w:sz="24" w:space="0" w:color="000000"/>
            </w:tcBorders>
          </w:tcPr>
          <w:p w14:paraId="03FFE315" w14:textId="77777777" w:rsidR="00AF07FA" w:rsidRDefault="00AF07FA">
            <w:pPr>
              <w:rPr>
                <w:sz w:val="2"/>
                <w:szCs w:val="2"/>
              </w:rPr>
            </w:pPr>
          </w:p>
        </w:tc>
      </w:tr>
      <w:tr w:rsidR="00AF07FA" w14:paraId="0FE43455" w14:textId="77777777">
        <w:trPr>
          <w:trHeight w:val="427"/>
        </w:trPr>
        <w:tc>
          <w:tcPr>
            <w:tcW w:w="10461" w:type="dxa"/>
            <w:gridSpan w:val="2"/>
            <w:tcBorders>
              <w:left w:val="single" w:sz="24" w:space="0" w:color="000000"/>
            </w:tcBorders>
            <w:shd w:val="clear" w:color="auto" w:fill="212236"/>
          </w:tcPr>
          <w:p w14:paraId="358BCD5A" w14:textId="77777777" w:rsidR="00AF07FA" w:rsidRDefault="004C7468">
            <w:pPr>
              <w:pStyle w:val="TableParagraph"/>
              <w:spacing w:before="142"/>
              <w:ind w:left="77"/>
              <w:rPr>
                <w:sz w:val="21"/>
              </w:rPr>
            </w:pPr>
            <w:r>
              <w:rPr>
                <w:color w:val="559CD5"/>
                <w:sz w:val="21"/>
              </w:rPr>
              <w:t>contract</w:t>
            </w:r>
            <w:r>
              <w:rPr>
                <w:color w:val="559CD5"/>
                <w:spacing w:val="-8"/>
                <w:sz w:val="21"/>
              </w:rPr>
              <w:t xml:space="preserve"> </w:t>
            </w:r>
            <w:r>
              <w:rPr>
                <w:color w:val="B9BACC"/>
                <w:spacing w:val="-2"/>
                <w:sz w:val="21"/>
              </w:rPr>
              <w:t>conditions</w:t>
            </w:r>
            <w:r>
              <w:rPr>
                <w:color w:val="DCDCDC"/>
                <w:spacing w:val="-2"/>
                <w:sz w:val="21"/>
              </w:rPr>
              <w:t>{</w:t>
            </w:r>
          </w:p>
        </w:tc>
        <w:tc>
          <w:tcPr>
            <w:tcW w:w="193" w:type="dxa"/>
            <w:vMerge/>
            <w:tcBorders>
              <w:top w:val="nil"/>
              <w:right w:val="single" w:sz="24" w:space="0" w:color="000000"/>
            </w:tcBorders>
          </w:tcPr>
          <w:p w14:paraId="4F51CAF7" w14:textId="77777777" w:rsidR="00AF07FA" w:rsidRDefault="00AF07FA">
            <w:pPr>
              <w:rPr>
                <w:sz w:val="2"/>
                <w:szCs w:val="2"/>
              </w:rPr>
            </w:pPr>
          </w:p>
        </w:tc>
      </w:tr>
      <w:tr w:rsidR="00AF07FA" w14:paraId="45EB8B09" w14:textId="77777777">
        <w:trPr>
          <w:trHeight w:val="285"/>
        </w:trPr>
        <w:tc>
          <w:tcPr>
            <w:tcW w:w="10461" w:type="dxa"/>
            <w:gridSpan w:val="2"/>
            <w:tcBorders>
              <w:left w:val="single" w:sz="24" w:space="0" w:color="000000"/>
            </w:tcBorders>
            <w:shd w:val="clear" w:color="auto" w:fill="212236"/>
          </w:tcPr>
          <w:p w14:paraId="40B8691C" w14:textId="77777777" w:rsidR="00AF07FA" w:rsidRDefault="004C7468">
            <w:pPr>
              <w:pStyle w:val="TableParagraph"/>
              <w:spacing w:before="1"/>
              <w:ind w:left="539"/>
              <w:rPr>
                <w:sz w:val="21"/>
              </w:rPr>
            </w:pPr>
            <w:r>
              <w:rPr>
                <w:color w:val="559CD5"/>
                <w:sz w:val="21"/>
              </w:rPr>
              <w:t>function</w:t>
            </w:r>
            <w:r>
              <w:rPr>
                <w:color w:val="559CD5"/>
                <w:spacing w:val="-4"/>
                <w:sz w:val="21"/>
              </w:rPr>
              <w:t xml:space="preserve"> </w:t>
            </w:r>
            <w:r>
              <w:rPr>
                <w:color w:val="B9BACC"/>
                <w:sz w:val="21"/>
              </w:rPr>
              <w:t>check</w:t>
            </w:r>
            <w:r>
              <w:rPr>
                <w:color w:val="DCDCDC"/>
                <w:sz w:val="21"/>
              </w:rPr>
              <w:t>(</w:t>
            </w:r>
            <w:r>
              <w:rPr>
                <w:color w:val="559CD5"/>
                <w:sz w:val="21"/>
              </w:rPr>
              <w:t>uint</w:t>
            </w:r>
            <w:r>
              <w:rPr>
                <w:color w:val="559CD5"/>
                <w:spacing w:val="-5"/>
                <w:sz w:val="21"/>
              </w:rPr>
              <w:t xml:space="preserve"> </w:t>
            </w:r>
            <w:r>
              <w:rPr>
                <w:color w:val="B9BACC"/>
                <w:sz w:val="21"/>
              </w:rPr>
              <w:t>a</w:t>
            </w:r>
            <w:r>
              <w:rPr>
                <w:color w:val="DCDCDC"/>
                <w:sz w:val="21"/>
              </w:rPr>
              <w:t>,</w:t>
            </w:r>
            <w:r>
              <w:rPr>
                <w:color w:val="DCDCDC"/>
                <w:spacing w:val="-6"/>
                <w:sz w:val="21"/>
              </w:rPr>
              <w:t xml:space="preserve"> </w:t>
            </w:r>
            <w:r>
              <w:rPr>
                <w:color w:val="559CD5"/>
                <w:sz w:val="21"/>
              </w:rPr>
              <w:t>uint</w:t>
            </w:r>
            <w:r>
              <w:rPr>
                <w:color w:val="559CD5"/>
                <w:spacing w:val="-6"/>
                <w:sz w:val="21"/>
              </w:rPr>
              <w:t xml:space="preserve"> </w:t>
            </w:r>
            <w:r>
              <w:rPr>
                <w:color w:val="B9BACC"/>
                <w:sz w:val="21"/>
              </w:rPr>
              <w:t>b</w:t>
            </w:r>
            <w:r>
              <w:rPr>
                <w:color w:val="DCDCDC"/>
                <w:sz w:val="21"/>
              </w:rPr>
              <w:t>)</w:t>
            </w:r>
            <w:r>
              <w:rPr>
                <w:color w:val="DCDCDC"/>
                <w:spacing w:val="-3"/>
                <w:sz w:val="21"/>
              </w:rPr>
              <w:t xml:space="preserve"> </w:t>
            </w:r>
            <w:r>
              <w:rPr>
                <w:color w:val="31B988"/>
                <w:sz w:val="21"/>
              </w:rPr>
              <w:t>public</w:t>
            </w:r>
            <w:r>
              <w:rPr>
                <w:color w:val="31B988"/>
                <w:spacing w:val="-3"/>
                <w:sz w:val="21"/>
              </w:rPr>
              <w:t xml:space="preserve"> </w:t>
            </w:r>
            <w:r>
              <w:rPr>
                <w:color w:val="31B988"/>
                <w:sz w:val="21"/>
              </w:rPr>
              <w:t>pure</w:t>
            </w:r>
            <w:r>
              <w:rPr>
                <w:color w:val="31B988"/>
                <w:spacing w:val="-5"/>
                <w:sz w:val="21"/>
              </w:rPr>
              <w:t xml:space="preserve"> </w:t>
            </w:r>
            <w:r>
              <w:rPr>
                <w:color w:val="209351"/>
                <w:spacing w:val="-2"/>
                <w:sz w:val="21"/>
              </w:rPr>
              <w:t>returns</w:t>
            </w:r>
            <w:r>
              <w:rPr>
                <w:color w:val="DCDCDC"/>
                <w:spacing w:val="-2"/>
                <w:sz w:val="21"/>
              </w:rPr>
              <w:t>(</w:t>
            </w:r>
            <w:r>
              <w:rPr>
                <w:color w:val="559CD5"/>
                <w:spacing w:val="-2"/>
                <w:sz w:val="21"/>
              </w:rPr>
              <w:t>uint</w:t>
            </w:r>
            <w:r>
              <w:rPr>
                <w:color w:val="DCDCDC"/>
                <w:spacing w:val="-2"/>
                <w:sz w:val="21"/>
              </w:rPr>
              <w:t>){</w:t>
            </w:r>
          </w:p>
        </w:tc>
        <w:tc>
          <w:tcPr>
            <w:tcW w:w="193" w:type="dxa"/>
            <w:vMerge/>
            <w:tcBorders>
              <w:top w:val="nil"/>
              <w:right w:val="single" w:sz="24" w:space="0" w:color="000000"/>
            </w:tcBorders>
          </w:tcPr>
          <w:p w14:paraId="7DA534E7" w14:textId="77777777" w:rsidR="00AF07FA" w:rsidRDefault="00AF07FA">
            <w:pPr>
              <w:rPr>
                <w:sz w:val="2"/>
                <w:szCs w:val="2"/>
              </w:rPr>
            </w:pPr>
          </w:p>
        </w:tc>
      </w:tr>
      <w:tr w:rsidR="00AF07FA" w14:paraId="4A021A44" w14:textId="77777777">
        <w:trPr>
          <w:trHeight w:val="285"/>
        </w:trPr>
        <w:tc>
          <w:tcPr>
            <w:tcW w:w="10461" w:type="dxa"/>
            <w:gridSpan w:val="2"/>
            <w:tcBorders>
              <w:left w:val="single" w:sz="24" w:space="0" w:color="000000"/>
            </w:tcBorders>
            <w:shd w:val="clear" w:color="auto" w:fill="212236"/>
          </w:tcPr>
          <w:p w14:paraId="7841C1B1" w14:textId="77777777" w:rsidR="00AF07FA" w:rsidRDefault="004C7468">
            <w:pPr>
              <w:pStyle w:val="TableParagraph"/>
              <w:spacing w:before="1"/>
              <w:ind w:left="1000"/>
              <w:rPr>
                <w:sz w:val="21"/>
              </w:rPr>
            </w:pPr>
            <w:r>
              <w:rPr>
                <w:color w:val="FFC107"/>
                <w:sz w:val="21"/>
              </w:rPr>
              <w:t>if</w:t>
            </w:r>
            <w:r>
              <w:rPr>
                <w:color w:val="FFC107"/>
                <w:spacing w:val="-4"/>
                <w:sz w:val="21"/>
              </w:rPr>
              <w:t xml:space="preserve"> </w:t>
            </w:r>
            <w:r>
              <w:rPr>
                <w:color w:val="DCDCDC"/>
                <w:sz w:val="21"/>
              </w:rPr>
              <w:t>(</w:t>
            </w:r>
            <w:r>
              <w:rPr>
                <w:color w:val="B9BACC"/>
                <w:sz w:val="21"/>
              </w:rPr>
              <w:t>a</w:t>
            </w:r>
            <w:r>
              <w:rPr>
                <w:color w:val="DCDCDC"/>
                <w:sz w:val="21"/>
              </w:rPr>
              <w:t>&gt;</w:t>
            </w:r>
            <w:r>
              <w:rPr>
                <w:color w:val="B9BACC"/>
                <w:sz w:val="21"/>
              </w:rPr>
              <w:t>b</w:t>
            </w:r>
            <w:r>
              <w:rPr>
                <w:color w:val="DCDCDC"/>
                <w:sz w:val="21"/>
              </w:rPr>
              <w:t>)</w:t>
            </w:r>
            <w:r>
              <w:rPr>
                <w:color w:val="DCDCDC"/>
                <w:spacing w:val="-3"/>
                <w:sz w:val="21"/>
              </w:rPr>
              <w:t xml:space="preserve"> </w:t>
            </w:r>
            <w:r>
              <w:rPr>
                <w:color w:val="DCDCDC"/>
                <w:spacing w:val="-10"/>
                <w:sz w:val="21"/>
              </w:rPr>
              <w:t>{</w:t>
            </w:r>
          </w:p>
        </w:tc>
        <w:tc>
          <w:tcPr>
            <w:tcW w:w="193" w:type="dxa"/>
            <w:vMerge/>
            <w:tcBorders>
              <w:top w:val="nil"/>
              <w:right w:val="single" w:sz="24" w:space="0" w:color="000000"/>
            </w:tcBorders>
          </w:tcPr>
          <w:p w14:paraId="0DB092F3" w14:textId="77777777" w:rsidR="00AF07FA" w:rsidRDefault="00AF07FA">
            <w:pPr>
              <w:rPr>
                <w:sz w:val="2"/>
                <w:szCs w:val="2"/>
              </w:rPr>
            </w:pPr>
          </w:p>
        </w:tc>
      </w:tr>
      <w:tr w:rsidR="00AF07FA" w14:paraId="75B165DE" w14:textId="77777777">
        <w:trPr>
          <w:trHeight w:val="284"/>
        </w:trPr>
        <w:tc>
          <w:tcPr>
            <w:tcW w:w="10461" w:type="dxa"/>
            <w:gridSpan w:val="2"/>
            <w:tcBorders>
              <w:left w:val="single" w:sz="24" w:space="0" w:color="000000"/>
            </w:tcBorders>
            <w:shd w:val="clear" w:color="auto" w:fill="212236"/>
          </w:tcPr>
          <w:p w14:paraId="4DB68010" w14:textId="77777777" w:rsidR="00AF07FA" w:rsidRDefault="004C7468">
            <w:pPr>
              <w:pStyle w:val="TableParagraph"/>
              <w:spacing w:before="1"/>
              <w:ind w:left="1460"/>
              <w:rPr>
                <w:sz w:val="21"/>
              </w:rPr>
            </w:pPr>
            <w:r>
              <w:rPr>
                <w:color w:val="209351"/>
                <w:sz w:val="21"/>
              </w:rPr>
              <w:t>return</w:t>
            </w:r>
            <w:r>
              <w:rPr>
                <w:color w:val="209351"/>
                <w:spacing w:val="-8"/>
                <w:sz w:val="21"/>
              </w:rPr>
              <w:t xml:space="preserve"> </w:t>
            </w:r>
            <w:r>
              <w:rPr>
                <w:color w:val="B5CEA8"/>
                <w:spacing w:val="-5"/>
                <w:sz w:val="21"/>
              </w:rPr>
              <w:t>1</w:t>
            </w:r>
            <w:r>
              <w:rPr>
                <w:color w:val="DCDCDC"/>
                <w:spacing w:val="-5"/>
                <w:sz w:val="21"/>
              </w:rPr>
              <w:t>;</w:t>
            </w:r>
          </w:p>
        </w:tc>
        <w:tc>
          <w:tcPr>
            <w:tcW w:w="193" w:type="dxa"/>
            <w:vMerge/>
            <w:tcBorders>
              <w:top w:val="nil"/>
              <w:right w:val="single" w:sz="24" w:space="0" w:color="000000"/>
            </w:tcBorders>
          </w:tcPr>
          <w:p w14:paraId="6D5BCC16" w14:textId="77777777" w:rsidR="00AF07FA" w:rsidRDefault="00AF07FA">
            <w:pPr>
              <w:rPr>
                <w:sz w:val="2"/>
                <w:szCs w:val="2"/>
              </w:rPr>
            </w:pPr>
          </w:p>
        </w:tc>
      </w:tr>
      <w:tr w:rsidR="00AF07FA" w14:paraId="0F067E2A" w14:textId="77777777">
        <w:trPr>
          <w:trHeight w:val="284"/>
        </w:trPr>
        <w:tc>
          <w:tcPr>
            <w:tcW w:w="10461" w:type="dxa"/>
            <w:gridSpan w:val="2"/>
            <w:tcBorders>
              <w:left w:val="single" w:sz="24" w:space="0" w:color="000000"/>
            </w:tcBorders>
            <w:shd w:val="clear" w:color="auto" w:fill="212236"/>
          </w:tcPr>
          <w:p w14:paraId="319DFBD9" w14:textId="77777777" w:rsidR="00AF07FA" w:rsidRDefault="004C7468">
            <w:pPr>
              <w:pStyle w:val="TableParagraph"/>
              <w:spacing w:line="246" w:lineRule="exact"/>
              <w:ind w:left="1000"/>
              <w:rPr>
                <w:sz w:val="21"/>
              </w:rPr>
            </w:pPr>
            <w:r>
              <w:rPr>
                <w:color w:val="DCDCDC"/>
                <w:sz w:val="21"/>
              </w:rPr>
              <w:t>}</w:t>
            </w:r>
            <w:r>
              <w:rPr>
                <w:color w:val="FFC107"/>
                <w:sz w:val="21"/>
              </w:rPr>
              <w:t>else</w:t>
            </w:r>
            <w:r>
              <w:rPr>
                <w:color w:val="FFC107"/>
                <w:spacing w:val="-5"/>
                <w:sz w:val="21"/>
              </w:rPr>
              <w:t xml:space="preserve"> </w:t>
            </w:r>
            <w:r>
              <w:rPr>
                <w:color w:val="FFC107"/>
                <w:spacing w:val="-2"/>
                <w:sz w:val="21"/>
              </w:rPr>
              <w:t>if</w:t>
            </w:r>
            <w:r>
              <w:rPr>
                <w:color w:val="DCDCDC"/>
                <w:spacing w:val="-2"/>
                <w:sz w:val="21"/>
              </w:rPr>
              <w:t>(</w:t>
            </w:r>
            <w:r>
              <w:rPr>
                <w:color w:val="B9BACC"/>
                <w:spacing w:val="-2"/>
                <w:sz w:val="21"/>
              </w:rPr>
              <w:t>a</w:t>
            </w:r>
            <w:r>
              <w:rPr>
                <w:color w:val="DCDCDC"/>
                <w:spacing w:val="-2"/>
                <w:sz w:val="21"/>
              </w:rPr>
              <w:t>==</w:t>
            </w:r>
            <w:r>
              <w:rPr>
                <w:color w:val="B9BACC"/>
                <w:spacing w:val="-2"/>
                <w:sz w:val="21"/>
              </w:rPr>
              <w:t>b</w:t>
            </w:r>
            <w:r>
              <w:rPr>
                <w:color w:val="DCDCDC"/>
                <w:spacing w:val="-2"/>
                <w:sz w:val="21"/>
              </w:rPr>
              <w:t>){</w:t>
            </w:r>
          </w:p>
        </w:tc>
        <w:tc>
          <w:tcPr>
            <w:tcW w:w="193" w:type="dxa"/>
            <w:vMerge/>
            <w:tcBorders>
              <w:top w:val="nil"/>
              <w:right w:val="single" w:sz="24" w:space="0" w:color="000000"/>
            </w:tcBorders>
          </w:tcPr>
          <w:p w14:paraId="14D37399" w14:textId="77777777" w:rsidR="00AF07FA" w:rsidRDefault="00AF07FA">
            <w:pPr>
              <w:rPr>
                <w:sz w:val="2"/>
                <w:szCs w:val="2"/>
              </w:rPr>
            </w:pPr>
          </w:p>
        </w:tc>
      </w:tr>
      <w:tr w:rsidR="00AF07FA" w14:paraId="67E667B5" w14:textId="77777777">
        <w:trPr>
          <w:trHeight w:val="428"/>
        </w:trPr>
        <w:tc>
          <w:tcPr>
            <w:tcW w:w="10461" w:type="dxa"/>
            <w:gridSpan w:val="2"/>
            <w:tcBorders>
              <w:left w:val="single" w:sz="24" w:space="0" w:color="000000"/>
            </w:tcBorders>
            <w:shd w:val="clear" w:color="auto" w:fill="212236"/>
          </w:tcPr>
          <w:p w14:paraId="0722D2F9" w14:textId="77777777" w:rsidR="00AF07FA" w:rsidRDefault="004C7468">
            <w:pPr>
              <w:pStyle w:val="TableParagraph"/>
              <w:spacing w:before="1"/>
              <w:ind w:left="1460"/>
              <w:rPr>
                <w:sz w:val="21"/>
              </w:rPr>
            </w:pPr>
            <w:r>
              <w:rPr>
                <w:color w:val="209351"/>
                <w:sz w:val="21"/>
              </w:rPr>
              <w:t>return</w:t>
            </w:r>
            <w:r>
              <w:rPr>
                <w:color w:val="209351"/>
                <w:spacing w:val="-8"/>
                <w:sz w:val="21"/>
              </w:rPr>
              <w:t xml:space="preserve"> </w:t>
            </w:r>
            <w:r>
              <w:rPr>
                <w:color w:val="B5CEA8"/>
                <w:spacing w:val="-5"/>
                <w:sz w:val="21"/>
              </w:rPr>
              <w:t>0</w:t>
            </w:r>
            <w:r>
              <w:rPr>
                <w:color w:val="DCDCDC"/>
                <w:spacing w:val="-5"/>
                <w:sz w:val="21"/>
              </w:rPr>
              <w:t>;</w:t>
            </w:r>
          </w:p>
        </w:tc>
        <w:tc>
          <w:tcPr>
            <w:tcW w:w="193" w:type="dxa"/>
            <w:vMerge/>
            <w:tcBorders>
              <w:top w:val="nil"/>
              <w:right w:val="single" w:sz="24" w:space="0" w:color="000000"/>
            </w:tcBorders>
          </w:tcPr>
          <w:p w14:paraId="5E045965" w14:textId="77777777" w:rsidR="00AF07FA" w:rsidRDefault="00AF07FA">
            <w:pPr>
              <w:rPr>
                <w:sz w:val="2"/>
                <w:szCs w:val="2"/>
              </w:rPr>
            </w:pPr>
          </w:p>
        </w:tc>
      </w:tr>
      <w:tr w:rsidR="00AF07FA" w14:paraId="30B3CF47" w14:textId="77777777">
        <w:trPr>
          <w:trHeight w:val="427"/>
        </w:trPr>
        <w:tc>
          <w:tcPr>
            <w:tcW w:w="10461" w:type="dxa"/>
            <w:gridSpan w:val="2"/>
            <w:tcBorders>
              <w:left w:val="single" w:sz="24" w:space="0" w:color="000000"/>
            </w:tcBorders>
            <w:shd w:val="clear" w:color="auto" w:fill="212236"/>
          </w:tcPr>
          <w:p w14:paraId="0D2579CD" w14:textId="77777777" w:rsidR="00AF07FA" w:rsidRDefault="004C7468">
            <w:pPr>
              <w:pStyle w:val="TableParagraph"/>
              <w:spacing w:before="143"/>
              <w:ind w:left="1000"/>
              <w:rPr>
                <w:sz w:val="21"/>
              </w:rPr>
            </w:pPr>
            <w:r>
              <w:rPr>
                <w:color w:val="DCDCDC"/>
                <w:sz w:val="21"/>
              </w:rPr>
              <w:t>}</w:t>
            </w:r>
            <w:r>
              <w:rPr>
                <w:color w:val="DCDCDC"/>
                <w:spacing w:val="-2"/>
                <w:sz w:val="21"/>
              </w:rPr>
              <w:t xml:space="preserve"> </w:t>
            </w:r>
            <w:r>
              <w:rPr>
                <w:color w:val="FFC107"/>
                <w:spacing w:val="-2"/>
                <w:sz w:val="21"/>
              </w:rPr>
              <w:t>else</w:t>
            </w:r>
            <w:r>
              <w:rPr>
                <w:color w:val="DCDCDC"/>
                <w:spacing w:val="-2"/>
                <w:sz w:val="21"/>
              </w:rPr>
              <w:t>{</w:t>
            </w:r>
          </w:p>
        </w:tc>
        <w:tc>
          <w:tcPr>
            <w:tcW w:w="193" w:type="dxa"/>
            <w:vMerge/>
            <w:tcBorders>
              <w:top w:val="nil"/>
              <w:right w:val="single" w:sz="24" w:space="0" w:color="000000"/>
            </w:tcBorders>
          </w:tcPr>
          <w:p w14:paraId="71BE684A" w14:textId="77777777" w:rsidR="00AF07FA" w:rsidRDefault="00AF07FA">
            <w:pPr>
              <w:rPr>
                <w:sz w:val="2"/>
                <w:szCs w:val="2"/>
              </w:rPr>
            </w:pPr>
          </w:p>
        </w:tc>
      </w:tr>
      <w:tr w:rsidR="00AF07FA" w14:paraId="7F35AC64" w14:textId="77777777">
        <w:trPr>
          <w:trHeight w:val="284"/>
        </w:trPr>
        <w:tc>
          <w:tcPr>
            <w:tcW w:w="10461" w:type="dxa"/>
            <w:gridSpan w:val="2"/>
            <w:tcBorders>
              <w:left w:val="single" w:sz="24" w:space="0" w:color="000000"/>
            </w:tcBorders>
            <w:shd w:val="clear" w:color="auto" w:fill="212236"/>
          </w:tcPr>
          <w:p w14:paraId="7D239BF3" w14:textId="77777777" w:rsidR="00AF07FA" w:rsidRDefault="004C7468">
            <w:pPr>
              <w:pStyle w:val="TableParagraph"/>
              <w:ind w:left="1460"/>
              <w:rPr>
                <w:sz w:val="21"/>
              </w:rPr>
            </w:pPr>
            <w:r>
              <w:rPr>
                <w:color w:val="209351"/>
                <w:sz w:val="21"/>
              </w:rPr>
              <w:t>return</w:t>
            </w:r>
            <w:r>
              <w:rPr>
                <w:color w:val="209351"/>
                <w:spacing w:val="-8"/>
                <w:sz w:val="21"/>
              </w:rPr>
              <w:t xml:space="preserve"> </w:t>
            </w:r>
            <w:r>
              <w:rPr>
                <w:color w:val="B5CEA8"/>
                <w:spacing w:val="-5"/>
                <w:sz w:val="21"/>
              </w:rPr>
              <w:t>2</w:t>
            </w:r>
            <w:r>
              <w:rPr>
                <w:color w:val="DCDCDC"/>
                <w:spacing w:val="-5"/>
                <w:sz w:val="21"/>
              </w:rPr>
              <w:t>;</w:t>
            </w:r>
          </w:p>
        </w:tc>
        <w:tc>
          <w:tcPr>
            <w:tcW w:w="193" w:type="dxa"/>
            <w:vMerge/>
            <w:tcBorders>
              <w:top w:val="nil"/>
              <w:right w:val="single" w:sz="24" w:space="0" w:color="000000"/>
            </w:tcBorders>
          </w:tcPr>
          <w:p w14:paraId="5A22AC37" w14:textId="77777777" w:rsidR="00AF07FA" w:rsidRDefault="00AF07FA">
            <w:pPr>
              <w:rPr>
                <w:sz w:val="2"/>
                <w:szCs w:val="2"/>
              </w:rPr>
            </w:pPr>
          </w:p>
        </w:tc>
      </w:tr>
      <w:tr w:rsidR="00AF07FA" w14:paraId="1597B0F4" w14:textId="77777777">
        <w:trPr>
          <w:trHeight w:val="285"/>
        </w:trPr>
        <w:tc>
          <w:tcPr>
            <w:tcW w:w="10461" w:type="dxa"/>
            <w:gridSpan w:val="2"/>
            <w:tcBorders>
              <w:left w:val="single" w:sz="24" w:space="0" w:color="000000"/>
            </w:tcBorders>
            <w:shd w:val="clear" w:color="auto" w:fill="212236"/>
          </w:tcPr>
          <w:p w14:paraId="4923868B" w14:textId="77777777" w:rsidR="00AF07FA" w:rsidRDefault="004C7468">
            <w:pPr>
              <w:pStyle w:val="TableParagraph"/>
              <w:spacing w:before="1"/>
              <w:ind w:left="1000"/>
              <w:rPr>
                <w:sz w:val="21"/>
              </w:rPr>
            </w:pPr>
            <w:r>
              <w:rPr>
                <w:color w:val="DCDCDC"/>
                <w:spacing w:val="-10"/>
                <w:sz w:val="21"/>
              </w:rPr>
              <w:t>}</w:t>
            </w:r>
          </w:p>
        </w:tc>
        <w:tc>
          <w:tcPr>
            <w:tcW w:w="193" w:type="dxa"/>
            <w:vMerge/>
            <w:tcBorders>
              <w:top w:val="nil"/>
              <w:right w:val="single" w:sz="24" w:space="0" w:color="000000"/>
            </w:tcBorders>
          </w:tcPr>
          <w:p w14:paraId="72ED530B" w14:textId="77777777" w:rsidR="00AF07FA" w:rsidRDefault="00AF07FA">
            <w:pPr>
              <w:rPr>
                <w:sz w:val="2"/>
                <w:szCs w:val="2"/>
              </w:rPr>
            </w:pPr>
          </w:p>
        </w:tc>
      </w:tr>
      <w:tr w:rsidR="00AF07FA" w14:paraId="60A7CD15" w14:textId="77777777">
        <w:trPr>
          <w:trHeight w:val="285"/>
        </w:trPr>
        <w:tc>
          <w:tcPr>
            <w:tcW w:w="10461" w:type="dxa"/>
            <w:gridSpan w:val="2"/>
            <w:tcBorders>
              <w:left w:val="single" w:sz="24" w:space="0" w:color="000000"/>
            </w:tcBorders>
            <w:shd w:val="clear" w:color="auto" w:fill="212236"/>
          </w:tcPr>
          <w:p w14:paraId="776C401A" w14:textId="77777777" w:rsidR="00AF07FA" w:rsidRDefault="004C7468">
            <w:pPr>
              <w:pStyle w:val="TableParagraph"/>
              <w:spacing w:before="1"/>
              <w:ind w:left="539"/>
              <w:rPr>
                <w:sz w:val="21"/>
              </w:rPr>
            </w:pPr>
            <w:r>
              <w:rPr>
                <w:color w:val="DCDCDC"/>
                <w:spacing w:val="-10"/>
                <w:sz w:val="21"/>
              </w:rPr>
              <w:t>}</w:t>
            </w:r>
          </w:p>
        </w:tc>
        <w:tc>
          <w:tcPr>
            <w:tcW w:w="193" w:type="dxa"/>
            <w:vMerge/>
            <w:tcBorders>
              <w:top w:val="nil"/>
              <w:right w:val="single" w:sz="24" w:space="0" w:color="000000"/>
            </w:tcBorders>
          </w:tcPr>
          <w:p w14:paraId="0EE41FE2" w14:textId="77777777" w:rsidR="00AF07FA" w:rsidRDefault="00AF07FA">
            <w:pPr>
              <w:rPr>
                <w:sz w:val="2"/>
                <w:szCs w:val="2"/>
              </w:rPr>
            </w:pPr>
          </w:p>
        </w:tc>
      </w:tr>
      <w:tr w:rsidR="00AF07FA" w14:paraId="33B4AE37" w14:textId="77777777">
        <w:trPr>
          <w:trHeight w:val="284"/>
        </w:trPr>
        <w:tc>
          <w:tcPr>
            <w:tcW w:w="10461" w:type="dxa"/>
            <w:gridSpan w:val="2"/>
            <w:tcBorders>
              <w:left w:val="single" w:sz="24" w:space="0" w:color="000000"/>
            </w:tcBorders>
            <w:shd w:val="clear" w:color="auto" w:fill="212236"/>
          </w:tcPr>
          <w:p w14:paraId="2073905F" w14:textId="77777777" w:rsidR="00AF07FA" w:rsidRDefault="004C7468">
            <w:pPr>
              <w:pStyle w:val="TableParagraph"/>
              <w:spacing w:before="1"/>
              <w:ind w:left="539"/>
              <w:rPr>
                <w:sz w:val="21"/>
              </w:rPr>
            </w:pPr>
            <w:r>
              <w:rPr>
                <w:color w:val="559CD5"/>
                <w:sz w:val="21"/>
              </w:rPr>
              <w:t>function</w:t>
            </w:r>
            <w:r>
              <w:rPr>
                <w:color w:val="559CD5"/>
                <w:spacing w:val="-8"/>
                <w:sz w:val="21"/>
              </w:rPr>
              <w:t xml:space="preserve"> </w:t>
            </w:r>
            <w:r>
              <w:rPr>
                <w:color w:val="B9BACC"/>
                <w:sz w:val="21"/>
              </w:rPr>
              <w:t>whileLoop</w:t>
            </w:r>
            <w:r>
              <w:rPr>
                <w:color w:val="DCDCDC"/>
                <w:sz w:val="21"/>
              </w:rPr>
              <w:t>()</w:t>
            </w:r>
            <w:r>
              <w:rPr>
                <w:color w:val="DCDCDC"/>
                <w:spacing w:val="-7"/>
                <w:sz w:val="21"/>
              </w:rPr>
              <w:t xml:space="preserve"> </w:t>
            </w:r>
            <w:r>
              <w:rPr>
                <w:color w:val="31B988"/>
                <w:sz w:val="21"/>
              </w:rPr>
              <w:t>public</w:t>
            </w:r>
            <w:r>
              <w:rPr>
                <w:color w:val="31B988"/>
                <w:spacing w:val="-9"/>
                <w:sz w:val="21"/>
              </w:rPr>
              <w:t xml:space="preserve"> </w:t>
            </w:r>
            <w:r>
              <w:rPr>
                <w:color w:val="31B988"/>
                <w:sz w:val="21"/>
              </w:rPr>
              <w:t>pure</w:t>
            </w:r>
            <w:r>
              <w:rPr>
                <w:color w:val="31B988"/>
                <w:spacing w:val="-7"/>
                <w:sz w:val="21"/>
              </w:rPr>
              <w:t xml:space="preserve"> </w:t>
            </w:r>
            <w:r>
              <w:rPr>
                <w:color w:val="209351"/>
                <w:sz w:val="21"/>
              </w:rPr>
              <w:t>returns</w:t>
            </w:r>
            <w:r>
              <w:rPr>
                <w:color w:val="209351"/>
                <w:spacing w:val="-7"/>
                <w:sz w:val="21"/>
              </w:rPr>
              <w:t xml:space="preserve"> </w:t>
            </w:r>
            <w:r>
              <w:rPr>
                <w:color w:val="DCDCDC"/>
                <w:spacing w:val="-2"/>
                <w:sz w:val="21"/>
              </w:rPr>
              <w:t>(</w:t>
            </w:r>
            <w:r>
              <w:rPr>
                <w:color w:val="559CD5"/>
                <w:spacing w:val="-2"/>
                <w:sz w:val="21"/>
              </w:rPr>
              <w:t>uint</w:t>
            </w:r>
            <w:r>
              <w:rPr>
                <w:color w:val="DCDCDC"/>
                <w:spacing w:val="-2"/>
                <w:sz w:val="21"/>
              </w:rPr>
              <w:t>){</w:t>
            </w:r>
          </w:p>
        </w:tc>
        <w:tc>
          <w:tcPr>
            <w:tcW w:w="193" w:type="dxa"/>
            <w:vMerge/>
            <w:tcBorders>
              <w:top w:val="nil"/>
              <w:right w:val="single" w:sz="24" w:space="0" w:color="000000"/>
            </w:tcBorders>
          </w:tcPr>
          <w:p w14:paraId="0C765C04" w14:textId="77777777" w:rsidR="00AF07FA" w:rsidRDefault="00AF07FA">
            <w:pPr>
              <w:rPr>
                <w:sz w:val="2"/>
                <w:szCs w:val="2"/>
              </w:rPr>
            </w:pPr>
          </w:p>
        </w:tc>
      </w:tr>
      <w:tr w:rsidR="00AF07FA" w14:paraId="45B7FB41" w14:textId="77777777">
        <w:trPr>
          <w:trHeight w:val="284"/>
        </w:trPr>
        <w:tc>
          <w:tcPr>
            <w:tcW w:w="10461" w:type="dxa"/>
            <w:gridSpan w:val="2"/>
            <w:tcBorders>
              <w:left w:val="single" w:sz="24" w:space="0" w:color="000000"/>
            </w:tcBorders>
            <w:shd w:val="clear" w:color="auto" w:fill="212236"/>
          </w:tcPr>
          <w:p w14:paraId="358C46A1" w14:textId="77777777" w:rsidR="00AF07FA" w:rsidRDefault="004C7468">
            <w:pPr>
              <w:pStyle w:val="TableParagraph"/>
              <w:spacing w:line="246" w:lineRule="exact"/>
              <w:ind w:left="1000"/>
              <w:rPr>
                <w:sz w:val="21"/>
              </w:rPr>
            </w:pPr>
            <w:r>
              <w:rPr>
                <w:color w:val="559CD5"/>
                <w:sz w:val="21"/>
              </w:rPr>
              <w:t>uint</w:t>
            </w:r>
            <w:r>
              <w:rPr>
                <w:color w:val="559CD5"/>
                <w:spacing w:val="-2"/>
                <w:sz w:val="21"/>
              </w:rPr>
              <w:t xml:space="preserve"> </w:t>
            </w:r>
            <w:r>
              <w:rPr>
                <w:color w:val="B9BACC"/>
                <w:spacing w:val="-4"/>
                <w:sz w:val="21"/>
              </w:rPr>
              <w:t>sum</w:t>
            </w:r>
            <w:r>
              <w:rPr>
                <w:color w:val="DCDCDC"/>
                <w:spacing w:val="-4"/>
                <w:sz w:val="21"/>
              </w:rPr>
              <w:t>;</w:t>
            </w:r>
          </w:p>
        </w:tc>
        <w:tc>
          <w:tcPr>
            <w:tcW w:w="193" w:type="dxa"/>
            <w:vMerge/>
            <w:tcBorders>
              <w:top w:val="nil"/>
              <w:right w:val="single" w:sz="24" w:space="0" w:color="000000"/>
            </w:tcBorders>
          </w:tcPr>
          <w:p w14:paraId="617E4F60" w14:textId="77777777" w:rsidR="00AF07FA" w:rsidRDefault="00AF07FA">
            <w:pPr>
              <w:rPr>
                <w:sz w:val="2"/>
                <w:szCs w:val="2"/>
              </w:rPr>
            </w:pPr>
          </w:p>
        </w:tc>
      </w:tr>
      <w:tr w:rsidR="00AF07FA" w14:paraId="09C92167" w14:textId="77777777">
        <w:trPr>
          <w:trHeight w:val="285"/>
        </w:trPr>
        <w:tc>
          <w:tcPr>
            <w:tcW w:w="10461" w:type="dxa"/>
            <w:gridSpan w:val="2"/>
            <w:tcBorders>
              <w:left w:val="single" w:sz="24" w:space="0" w:color="000000"/>
            </w:tcBorders>
            <w:shd w:val="clear" w:color="auto" w:fill="212236"/>
          </w:tcPr>
          <w:p w14:paraId="3E2EBD3D" w14:textId="77777777" w:rsidR="00AF07FA" w:rsidRDefault="004C7468">
            <w:pPr>
              <w:pStyle w:val="TableParagraph"/>
              <w:spacing w:before="1"/>
              <w:ind w:left="1000"/>
              <w:rPr>
                <w:sz w:val="21"/>
              </w:rPr>
            </w:pPr>
            <w:r>
              <w:rPr>
                <w:color w:val="559CD5"/>
                <w:sz w:val="21"/>
              </w:rPr>
              <w:t>uint</w:t>
            </w:r>
            <w:r>
              <w:rPr>
                <w:color w:val="559CD5"/>
                <w:spacing w:val="-2"/>
                <w:sz w:val="21"/>
              </w:rPr>
              <w:t xml:space="preserve"> </w:t>
            </w:r>
            <w:r>
              <w:rPr>
                <w:color w:val="B9BACC"/>
                <w:spacing w:val="-2"/>
                <w:sz w:val="21"/>
              </w:rPr>
              <w:t>count</w:t>
            </w:r>
            <w:r>
              <w:rPr>
                <w:color w:val="DCDCDC"/>
                <w:spacing w:val="-2"/>
                <w:sz w:val="21"/>
              </w:rPr>
              <w:t>;</w:t>
            </w:r>
          </w:p>
        </w:tc>
        <w:tc>
          <w:tcPr>
            <w:tcW w:w="193" w:type="dxa"/>
            <w:vMerge/>
            <w:tcBorders>
              <w:top w:val="nil"/>
              <w:right w:val="single" w:sz="24" w:space="0" w:color="000000"/>
            </w:tcBorders>
          </w:tcPr>
          <w:p w14:paraId="221E91B9" w14:textId="77777777" w:rsidR="00AF07FA" w:rsidRDefault="00AF07FA">
            <w:pPr>
              <w:rPr>
                <w:sz w:val="2"/>
                <w:szCs w:val="2"/>
              </w:rPr>
            </w:pPr>
          </w:p>
        </w:tc>
      </w:tr>
      <w:tr w:rsidR="00AF07FA" w14:paraId="561CB8E7" w14:textId="77777777">
        <w:trPr>
          <w:trHeight w:val="285"/>
        </w:trPr>
        <w:tc>
          <w:tcPr>
            <w:tcW w:w="10461" w:type="dxa"/>
            <w:gridSpan w:val="2"/>
            <w:tcBorders>
              <w:left w:val="single" w:sz="24" w:space="0" w:color="000000"/>
            </w:tcBorders>
            <w:shd w:val="clear" w:color="auto" w:fill="212236"/>
          </w:tcPr>
          <w:p w14:paraId="041332EE" w14:textId="77777777" w:rsidR="00AF07FA" w:rsidRDefault="004C7468">
            <w:pPr>
              <w:pStyle w:val="TableParagraph"/>
              <w:spacing w:before="1"/>
              <w:ind w:left="1000"/>
              <w:rPr>
                <w:sz w:val="21"/>
              </w:rPr>
            </w:pPr>
            <w:r>
              <w:rPr>
                <w:color w:val="C87539"/>
                <w:spacing w:val="-2"/>
                <w:sz w:val="21"/>
              </w:rPr>
              <w:t>while</w:t>
            </w:r>
            <w:r>
              <w:rPr>
                <w:color w:val="DCDCDC"/>
                <w:spacing w:val="-2"/>
                <w:sz w:val="21"/>
              </w:rPr>
              <w:t>(</w:t>
            </w:r>
            <w:r>
              <w:rPr>
                <w:color w:val="B9BACC"/>
                <w:spacing w:val="-2"/>
                <w:sz w:val="21"/>
              </w:rPr>
              <w:t>count</w:t>
            </w:r>
            <w:r>
              <w:rPr>
                <w:color w:val="DCDCDC"/>
                <w:spacing w:val="-2"/>
                <w:sz w:val="21"/>
              </w:rPr>
              <w:t>&lt;=</w:t>
            </w:r>
            <w:r>
              <w:rPr>
                <w:color w:val="B5CEA8"/>
                <w:spacing w:val="-2"/>
                <w:sz w:val="21"/>
              </w:rPr>
              <w:t>5</w:t>
            </w:r>
            <w:r>
              <w:rPr>
                <w:color w:val="DCDCDC"/>
                <w:spacing w:val="-2"/>
                <w:sz w:val="21"/>
              </w:rPr>
              <w:t>){</w:t>
            </w:r>
          </w:p>
        </w:tc>
        <w:tc>
          <w:tcPr>
            <w:tcW w:w="193" w:type="dxa"/>
            <w:vMerge/>
            <w:tcBorders>
              <w:top w:val="nil"/>
              <w:right w:val="single" w:sz="24" w:space="0" w:color="000000"/>
            </w:tcBorders>
          </w:tcPr>
          <w:p w14:paraId="6F958503" w14:textId="77777777" w:rsidR="00AF07FA" w:rsidRDefault="00AF07FA">
            <w:pPr>
              <w:rPr>
                <w:sz w:val="2"/>
                <w:szCs w:val="2"/>
              </w:rPr>
            </w:pPr>
          </w:p>
        </w:tc>
      </w:tr>
      <w:tr w:rsidR="00AF07FA" w14:paraId="44DF7423" w14:textId="77777777">
        <w:trPr>
          <w:trHeight w:val="284"/>
        </w:trPr>
        <w:tc>
          <w:tcPr>
            <w:tcW w:w="10461" w:type="dxa"/>
            <w:gridSpan w:val="2"/>
            <w:tcBorders>
              <w:left w:val="single" w:sz="24" w:space="0" w:color="000000"/>
            </w:tcBorders>
            <w:shd w:val="clear" w:color="auto" w:fill="212236"/>
          </w:tcPr>
          <w:p w14:paraId="26EE56A7" w14:textId="77777777" w:rsidR="00AF07FA" w:rsidRDefault="004C7468">
            <w:pPr>
              <w:pStyle w:val="TableParagraph"/>
              <w:spacing w:before="1"/>
              <w:ind w:left="1460"/>
              <w:rPr>
                <w:sz w:val="21"/>
              </w:rPr>
            </w:pPr>
            <w:r>
              <w:rPr>
                <w:color w:val="B9BACC"/>
                <w:spacing w:val="-2"/>
                <w:sz w:val="21"/>
              </w:rPr>
              <w:t>sum</w:t>
            </w:r>
            <w:r>
              <w:rPr>
                <w:color w:val="DCDCDC"/>
                <w:spacing w:val="-2"/>
                <w:sz w:val="21"/>
              </w:rPr>
              <w:t>=</w:t>
            </w:r>
            <w:r>
              <w:rPr>
                <w:color w:val="B9BACC"/>
                <w:spacing w:val="-2"/>
                <w:sz w:val="21"/>
              </w:rPr>
              <w:t>sum</w:t>
            </w:r>
            <w:r>
              <w:rPr>
                <w:color w:val="DCDCDC"/>
                <w:spacing w:val="-2"/>
                <w:sz w:val="21"/>
              </w:rPr>
              <w:t>+</w:t>
            </w:r>
            <w:r>
              <w:rPr>
                <w:color w:val="B9BACC"/>
                <w:spacing w:val="-2"/>
                <w:sz w:val="21"/>
              </w:rPr>
              <w:t>count</w:t>
            </w:r>
            <w:r>
              <w:rPr>
                <w:color w:val="DCDCDC"/>
                <w:spacing w:val="-2"/>
                <w:sz w:val="21"/>
              </w:rPr>
              <w:t>;</w:t>
            </w:r>
          </w:p>
        </w:tc>
        <w:tc>
          <w:tcPr>
            <w:tcW w:w="193" w:type="dxa"/>
            <w:vMerge/>
            <w:tcBorders>
              <w:top w:val="nil"/>
              <w:right w:val="single" w:sz="24" w:space="0" w:color="000000"/>
            </w:tcBorders>
          </w:tcPr>
          <w:p w14:paraId="207F0B41" w14:textId="77777777" w:rsidR="00AF07FA" w:rsidRDefault="00AF07FA">
            <w:pPr>
              <w:rPr>
                <w:sz w:val="2"/>
                <w:szCs w:val="2"/>
              </w:rPr>
            </w:pPr>
          </w:p>
        </w:tc>
      </w:tr>
      <w:tr w:rsidR="00AF07FA" w14:paraId="672A4EFF" w14:textId="77777777">
        <w:trPr>
          <w:trHeight w:val="284"/>
        </w:trPr>
        <w:tc>
          <w:tcPr>
            <w:tcW w:w="10461" w:type="dxa"/>
            <w:gridSpan w:val="2"/>
            <w:tcBorders>
              <w:left w:val="single" w:sz="24" w:space="0" w:color="000000"/>
            </w:tcBorders>
            <w:shd w:val="clear" w:color="auto" w:fill="212236"/>
          </w:tcPr>
          <w:p w14:paraId="4B772D0B" w14:textId="77777777" w:rsidR="00AF07FA" w:rsidRDefault="004C7468">
            <w:pPr>
              <w:pStyle w:val="TableParagraph"/>
              <w:spacing w:line="246" w:lineRule="exact"/>
              <w:ind w:left="1460"/>
              <w:rPr>
                <w:sz w:val="21"/>
              </w:rPr>
            </w:pPr>
            <w:r>
              <w:rPr>
                <w:color w:val="B9BACC"/>
                <w:spacing w:val="-2"/>
                <w:sz w:val="21"/>
              </w:rPr>
              <w:t>count</w:t>
            </w:r>
            <w:r>
              <w:rPr>
                <w:color w:val="DCDCDC"/>
                <w:spacing w:val="-2"/>
                <w:sz w:val="21"/>
              </w:rPr>
              <w:t>=</w:t>
            </w:r>
            <w:r>
              <w:rPr>
                <w:color w:val="B9BACC"/>
                <w:spacing w:val="-2"/>
                <w:sz w:val="21"/>
              </w:rPr>
              <w:t>count</w:t>
            </w:r>
            <w:r>
              <w:rPr>
                <w:color w:val="DCDCDC"/>
                <w:spacing w:val="-2"/>
                <w:sz w:val="21"/>
              </w:rPr>
              <w:t>+</w:t>
            </w:r>
            <w:r>
              <w:rPr>
                <w:color w:val="B5CEA8"/>
                <w:spacing w:val="-2"/>
                <w:sz w:val="21"/>
              </w:rPr>
              <w:t>1</w:t>
            </w:r>
            <w:r>
              <w:rPr>
                <w:color w:val="DCDCDC"/>
                <w:spacing w:val="-2"/>
                <w:sz w:val="21"/>
              </w:rPr>
              <w:t>;</w:t>
            </w:r>
          </w:p>
        </w:tc>
        <w:tc>
          <w:tcPr>
            <w:tcW w:w="193" w:type="dxa"/>
            <w:vMerge/>
            <w:tcBorders>
              <w:top w:val="nil"/>
              <w:right w:val="single" w:sz="24" w:space="0" w:color="000000"/>
            </w:tcBorders>
          </w:tcPr>
          <w:p w14:paraId="3607E007" w14:textId="77777777" w:rsidR="00AF07FA" w:rsidRDefault="00AF07FA">
            <w:pPr>
              <w:rPr>
                <w:sz w:val="2"/>
                <w:szCs w:val="2"/>
              </w:rPr>
            </w:pPr>
          </w:p>
        </w:tc>
      </w:tr>
      <w:tr w:rsidR="00AF07FA" w14:paraId="770B32D4" w14:textId="77777777">
        <w:trPr>
          <w:trHeight w:val="285"/>
        </w:trPr>
        <w:tc>
          <w:tcPr>
            <w:tcW w:w="10461" w:type="dxa"/>
            <w:gridSpan w:val="2"/>
            <w:tcBorders>
              <w:left w:val="single" w:sz="24" w:space="0" w:color="000000"/>
            </w:tcBorders>
            <w:shd w:val="clear" w:color="auto" w:fill="212236"/>
          </w:tcPr>
          <w:p w14:paraId="5D258066" w14:textId="77777777" w:rsidR="00AF07FA" w:rsidRDefault="004C7468">
            <w:pPr>
              <w:pStyle w:val="TableParagraph"/>
              <w:spacing w:before="1"/>
              <w:ind w:left="1000"/>
              <w:rPr>
                <w:sz w:val="21"/>
              </w:rPr>
            </w:pPr>
            <w:r>
              <w:rPr>
                <w:color w:val="DCDCDC"/>
                <w:spacing w:val="-10"/>
                <w:sz w:val="21"/>
              </w:rPr>
              <w:t>}</w:t>
            </w:r>
          </w:p>
        </w:tc>
        <w:tc>
          <w:tcPr>
            <w:tcW w:w="193" w:type="dxa"/>
            <w:vMerge/>
            <w:tcBorders>
              <w:top w:val="nil"/>
              <w:right w:val="single" w:sz="24" w:space="0" w:color="000000"/>
            </w:tcBorders>
          </w:tcPr>
          <w:p w14:paraId="02BBBB40" w14:textId="77777777" w:rsidR="00AF07FA" w:rsidRDefault="00AF07FA">
            <w:pPr>
              <w:rPr>
                <w:sz w:val="2"/>
                <w:szCs w:val="2"/>
              </w:rPr>
            </w:pPr>
          </w:p>
        </w:tc>
      </w:tr>
      <w:tr w:rsidR="00AF07FA" w14:paraId="0ED531C0" w14:textId="77777777">
        <w:trPr>
          <w:trHeight w:val="285"/>
        </w:trPr>
        <w:tc>
          <w:tcPr>
            <w:tcW w:w="10461" w:type="dxa"/>
            <w:gridSpan w:val="2"/>
            <w:tcBorders>
              <w:left w:val="single" w:sz="24" w:space="0" w:color="000000"/>
            </w:tcBorders>
            <w:shd w:val="clear" w:color="auto" w:fill="212236"/>
          </w:tcPr>
          <w:p w14:paraId="03A9F226" w14:textId="77777777" w:rsidR="00AF07FA" w:rsidRDefault="004C7468">
            <w:pPr>
              <w:pStyle w:val="TableParagraph"/>
              <w:spacing w:before="1"/>
              <w:ind w:left="1000"/>
              <w:rPr>
                <w:sz w:val="21"/>
              </w:rPr>
            </w:pPr>
            <w:r>
              <w:rPr>
                <w:color w:val="209351"/>
                <w:sz w:val="21"/>
              </w:rPr>
              <w:t>return</w:t>
            </w:r>
            <w:r>
              <w:rPr>
                <w:color w:val="209351"/>
                <w:spacing w:val="-8"/>
                <w:sz w:val="21"/>
              </w:rPr>
              <w:t xml:space="preserve"> </w:t>
            </w:r>
            <w:r>
              <w:rPr>
                <w:color w:val="B9BACC"/>
                <w:spacing w:val="-4"/>
                <w:sz w:val="21"/>
              </w:rPr>
              <w:t>sum</w:t>
            </w:r>
            <w:r>
              <w:rPr>
                <w:color w:val="DCDCDC"/>
                <w:spacing w:val="-4"/>
                <w:sz w:val="21"/>
              </w:rPr>
              <w:t>;</w:t>
            </w:r>
          </w:p>
        </w:tc>
        <w:tc>
          <w:tcPr>
            <w:tcW w:w="193" w:type="dxa"/>
            <w:vMerge/>
            <w:tcBorders>
              <w:top w:val="nil"/>
              <w:right w:val="single" w:sz="24" w:space="0" w:color="000000"/>
            </w:tcBorders>
          </w:tcPr>
          <w:p w14:paraId="29BB3B0D" w14:textId="77777777" w:rsidR="00AF07FA" w:rsidRDefault="00AF07FA">
            <w:pPr>
              <w:rPr>
                <w:sz w:val="2"/>
                <w:szCs w:val="2"/>
              </w:rPr>
            </w:pPr>
          </w:p>
        </w:tc>
      </w:tr>
      <w:tr w:rsidR="00AF07FA" w14:paraId="5E82DAD9" w14:textId="77777777">
        <w:trPr>
          <w:trHeight w:val="284"/>
        </w:trPr>
        <w:tc>
          <w:tcPr>
            <w:tcW w:w="10461" w:type="dxa"/>
            <w:gridSpan w:val="2"/>
            <w:tcBorders>
              <w:left w:val="single" w:sz="24" w:space="0" w:color="000000"/>
            </w:tcBorders>
            <w:shd w:val="clear" w:color="auto" w:fill="212236"/>
          </w:tcPr>
          <w:p w14:paraId="23E245EE" w14:textId="77777777" w:rsidR="00AF07FA" w:rsidRDefault="004C7468">
            <w:pPr>
              <w:pStyle w:val="TableParagraph"/>
              <w:spacing w:before="1"/>
              <w:ind w:left="539"/>
              <w:rPr>
                <w:sz w:val="21"/>
              </w:rPr>
            </w:pPr>
            <w:r>
              <w:rPr>
                <w:color w:val="DCDCDC"/>
                <w:spacing w:val="-10"/>
                <w:sz w:val="21"/>
              </w:rPr>
              <w:t>}</w:t>
            </w:r>
          </w:p>
        </w:tc>
        <w:tc>
          <w:tcPr>
            <w:tcW w:w="193" w:type="dxa"/>
            <w:vMerge/>
            <w:tcBorders>
              <w:top w:val="nil"/>
              <w:right w:val="single" w:sz="24" w:space="0" w:color="000000"/>
            </w:tcBorders>
          </w:tcPr>
          <w:p w14:paraId="3AA17143" w14:textId="77777777" w:rsidR="00AF07FA" w:rsidRDefault="00AF07FA">
            <w:pPr>
              <w:rPr>
                <w:sz w:val="2"/>
                <w:szCs w:val="2"/>
              </w:rPr>
            </w:pPr>
          </w:p>
        </w:tc>
      </w:tr>
      <w:tr w:rsidR="00AF07FA" w14:paraId="153C8514" w14:textId="77777777">
        <w:trPr>
          <w:trHeight w:val="284"/>
        </w:trPr>
        <w:tc>
          <w:tcPr>
            <w:tcW w:w="10461" w:type="dxa"/>
            <w:gridSpan w:val="2"/>
            <w:tcBorders>
              <w:left w:val="single" w:sz="24" w:space="0" w:color="000000"/>
            </w:tcBorders>
            <w:shd w:val="clear" w:color="auto" w:fill="212236"/>
          </w:tcPr>
          <w:p w14:paraId="5D12A9EC" w14:textId="77777777" w:rsidR="00AF07FA" w:rsidRDefault="004C7468">
            <w:pPr>
              <w:pStyle w:val="TableParagraph"/>
              <w:ind w:left="539"/>
              <w:rPr>
                <w:sz w:val="21"/>
              </w:rPr>
            </w:pPr>
            <w:r>
              <w:rPr>
                <w:color w:val="559CD5"/>
                <w:sz w:val="21"/>
              </w:rPr>
              <w:t>function</w:t>
            </w:r>
            <w:r>
              <w:rPr>
                <w:color w:val="559CD5"/>
                <w:spacing w:val="-5"/>
                <w:sz w:val="21"/>
              </w:rPr>
              <w:t xml:space="preserve"> </w:t>
            </w:r>
            <w:r>
              <w:rPr>
                <w:color w:val="B9BACC"/>
                <w:sz w:val="21"/>
              </w:rPr>
              <w:t>forLoop</w:t>
            </w:r>
            <w:r>
              <w:rPr>
                <w:color w:val="DCDCDC"/>
                <w:sz w:val="21"/>
              </w:rPr>
              <w:t>()</w:t>
            </w:r>
            <w:r>
              <w:rPr>
                <w:color w:val="DCDCDC"/>
                <w:spacing w:val="-6"/>
                <w:sz w:val="21"/>
              </w:rPr>
              <w:t xml:space="preserve"> </w:t>
            </w:r>
            <w:r>
              <w:rPr>
                <w:color w:val="31B988"/>
                <w:sz w:val="21"/>
              </w:rPr>
              <w:t>public</w:t>
            </w:r>
            <w:r>
              <w:rPr>
                <w:color w:val="31B988"/>
                <w:spacing w:val="-7"/>
                <w:sz w:val="21"/>
              </w:rPr>
              <w:t xml:space="preserve"> </w:t>
            </w:r>
            <w:r>
              <w:rPr>
                <w:color w:val="31B988"/>
                <w:sz w:val="21"/>
              </w:rPr>
              <w:t>pure</w:t>
            </w:r>
            <w:r>
              <w:rPr>
                <w:color w:val="31B988"/>
                <w:spacing w:val="-4"/>
                <w:sz w:val="21"/>
              </w:rPr>
              <w:t xml:space="preserve"> </w:t>
            </w:r>
            <w:r>
              <w:rPr>
                <w:color w:val="209351"/>
                <w:spacing w:val="-2"/>
                <w:sz w:val="21"/>
              </w:rPr>
              <w:t>returns</w:t>
            </w:r>
            <w:r>
              <w:rPr>
                <w:color w:val="DCDCDC"/>
                <w:spacing w:val="-2"/>
                <w:sz w:val="21"/>
              </w:rPr>
              <w:t>(</w:t>
            </w:r>
            <w:r>
              <w:rPr>
                <w:color w:val="559CD5"/>
                <w:spacing w:val="-2"/>
                <w:sz w:val="21"/>
              </w:rPr>
              <w:t>uint</w:t>
            </w:r>
            <w:r>
              <w:rPr>
                <w:color w:val="DCDCDC"/>
                <w:spacing w:val="-2"/>
                <w:sz w:val="21"/>
              </w:rPr>
              <w:t>){</w:t>
            </w:r>
          </w:p>
        </w:tc>
        <w:tc>
          <w:tcPr>
            <w:tcW w:w="193" w:type="dxa"/>
            <w:vMerge/>
            <w:tcBorders>
              <w:top w:val="nil"/>
              <w:right w:val="single" w:sz="24" w:space="0" w:color="000000"/>
            </w:tcBorders>
          </w:tcPr>
          <w:p w14:paraId="300D9C93" w14:textId="77777777" w:rsidR="00AF07FA" w:rsidRDefault="00AF07FA">
            <w:pPr>
              <w:rPr>
                <w:sz w:val="2"/>
                <w:szCs w:val="2"/>
              </w:rPr>
            </w:pPr>
          </w:p>
        </w:tc>
      </w:tr>
      <w:tr w:rsidR="00AF07FA" w14:paraId="795047B5" w14:textId="77777777">
        <w:trPr>
          <w:trHeight w:val="285"/>
        </w:trPr>
        <w:tc>
          <w:tcPr>
            <w:tcW w:w="10461" w:type="dxa"/>
            <w:gridSpan w:val="2"/>
            <w:tcBorders>
              <w:left w:val="single" w:sz="24" w:space="0" w:color="000000"/>
            </w:tcBorders>
            <w:shd w:val="clear" w:color="auto" w:fill="212236"/>
          </w:tcPr>
          <w:p w14:paraId="4DCA034B" w14:textId="77777777" w:rsidR="00AF07FA" w:rsidRDefault="004C7468">
            <w:pPr>
              <w:pStyle w:val="TableParagraph"/>
              <w:spacing w:before="1"/>
              <w:ind w:left="1000"/>
              <w:rPr>
                <w:sz w:val="21"/>
              </w:rPr>
            </w:pPr>
            <w:r>
              <w:rPr>
                <w:color w:val="559CD5"/>
                <w:sz w:val="21"/>
              </w:rPr>
              <w:t>uint</w:t>
            </w:r>
            <w:r>
              <w:rPr>
                <w:color w:val="559CD5"/>
                <w:spacing w:val="-2"/>
                <w:sz w:val="21"/>
              </w:rPr>
              <w:t xml:space="preserve"> </w:t>
            </w:r>
            <w:r>
              <w:rPr>
                <w:color w:val="B9BACC"/>
                <w:spacing w:val="-5"/>
                <w:sz w:val="21"/>
              </w:rPr>
              <w:t>c</w:t>
            </w:r>
            <w:r>
              <w:rPr>
                <w:color w:val="DCDCDC"/>
                <w:spacing w:val="-5"/>
                <w:sz w:val="21"/>
              </w:rPr>
              <w:t>;</w:t>
            </w:r>
          </w:p>
        </w:tc>
        <w:tc>
          <w:tcPr>
            <w:tcW w:w="193" w:type="dxa"/>
            <w:vMerge/>
            <w:tcBorders>
              <w:top w:val="nil"/>
              <w:right w:val="single" w:sz="24" w:space="0" w:color="000000"/>
            </w:tcBorders>
          </w:tcPr>
          <w:p w14:paraId="59ED2278" w14:textId="77777777" w:rsidR="00AF07FA" w:rsidRDefault="00AF07FA">
            <w:pPr>
              <w:rPr>
                <w:sz w:val="2"/>
                <w:szCs w:val="2"/>
              </w:rPr>
            </w:pPr>
          </w:p>
        </w:tc>
      </w:tr>
      <w:tr w:rsidR="00AF07FA" w14:paraId="52E52234" w14:textId="77777777">
        <w:trPr>
          <w:trHeight w:val="285"/>
        </w:trPr>
        <w:tc>
          <w:tcPr>
            <w:tcW w:w="10461" w:type="dxa"/>
            <w:gridSpan w:val="2"/>
            <w:tcBorders>
              <w:left w:val="single" w:sz="24" w:space="0" w:color="000000"/>
            </w:tcBorders>
            <w:shd w:val="clear" w:color="auto" w:fill="212236"/>
          </w:tcPr>
          <w:p w14:paraId="17DBDD19" w14:textId="77777777" w:rsidR="00AF07FA" w:rsidRDefault="004C7468">
            <w:pPr>
              <w:pStyle w:val="TableParagraph"/>
              <w:spacing w:before="1"/>
              <w:ind w:left="1000"/>
              <w:rPr>
                <w:sz w:val="21"/>
              </w:rPr>
            </w:pPr>
            <w:r>
              <w:rPr>
                <w:color w:val="559CD5"/>
                <w:sz w:val="21"/>
              </w:rPr>
              <w:t>uint</w:t>
            </w:r>
            <w:r>
              <w:rPr>
                <w:color w:val="559CD5"/>
                <w:spacing w:val="-2"/>
                <w:sz w:val="21"/>
              </w:rPr>
              <w:t xml:space="preserve"> </w:t>
            </w:r>
            <w:r>
              <w:rPr>
                <w:color w:val="B9BACC"/>
                <w:spacing w:val="-5"/>
                <w:sz w:val="21"/>
              </w:rPr>
              <w:t>s</w:t>
            </w:r>
            <w:r>
              <w:rPr>
                <w:color w:val="DCDCDC"/>
                <w:spacing w:val="-5"/>
                <w:sz w:val="21"/>
              </w:rPr>
              <w:t>;</w:t>
            </w:r>
          </w:p>
        </w:tc>
        <w:tc>
          <w:tcPr>
            <w:tcW w:w="193" w:type="dxa"/>
            <w:vMerge/>
            <w:tcBorders>
              <w:top w:val="nil"/>
              <w:right w:val="single" w:sz="24" w:space="0" w:color="000000"/>
            </w:tcBorders>
          </w:tcPr>
          <w:p w14:paraId="68BDC2C0" w14:textId="77777777" w:rsidR="00AF07FA" w:rsidRDefault="00AF07FA">
            <w:pPr>
              <w:rPr>
                <w:sz w:val="2"/>
                <w:szCs w:val="2"/>
              </w:rPr>
            </w:pPr>
          </w:p>
        </w:tc>
      </w:tr>
      <w:tr w:rsidR="00AF07FA" w14:paraId="1761BADF" w14:textId="77777777">
        <w:trPr>
          <w:trHeight w:val="284"/>
        </w:trPr>
        <w:tc>
          <w:tcPr>
            <w:tcW w:w="10461" w:type="dxa"/>
            <w:gridSpan w:val="2"/>
            <w:tcBorders>
              <w:left w:val="single" w:sz="24" w:space="0" w:color="000000"/>
            </w:tcBorders>
            <w:shd w:val="clear" w:color="auto" w:fill="212236"/>
          </w:tcPr>
          <w:p w14:paraId="3B5E18A8" w14:textId="77777777" w:rsidR="00AF07FA" w:rsidRDefault="004C7468">
            <w:pPr>
              <w:pStyle w:val="TableParagraph"/>
              <w:spacing w:before="1"/>
              <w:ind w:left="1000"/>
              <w:rPr>
                <w:sz w:val="21"/>
              </w:rPr>
            </w:pPr>
            <w:r>
              <w:rPr>
                <w:color w:val="C87539"/>
                <w:sz w:val="21"/>
              </w:rPr>
              <w:t>for</w:t>
            </w:r>
            <w:r>
              <w:rPr>
                <w:color w:val="DCDCDC"/>
                <w:sz w:val="21"/>
              </w:rPr>
              <w:t>(</w:t>
            </w:r>
            <w:r>
              <w:rPr>
                <w:color w:val="DCDCDC"/>
                <w:spacing w:val="-2"/>
                <w:sz w:val="21"/>
              </w:rPr>
              <w:t xml:space="preserve"> </w:t>
            </w:r>
            <w:r>
              <w:rPr>
                <w:color w:val="B9BACC"/>
                <w:sz w:val="21"/>
              </w:rPr>
              <w:t>c</w:t>
            </w:r>
            <w:r>
              <w:rPr>
                <w:color w:val="DCDCDC"/>
                <w:sz w:val="21"/>
              </w:rPr>
              <w:t>=</w:t>
            </w:r>
            <w:r>
              <w:rPr>
                <w:color w:val="B5CEA8"/>
                <w:sz w:val="21"/>
              </w:rPr>
              <w:t>0</w:t>
            </w:r>
            <w:r>
              <w:rPr>
                <w:color w:val="DCDCDC"/>
                <w:sz w:val="21"/>
              </w:rPr>
              <w:t>;</w:t>
            </w:r>
            <w:r>
              <w:rPr>
                <w:color w:val="DCDCDC"/>
                <w:spacing w:val="-4"/>
                <w:sz w:val="21"/>
              </w:rPr>
              <w:t xml:space="preserve"> </w:t>
            </w:r>
            <w:r>
              <w:rPr>
                <w:color w:val="B9BACC"/>
                <w:sz w:val="21"/>
              </w:rPr>
              <w:t>c</w:t>
            </w:r>
            <w:r>
              <w:rPr>
                <w:color w:val="DCDCDC"/>
                <w:sz w:val="21"/>
              </w:rPr>
              <w:t>&lt;</w:t>
            </w:r>
            <w:r>
              <w:rPr>
                <w:color w:val="B5CEA8"/>
                <w:sz w:val="21"/>
              </w:rPr>
              <w:t>5</w:t>
            </w:r>
            <w:r>
              <w:rPr>
                <w:color w:val="DCDCDC"/>
                <w:sz w:val="21"/>
              </w:rPr>
              <w:t>;</w:t>
            </w:r>
            <w:r>
              <w:rPr>
                <w:color w:val="DCDCDC"/>
                <w:spacing w:val="-3"/>
                <w:sz w:val="21"/>
              </w:rPr>
              <w:t xml:space="preserve"> </w:t>
            </w:r>
            <w:r>
              <w:rPr>
                <w:color w:val="B9BACC"/>
                <w:spacing w:val="-2"/>
                <w:sz w:val="21"/>
              </w:rPr>
              <w:t>c</w:t>
            </w:r>
            <w:r>
              <w:rPr>
                <w:color w:val="DCDCDC"/>
                <w:spacing w:val="-2"/>
                <w:sz w:val="21"/>
              </w:rPr>
              <w:t>++){</w:t>
            </w:r>
          </w:p>
        </w:tc>
        <w:tc>
          <w:tcPr>
            <w:tcW w:w="193" w:type="dxa"/>
            <w:vMerge/>
            <w:tcBorders>
              <w:top w:val="nil"/>
              <w:right w:val="single" w:sz="24" w:space="0" w:color="000000"/>
            </w:tcBorders>
          </w:tcPr>
          <w:p w14:paraId="23E4B0DC" w14:textId="77777777" w:rsidR="00AF07FA" w:rsidRDefault="00AF07FA">
            <w:pPr>
              <w:rPr>
                <w:sz w:val="2"/>
                <w:szCs w:val="2"/>
              </w:rPr>
            </w:pPr>
          </w:p>
        </w:tc>
      </w:tr>
      <w:tr w:rsidR="00AF07FA" w14:paraId="52C289C1" w14:textId="77777777">
        <w:trPr>
          <w:trHeight w:val="427"/>
        </w:trPr>
        <w:tc>
          <w:tcPr>
            <w:tcW w:w="10461" w:type="dxa"/>
            <w:gridSpan w:val="2"/>
            <w:tcBorders>
              <w:left w:val="single" w:sz="24" w:space="0" w:color="000000"/>
            </w:tcBorders>
            <w:shd w:val="clear" w:color="auto" w:fill="212236"/>
          </w:tcPr>
          <w:p w14:paraId="1B4AB36A" w14:textId="77777777" w:rsidR="00AF07FA" w:rsidRDefault="004C7468">
            <w:pPr>
              <w:pStyle w:val="TableParagraph"/>
              <w:spacing w:line="246" w:lineRule="exact"/>
              <w:ind w:left="1115"/>
              <w:rPr>
                <w:sz w:val="21"/>
              </w:rPr>
            </w:pPr>
            <w:r>
              <w:rPr>
                <w:color w:val="B9BACC"/>
                <w:spacing w:val="-2"/>
                <w:sz w:val="21"/>
              </w:rPr>
              <w:t>s</w:t>
            </w:r>
            <w:r>
              <w:rPr>
                <w:color w:val="DCDCDC"/>
                <w:spacing w:val="-2"/>
                <w:sz w:val="21"/>
              </w:rPr>
              <w:t>=</w:t>
            </w:r>
            <w:r>
              <w:rPr>
                <w:color w:val="B9BACC"/>
                <w:spacing w:val="-2"/>
                <w:sz w:val="21"/>
              </w:rPr>
              <w:t>s</w:t>
            </w:r>
            <w:r>
              <w:rPr>
                <w:color w:val="DCDCDC"/>
                <w:spacing w:val="-2"/>
                <w:sz w:val="21"/>
              </w:rPr>
              <w:t>+</w:t>
            </w:r>
            <w:r>
              <w:rPr>
                <w:color w:val="B9BACC"/>
                <w:spacing w:val="-2"/>
                <w:sz w:val="21"/>
              </w:rPr>
              <w:t>c</w:t>
            </w:r>
            <w:r>
              <w:rPr>
                <w:color w:val="DCDCDC"/>
                <w:spacing w:val="-2"/>
                <w:sz w:val="21"/>
              </w:rPr>
              <w:t>;</w:t>
            </w:r>
          </w:p>
        </w:tc>
        <w:tc>
          <w:tcPr>
            <w:tcW w:w="193" w:type="dxa"/>
            <w:vMerge/>
            <w:tcBorders>
              <w:top w:val="nil"/>
              <w:right w:val="single" w:sz="24" w:space="0" w:color="000000"/>
            </w:tcBorders>
          </w:tcPr>
          <w:p w14:paraId="1BD1980A" w14:textId="77777777" w:rsidR="00AF07FA" w:rsidRDefault="00AF07FA">
            <w:pPr>
              <w:rPr>
                <w:sz w:val="2"/>
                <w:szCs w:val="2"/>
              </w:rPr>
            </w:pPr>
          </w:p>
        </w:tc>
      </w:tr>
      <w:tr w:rsidR="00AF07FA" w14:paraId="34A75614" w14:textId="77777777">
        <w:trPr>
          <w:trHeight w:val="428"/>
        </w:trPr>
        <w:tc>
          <w:tcPr>
            <w:tcW w:w="10461" w:type="dxa"/>
            <w:gridSpan w:val="2"/>
            <w:tcBorders>
              <w:left w:val="single" w:sz="24" w:space="0" w:color="000000"/>
            </w:tcBorders>
            <w:shd w:val="clear" w:color="auto" w:fill="212236"/>
          </w:tcPr>
          <w:p w14:paraId="0C2B8DF4" w14:textId="77777777" w:rsidR="00AF07FA" w:rsidRDefault="004C7468">
            <w:pPr>
              <w:pStyle w:val="TableParagraph"/>
              <w:spacing w:before="143"/>
              <w:ind w:left="1000"/>
              <w:rPr>
                <w:sz w:val="21"/>
              </w:rPr>
            </w:pPr>
            <w:r>
              <w:rPr>
                <w:color w:val="DCDCDC"/>
                <w:spacing w:val="-10"/>
                <w:sz w:val="21"/>
              </w:rPr>
              <w:t>}</w:t>
            </w:r>
          </w:p>
        </w:tc>
        <w:tc>
          <w:tcPr>
            <w:tcW w:w="193" w:type="dxa"/>
            <w:vMerge/>
            <w:tcBorders>
              <w:top w:val="nil"/>
              <w:right w:val="single" w:sz="24" w:space="0" w:color="000000"/>
            </w:tcBorders>
          </w:tcPr>
          <w:p w14:paraId="7DF17F23" w14:textId="77777777" w:rsidR="00AF07FA" w:rsidRDefault="00AF07FA">
            <w:pPr>
              <w:rPr>
                <w:sz w:val="2"/>
                <w:szCs w:val="2"/>
              </w:rPr>
            </w:pPr>
          </w:p>
        </w:tc>
      </w:tr>
      <w:tr w:rsidR="00AF07FA" w14:paraId="3FCFA70B" w14:textId="77777777">
        <w:trPr>
          <w:trHeight w:val="284"/>
        </w:trPr>
        <w:tc>
          <w:tcPr>
            <w:tcW w:w="10461" w:type="dxa"/>
            <w:gridSpan w:val="2"/>
            <w:tcBorders>
              <w:left w:val="single" w:sz="24" w:space="0" w:color="000000"/>
            </w:tcBorders>
            <w:shd w:val="clear" w:color="auto" w:fill="212236"/>
          </w:tcPr>
          <w:p w14:paraId="129E1A8E" w14:textId="77777777" w:rsidR="00AF07FA" w:rsidRDefault="004C7468">
            <w:pPr>
              <w:pStyle w:val="TableParagraph"/>
              <w:spacing w:before="1"/>
              <w:ind w:left="1000"/>
              <w:rPr>
                <w:sz w:val="21"/>
              </w:rPr>
            </w:pPr>
            <w:r>
              <w:rPr>
                <w:color w:val="209351"/>
                <w:sz w:val="21"/>
              </w:rPr>
              <w:t>return</w:t>
            </w:r>
            <w:r>
              <w:rPr>
                <w:color w:val="209351"/>
                <w:spacing w:val="-8"/>
                <w:sz w:val="21"/>
              </w:rPr>
              <w:t xml:space="preserve"> </w:t>
            </w:r>
            <w:r>
              <w:rPr>
                <w:color w:val="B9BACC"/>
                <w:spacing w:val="-5"/>
                <w:sz w:val="21"/>
              </w:rPr>
              <w:t>s</w:t>
            </w:r>
            <w:r>
              <w:rPr>
                <w:color w:val="DCDCDC"/>
                <w:spacing w:val="-5"/>
                <w:sz w:val="21"/>
              </w:rPr>
              <w:t>;</w:t>
            </w:r>
          </w:p>
        </w:tc>
        <w:tc>
          <w:tcPr>
            <w:tcW w:w="193" w:type="dxa"/>
            <w:vMerge/>
            <w:tcBorders>
              <w:top w:val="nil"/>
              <w:right w:val="single" w:sz="24" w:space="0" w:color="000000"/>
            </w:tcBorders>
          </w:tcPr>
          <w:p w14:paraId="566D7288" w14:textId="77777777" w:rsidR="00AF07FA" w:rsidRDefault="00AF07FA">
            <w:pPr>
              <w:rPr>
                <w:sz w:val="2"/>
                <w:szCs w:val="2"/>
              </w:rPr>
            </w:pPr>
          </w:p>
        </w:tc>
      </w:tr>
      <w:tr w:rsidR="00AF07FA" w14:paraId="446932B2" w14:textId="77777777">
        <w:trPr>
          <w:trHeight w:val="427"/>
        </w:trPr>
        <w:tc>
          <w:tcPr>
            <w:tcW w:w="10461" w:type="dxa"/>
            <w:gridSpan w:val="2"/>
            <w:tcBorders>
              <w:left w:val="single" w:sz="24" w:space="0" w:color="000000"/>
            </w:tcBorders>
            <w:shd w:val="clear" w:color="auto" w:fill="212236"/>
          </w:tcPr>
          <w:p w14:paraId="1C483075" w14:textId="77777777" w:rsidR="00AF07FA" w:rsidRDefault="004C7468">
            <w:pPr>
              <w:pStyle w:val="TableParagraph"/>
              <w:spacing w:line="246" w:lineRule="exact"/>
              <w:ind w:left="539"/>
              <w:rPr>
                <w:sz w:val="21"/>
              </w:rPr>
            </w:pPr>
            <w:r>
              <w:rPr>
                <w:color w:val="DCDCDC"/>
                <w:spacing w:val="-10"/>
                <w:sz w:val="21"/>
              </w:rPr>
              <w:t>}</w:t>
            </w:r>
          </w:p>
        </w:tc>
        <w:tc>
          <w:tcPr>
            <w:tcW w:w="193" w:type="dxa"/>
            <w:vMerge/>
            <w:tcBorders>
              <w:top w:val="nil"/>
              <w:right w:val="single" w:sz="24" w:space="0" w:color="000000"/>
            </w:tcBorders>
          </w:tcPr>
          <w:p w14:paraId="1877BBB8" w14:textId="77777777" w:rsidR="00AF07FA" w:rsidRDefault="00AF07FA">
            <w:pPr>
              <w:rPr>
                <w:sz w:val="2"/>
                <w:szCs w:val="2"/>
              </w:rPr>
            </w:pPr>
          </w:p>
        </w:tc>
      </w:tr>
      <w:tr w:rsidR="00AF07FA" w14:paraId="350A5F1B" w14:textId="77777777">
        <w:trPr>
          <w:trHeight w:val="428"/>
        </w:trPr>
        <w:tc>
          <w:tcPr>
            <w:tcW w:w="10461" w:type="dxa"/>
            <w:gridSpan w:val="2"/>
            <w:tcBorders>
              <w:left w:val="single" w:sz="24" w:space="0" w:color="000000"/>
            </w:tcBorders>
            <w:shd w:val="clear" w:color="auto" w:fill="212236"/>
          </w:tcPr>
          <w:p w14:paraId="12CAC0FE" w14:textId="77777777" w:rsidR="00AF07FA" w:rsidRDefault="004C7468">
            <w:pPr>
              <w:pStyle w:val="TableParagraph"/>
              <w:spacing w:before="143"/>
              <w:ind w:left="539"/>
              <w:rPr>
                <w:sz w:val="21"/>
              </w:rPr>
            </w:pPr>
            <w:r>
              <w:rPr>
                <w:color w:val="559CD5"/>
                <w:sz w:val="21"/>
              </w:rPr>
              <w:t>function</w:t>
            </w:r>
            <w:r>
              <w:rPr>
                <w:color w:val="559CD5"/>
                <w:spacing w:val="-6"/>
                <w:sz w:val="21"/>
              </w:rPr>
              <w:t xml:space="preserve"> </w:t>
            </w:r>
            <w:r>
              <w:rPr>
                <w:color w:val="B9BACC"/>
                <w:sz w:val="21"/>
              </w:rPr>
              <w:t>doWhileloop</w:t>
            </w:r>
            <w:r>
              <w:rPr>
                <w:color w:val="DCDCDC"/>
                <w:sz w:val="21"/>
              </w:rPr>
              <w:t>()</w:t>
            </w:r>
            <w:r>
              <w:rPr>
                <w:color w:val="DCDCDC"/>
                <w:spacing w:val="-8"/>
                <w:sz w:val="21"/>
              </w:rPr>
              <w:t xml:space="preserve"> </w:t>
            </w:r>
            <w:r>
              <w:rPr>
                <w:color w:val="31B988"/>
                <w:sz w:val="21"/>
              </w:rPr>
              <w:t>public</w:t>
            </w:r>
            <w:r>
              <w:rPr>
                <w:color w:val="31B988"/>
                <w:spacing w:val="-5"/>
                <w:sz w:val="21"/>
              </w:rPr>
              <w:t xml:space="preserve"> </w:t>
            </w:r>
            <w:r>
              <w:rPr>
                <w:color w:val="31B988"/>
                <w:sz w:val="21"/>
              </w:rPr>
              <w:t>pure</w:t>
            </w:r>
            <w:r>
              <w:rPr>
                <w:color w:val="31B988"/>
                <w:spacing w:val="-8"/>
                <w:sz w:val="21"/>
              </w:rPr>
              <w:t xml:space="preserve"> </w:t>
            </w:r>
            <w:r>
              <w:rPr>
                <w:color w:val="209351"/>
                <w:spacing w:val="-2"/>
                <w:sz w:val="21"/>
              </w:rPr>
              <w:t>returns</w:t>
            </w:r>
            <w:r>
              <w:rPr>
                <w:color w:val="DCDCDC"/>
                <w:spacing w:val="-2"/>
                <w:sz w:val="21"/>
              </w:rPr>
              <w:t>(</w:t>
            </w:r>
            <w:r>
              <w:rPr>
                <w:color w:val="559CD5"/>
                <w:spacing w:val="-2"/>
                <w:sz w:val="21"/>
              </w:rPr>
              <w:t>uint</w:t>
            </w:r>
            <w:r>
              <w:rPr>
                <w:color w:val="DCDCDC"/>
                <w:spacing w:val="-2"/>
                <w:sz w:val="21"/>
              </w:rPr>
              <w:t>){</w:t>
            </w:r>
          </w:p>
        </w:tc>
        <w:tc>
          <w:tcPr>
            <w:tcW w:w="193" w:type="dxa"/>
            <w:vMerge/>
            <w:tcBorders>
              <w:top w:val="nil"/>
              <w:right w:val="single" w:sz="24" w:space="0" w:color="000000"/>
            </w:tcBorders>
          </w:tcPr>
          <w:p w14:paraId="075A7A16" w14:textId="77777777" w:rsidR="00AF07FA" w:rsidRDefault="00AF07FA">
            <w:pPr>
              <w:rPr>
                <w:sz w:val="2"/>
                <w:szCs w:val="2"/>
              </w:rPr>
            </w:pPr>
          </w:p>
        </w:tc>
      </w:tr>
      <w:tr w:rsidR="00AF07FA" w14:paraId="0D2F97DA" w14:textId="77777777">
        <w:trPr>
          <w:trHeight w:val="284"/>
        </w:trPr>
        <w:tc>
          <w:tcPr>
            <w:tcW w:w="10461" w:type="dxa"/>
            <w:gridSpan w:val="2"/>
            <w:tcBorders>
              <w:left w:val="single" w:sz="24" w:space="0" w:color="000000"/>
            </w:tcBorders>
            <w:shd w:val="clear" w:color="auto" w:fill="212236"/>
          </w:tcPr>
          <w:p w14:paraId="69EF62BA" w14:textId="77777777" w:rsidR="00AF07FA" w:rsidRDefault="004C7468">
            <w:pPr>
              <w:pStyle w:val="TableParagraph"/>
              <w:spacing w:before="1"/>
              <w:ind w:left="884"/>
              <w:rPr>
                <w:sz w:val="21"/>
              </w:rPr>
            </w:pPr>
            <w:r>
              <w:rPr>
                <w:color w:val="559CD5"/>
                <w:sz w:val="21"/>
              </w:rPr>
              <w:t>uint</w:t>
            </w:r>
            <w:r>
              <w:rPr>
                <w:color w:val="559CD5"/>
                <w:spacing w:val="-5"/>
                <w:sz w:val="21"/>
              </w:rPr>
              <w:t xml:space="preserve"> </w:t>
            </w:r>
            <w:r>
              <w:rPr>
                <w:color w:val="B9BACC"/>
                <w:spacing w:val="-5"/>
                <w:sz w:val="21"/>
              </w:rPr>
              <w:t>cc</w:t>
            </w:r>
            <w:r>
              <w:rPr>
                <w:color w:val="DCDCDC"/>
                <w:spacing w:val="-5"/>
                <w:sz w:val="21"/>
              </w:rPr>
              <w:t>;</w:t>
            </w:r>
          </w:p>
        </w:tc>
        <w:tc>
          <w:tcPr>
            <w:tcW w:w="193" w:type="dxa"/>
            <w:vMerge/>
            <w:tcBorders>
              <w:top w:val="nil"/>
              <w:right w:val="single" w:sz="24" w:space="0" w:color="000000"/>
            </w:tcBorders>
          </w:tcPr>
          <w:p w14:paraId="1FAB6432" w14:textId="77777777" w:rsidR="00AF07FA" w:rsidRDefault="00AF07FA">
            <w:pPr>
              <w:rPr>
                <w:sz w:val="2"/>
                <w:szCs w:val="2"/>
              </w:rPr>
            </w:pPr>
          </w:p>
        </w:tc>
      </w:tr>
      <w:tr w:rsidR="00AF07FA" w14:paraId="301F1914" w14:textId="77777777">
        <w:trPr>
          <w:trHeight w:val="284"/>
        </w:trPr>
        <w:tc>
          <w:tcPr>
            <w:tcW w:w="10461" w:type="dxa"/>
            <w:gridSpan w:val="2"/>
            <w:tcBorders>
              <w:left w:val="single" w:sz="24" w:space="0" w:color="000000"/>
            </w:tcBorders>
            <w:shd w:val="clear" w:color="auto" w:fill="212236"/>
          </w:tcPr>
          <w:p w14:paraId="75E136D2" w14:textId="77777777" w:rsidR="00AF07FA" w:rsidRDefault="004C7468">
            <w:pPr>
              <w:pStyle w:val="TableParagraph"/>
              <w:spacing w:line="246" w:lineRule="exact"/>
              <w:ind w:left="884"/>
              <w:rPr>
                <w:sz w:val="21"/>
              </w:rPr>
            </w:pPr>
            <w:r>
              <w:rPr>
                <w:color w:val="559CD5"/>
                <w:sz w:val="21"/>
              </w:rPr>
              <w:t>uint</w:t>
            </w:r>
            <w:r>
              <w:rPr>
                <w:color w:val="559CD5"/>
                <w:spacing w:val="-5"/>
                <w:sz w:val="21"/>
              </w:rPr>
              <w:t xml:space="preserve"> </w:t>
            </w:r>
            <w:r>
              <w:rPr>
                <w:color w:val="B9BACC"/>
                <w:spacing w:val="-5"/>
                <w:sz w:val="21"/>
              </w:rPr>
              <w:t>ss</w:t>
            </w:r>
            <w:r>
              <w:rPr>
                <w:color w:val="DCDCDC"/>
                <w:spacing w:val="-5"/>
                <w:sz w:val="21"/>
              </w:rPr>
              <w:t>;</w:t>
            </w:r>
          </w:p>
        </w:tc>
        <w:tc>
          <w:tcPr>
            <w:tcW w:w="193" w:type="dxa"/>
            <w:vMerge/>
            <w:tcBorders>
              <w:top w:val="nil"/>
              <w:right w:val="single" w:sz="24" w:space="0" w:color="000000"/>
            </w:tcBorders>
          </w:tcPr>
          <w:p w14:paraId="5C011212" w14:textId="77777777" w:rsidR="00AF07FA" w:rsidRDefault="00AF07FA">
            <w:pPr>
              <w:rPr>
                <w:sz w:val="2"/>
                <w:szCs w:val="2"/>
              </w:rPr>
            </w:pPr>
          </w:p>
        </w:tc>
      </w:tr>
      <w:tr w:rsidR="00AF07FA" w14:paraId="04F2BACC" w14:textId="77777777">
        <w:trPr>
          <w:trHeight w:val="285"/>
        </w:trPr>
        <w:tc>
          <w:tcPr>
            <w:tcW w:w="10461" w:type="dxa"/>
            <w:gridSpan w:val="2"/>
            <w:tcBorders>
              <w:left w:val="single" w:sz="24" w:space="0" w:color="000000"/>
            </w:tcBorders>
            <w:shd w:val="clear" w:color="auto" w:fill="212236"/>
          </w:tcPr>
          <w:p w14:paraId="3411D441" w14:textId="77777777" w:rsidR="00AF07FA" w:rsidRDefault="004C7468">
            <w:pPr>
              <w:pStyle w:val="TableParagraph"/>
              <w:spacing w:before="1"/>
              <w:ind w:left="1000"/>
              <w:rPr>
                <w:sz w:val="21"/>
              </w:rPr>
            </w:pPr>
            <w:r>
              <w:rPr>
                <w:color w:val="C87539"/>
                <w:spacing w:val="-5"/>
                <w:sz w:val="21"/>
              </w:rPr>
              <w:t>do</w:t>
            </w:r>
            <w:r>
              <w:rPr>
                <w:color w:val="DCDCDC"/>
                <w:spacing w:val="-5"/>
                <w:sz w:val="21"/>
              </w:rPr>
              <w:t>{</w:t>
            </w:r>
          </w:p>
        </w:tc>
        <w:tc>
          <w:tcPr>
            <w:tcW w:w="193" w:type="dxa"/>
            <w:vMerge/>
            <w:tcBorders>
              <w:top w:val="nil"/>
              <w:right w:val="single" w:sz="24" w:space="0" w:color="000000"/>
            </w:tcBorders>
          </w:tcPr>
          <w:p w14:paraId="2B08A019" w14:textId="77777777" w:rsidR="00AF07FA" w:rsidRDefault="00AF07FA">
            <w:pPr>
              <w:rPr>
                <w:sz w:val="2"/>
                <w:szCs w:val="2"/>
              </w:rPr>
            </w:pPr>
          </w:p>
        </w:tc>
      </w:tr>
      <w:tr w:rsidR="00AF07FA" w14:paraId="5C5B0D6D" w14:textId="77777777">
        <w:trPr>
          <w:trHeight w:val="285"/>
        </w:trPr>
        <w:tc>
          <w:tcPr>
            <w:tcW w:w="10461" w:type="dxa"/>
            <w:gridSpan w:val="2"/>
            <w:tcBorders>
              <w:left w:val="single" w:sz="24" w:space="0" w:color="000000"/>
            </w:tcBorders>
            <w:shd w:val="clear" w:color="auto" w:fill="212236"/>
          </w:tcPr>
          <w:p w14:paraId="6EF4E42C" w14:textId="77777777" w:rsidR="00AF07FA" w:rsidRDefault="004C7468">
            <w:pPr>
              <w:pStyle w:val="TableParagraph"/>
              <w:spacing w:before="1"/>
              <w:ind w:left="1230"/>
              <w:rPr>
                <w:sz w:val="21"/>
              </w:rPr>
            </w:pPr>
            <w:r>
              <w:rPr>
                <w:color w:val="B9BACC"/>
                <w:spacing w:val="-2"/>
                <w:sz w:val="21"/>
              </w:rPr>
              <w:t>ss</w:t>
            </w:r>
            <w:r>
              <w:rPr>
                <w:color w:val="DCDCDC"/>
                <w:spacing w:val="-2"/>
                <w:sz w:val="21"/>
              </w:rPr>
              <w:t>=</w:t>
            </w:r>
            <w:r>
              <w:rPr>
                <w:color w:val="B9BACC"/>
                <w:spacing w:val="-2"/>
                <w:sz w:val="21"/>
              </w:rPr>
              <w:t>ss</w:t>
            </w:r>
            <w:r>
              <w:rPr>
                <w:color w:val="DCDCDC"/>
                <w:spacing w:val="-2"/>
                <w:sz w:val="21"/>
              </w:rPr>
              <w:t>+</w:t>
            </w:r>
            <w:r>
              <w:rPr>
                <w:color w:val="B9BACC"/>
                <w:spacing w:val="-2"/>
                <w:sz w:val="21"/>
              </w:rPr>
              <w:t>cc</w:t>
            </w:r>
            <w:r>
              <w:rPr>
                <w:color w:val="DCDCDC"/>
                <w:spacing w:val="-2"/>
                <w:sz w:val="21"/>
              </w:rPr>
              <w:t>;</w:t>
            </w:r>
          </w:p>
        </w:tc>
        <w:tc>
          <w:tcPr>
            <w:tcW w:w="193" w:type="dxa"/>
            <w:vMerge/>
            <w:tcBorders>
              <w:top w:val="nil"/>
              <w:right w:val="single" w:sz="24" w:space="0" w:color="000000"/>
            </w:tcBorders>
          </w:tcPr>
          <w:p w14:paraId="43E25170" w14:textId="77777777" w:rsidR="00AF07FA" w:rsidRDefault="00AF07FA">
            <w:pPr>
              <w:rPr>
                <w:sz w:val="2"/>
                <w:szCs w:val="2"/>
              </w:rPr>
            </w:pPr>
          </w:p>
        </w:tc>
      </w:tr>
      <w:tr w:rsidR="00AF07FA" w14:paraId="0C023B90" w14:textId="77777777">
        <w:trPr>
          <w:trHeight w:val="427"/>
        </w:trPr>
        <w:tc>
          <w:tcPr>
            <w:tcW w:w="10461" w:type="dxa"/>
            <w:gridSpan w:val="2"/>
            <w:tcBorders>
              <w:left w:val="single" w:sz="24" w:space="0" w:color="000000"/>
            </w:tcBorders>
            <w:shd w:val="clear" w:color="auto" w:fill="212236"/>
          </w:tcPr>
          <w:p w14:paraId="2C1F0356" w14:textId="77777777" w:rsidR="00AF07FA" w:rsidRDefault="004C7468">
            <w:pPr>
              <w:pStyle w:val="TableParagraph"/>
              <w:spacing w:before="1"/>
              <w:ind w:left="1230"/>
              <w:rPr>
                <w:sz w:val="21"/>
              </w:rPr>
            </w:pPr>
            <w:r>
              <w:rPr>
                <w:color w:val="B9BACC"/>
                <w:spacing w:val="-2"/>
                <w:sz w:val="21"/>
              </w:rPr>
              <w:t>cc</w:t>
            </w:r>
            <w:r>
              <w:rPr>
                <w:color w:val="DCDCDC"/>
                <w:spacing w:val="-2"/>
                <w:sz w:val="21"/>
              </w:rPr>
              <w:t>=</w:t>
            </w:r>
            <w:r>
              <w:rPr>
                <w:color w:val="B9BACC"/>
                <w:spacing w:val="-2"/>
                <w:sz w:val="21"/>
              </w:rPr>
              <w:t>cc</w:t>
            </w:r>
            <w:r>
              <w:rPr>
                <w:color w:val="DCDCDC"/>
                <w:spacing w:val="-2"/>
                <w:sz w:val="21"/>
              </w:rPr>
              <w:t>+</w:t>
            </w:r>
            <w:r>
              <w:rPr>
                <w:color w:val="B5CEA8"/>
                <w:spacing w:val="-2"/>
                <w:sz w:val="21"/>
              </w:rPr>
              <w:t>1</w:t>
            </w:r>
            <w:r>
              <w:rPr>
                <w:color w:val="DCDCDC"/>
                <w:spacing w:val="-2"/>
                <w:sz w:val="21"/>
              </w:rPr>
              <w:t>;</w:t>
            </w:r>
          </w:p>
        </w:tc>
        <w:tc>
          <w:tcPr>
            <w:tcW w:w="193" w:type="dxa"/>
            <w:vMerge/>
            <w:tcBorders>
              <w:top w:val="nil"/>
              <w:right w:val="single" w:sz="24" w:space="0" w:color="000000"/>
            </w:tcBorders>
          </w:tcPr>
          <w:p w14:paraId="3CCFD3EF" w14:textId="77777777" w:rsidR="00AF07FA" w:rsidRDefault="00AF07FA">
            <w:pPr>
              <w:rPr>
                <w:sz w:val="2"/>
                <w:szCs w:val="2"/>
              </w:rPr>
            </w:pPr>
          </w:p>
        </w:tc>
      </w:tr>
      <w:tr w:rsidR="00AF07FA" w14:paraId="5C33381A" w14:textId="77777777">
        <w:trPr>
          <w:trHeight w:val="427"/>
        </w:trPr>
        <w:tc>
          <w:tcPr>
            <w:tcW w:w="10461" w:type="dxa"/>
            <w:gridSpan w:val="2"/>
            <w:tcBorders>
              <w:left w:val="single" w:sz="24" w:space="0" w:color="000000"/>
            </w:tcBorders>
            <w:shd w:val="clear" w:color="auto" w:fill="212236"/>
          </w:tcPr>
          <w:p w14:paraId="4CB3BE95" w14:textId="77777777" w:rsidR="00AF07FA" w:rsidRDefault="004C7468">
            <w:pPr>
              <w:pStyle w:val="TableParagraph"/>
              <w:spacing w:before="142"/>
              <w:ind w:left="1000"/>
              <w:rPr>
                <w:sz w:val="21"/>
              </w:rPr>
            </w:pPr>
            <w:r>
              <w:rPr>
                <w:color w:val="DCDCDC"/>
                <w:spacing w:val="-2"/>
                <w:sz w:val="21"/>
              </w:rPr>
              <w:t>}</w:t>
            </w:r>
            <w:r>
              <w:rPr>
                <w:color w:val="C87539"/>
                <w:spacing w:val="-2"/>
                <w:sz w:val="21"/>
              </w:rPr>
              <w:t>while</w:t>
            </w:r>
            <w:r>
              <w:rPr>
                <w:color w:val="DCDCDC"/>
                <w:spacing w:val="-2"/>
                <w:sz w:val="21"/>
              </w:rPr>
              <w:t>(</w:t>
            </w:r>
            <w:r>
              <w:rPr>
                <w:color w:val="B9BACC"/>
                <w:spacing w:val="-2"/>
                <w:sz w:val="21"/>
              </w:rPr>
              <w:t>cc</w:t>
            </w:r>
            <w:r>
              <w:rPr>
                <w:color w:val="DCDCDC"/>
                <w:spacing w:val="-2"/>
                <w:sz w:val="21"/>
              </w:rPr>
              <w:t>&lt;</w:t>
            </w:r>
            <w:r>
              <w:rPr>
                <w:color w:val="B5CEA8"/>
                <w:spacing w:val="-2"/>
                <w:sz w:val="21"/>
              </w:rPr>
              <w:t>10</w:t>
            </w:r>
            <w:r>
              <w:rPr>
                <w:color w:val="DCDCDC"/>
                <w:spacing w:val="-2"/>
                <w:sz w:val="21"/>
              </w:rPr>
              <w:t>);</w:t>
            </w:r>
          </w:p>
        </w:tc>
        <w:tc>
          <w:tcPr>
            <w:tcW w:w="193" w:type="dxa"/>
            <w:vMerge/>
            <w:tcBorders>
              <w:top w:val="nil"/>
              <w:right w:val="single" w:sz="24" w:space="0" w:color="000000"/>
            </w:tcBorders>
          </w:tcPr>
          <w:p w14:paraId="26A3279B" w14:textId="77777777" w:rsidR="00AF07FA" w:rsidRDefault="00AF07FA">
            <w:pPr>
              <w:rPr>
                <w:sz w:val="2"/>
                <w:szCs w:val="2"/>
              </w:rPr>
            </w:pPr>
          </w:p>
        </w:tc>
      </w:tr>
      <w:tr w:rsidR="00AF07FA" w14:paraId="4ACFB448" w14:textId="77777777">
        <w:trPr>
          <w:trHeight w:val="285"/>
        </w:trPr>
        <w:tc>
          <w:tcPr>
            <w:tcW w:w="10461" w:type="dxa"/>
            <w:gridSpan w:val="2"/>
            <w:tcBorders>
              <w:left w:val="single" w:sz="24" w:space="0" w:color="000000"/>
            </w:tcBorders>
            <w:shd w:val="clear" w:color="auto" w:fill="212236"/>
          </w:tcPr>
          <w:p w14:paraId="33FC32A2" w14:textId="77777777" w:rsidR="00AF07FA" w:rsidRDefault="004C7468">
            <w:pPr>
              <w:pStyle w:val="TableParagraph"/>
              <w:spacing w:before="1"/>
              <w:ind w:left="1000"/>
              <w:rPr>
                <w:sz w:val="21"/>
              </w:rPr>
            </w:pPr>
            <w:r>
              <w:rPr>
                <w:color w:val="209351"/>
                <w:sz w:val="21"/>
              </w:rPr>
              <w:t>return</w:t>
            </w:r>
            <w:r>
              <w:rPr>
                <w:color w:val="209351"/>
                <w:spacing w:val="-8"/>
                <w:sz w:val="21"/>
              </w:rPr>
              <w:t xml:space="preserve"> </w:t>
            </w:r>
            <w:r>
              <w:rPr>
                <w:color w:val="B9BACC"/>
                <w:spacing w:val="-5"/>
                <w:sz w:val="21"/>
              </w:rPr>
              <w:t>ss</w:t>
            </w:r>
            <w:r>
              <w:rPr>
                <w:color w:val="DCDCDC"/>
                <w:spacing w:val="-5"/>
                <w:sz w:val="21"/>
              </w:rPr>
              <w:t>;</w:t>
            </w:r>
          </w:p>
        </w:tc>
        <w:tc>
          <w:tcPr>
            <w:tcW w:w="193" w:type="dxa"/>
            <w:vMerge/>
            <w:tcBorders>
              <w:top w:val="nil"/>
              <w:right w:val="single" w:sz="24" w:space="0" w:color="000000"/>
            </w:tcBorders>
          </w:tcPr>
          <w:p w14:paraId="6D2F4DFC" w14:textId="77777777" w:rsidR="00AF07FA" w:rsidRDefault="00AF07FA">
            <w:pPr>
              <w:rPr>
                <w:sz w:val="2"/>
                <w:szCs w:val="2"/>
              </w:rPr>
            </w:pPr>
          </w:p>
        </w:tc>
      </w:tr>
      <w:tr w:rsidR="00AF07FA" w14:paraId="11CF5839" w14:textId="77777777">
        <w:trPr>
          <w:trHeight w:val="284"/>
        </w:trPr>
        <w:tc>
          <w:tcPr>
            <w:tcW w:w="10461" w:type="dxa"/>
            <w:gridSpan w:val="2"/>
            <w:tcBorders>
              <w:left w:val="single" w:sz="24" w:space="0" w:color="000000"/>
            </w:tcBorders>
            <w:shd w:val="clear" w:color="auto" w:fill="212236"/>
          </w:tcPr>
          <w:p w14:paraId="1D441230" w14:textId="77777777" w:rsidR="00AF07FA" w:rsidRDefault="004C7468">
            <w:pPr>
              <w:pStyle w:val="TableParagraph"/>
              <w:spacing w:before="1"/>
              <w:ind w:left="539"/>
              <w:rPr>
                <w:sz w:val="21"/>
              </w:rPr>
            </w:pPr>
            <w:r>
              <w:rPr>
                <w:color w:val="DCDCDC"/>
                <w:spacing w:val="-10"/>
                <w:sz w:val="21"/>
              </w:rPr>
              <w:t>}</w:t>
            </w:r>
          </w:p>
        </w:tc>
        <w:tc>
          <w:tcPr>
            <w:tcW w:w="193" w:type="dxa"/>
            <w:vMerge/>
            <w:tcBorders>
              <w:top w:val="nil"/>
              <w:right w:val="single" w:sz="24" w:space="0" w:color="000000"/>
            </w:tcBorders>
          </w:tcPr>
          <w:p w14:paraId="577A81B8" w14:textId="77777777" w:rsidR="00AF07FA" w:rsidRDefault="00AF07FA">
            <w:pPr>
              <w:rPr>
                <w:sz w:val="2"/>
                <w:szCs w:val="2"/>
              </w:rPr>
            </w:pPr>
          </w:p>
        </w:tc>
      </w:tr>
      <w:tr w:rsidR="00AF07FA" w14:paraId="0FDC2B5C" w14:textId="77777777">
        <w:trPr>
          <w:trHeight w:val="284"/>
        </w:trPr>
        <w:tc>
          <w:tcPr>
            <w:tcW w:w="10461" w:type="dxa"/>
            <w:gridSpan w:val="2"/>
            <w:tcBorders>
              <w:left w:val="single" w:sz="24" w:space="0" w:color="000000"/>
            </w:tcBorders>
            <w:shd w:val="clear" w:color="auto" w:fill="212236"/>
          </w:tcPr>
          <w:p w14:paraId="5A783728" w14:textId="77777777" w:rsidR="00AF07FA" w:rsidRDefault="004C7468">
            <w:pPr>
              <w:pStyle w:val="TableParagraph"/>
              <w:spacing w:line="246" w:lineRule="exact"/>
              <w:ind w:left="77"/>
              <w:rPr>
                <w:sz w:val="21"/>
              </w:rPr>
            </w:pPr>
            <w:r>
              <w:rPr>
                <w:color w:val="DCDCDC"/>
                <w:spacing w:val="-10"/>
                <w:sz w:val="21"/>
              </w:rPr>
              <w:t>}</w:t>
            </w:r>
          </w:p>
        </w:tc>
        <w:tc>
          <w:tcPr>
            <w:tcW w:w="193" w:type="dxa"/>
            <w:vMerge/>
            <w:tcBorders>
              <w:top w:val="nil"/>
              <w:right w:val="single" w:sz="24" w:space="0" w:color="000000"/>
            </w:tcBorders>
          </w:tcPr>
          <w:p w14:paraId="50E8D910" w14:textId="77777777" w:rsidR="00AF07FA" w:rsidRDefault="00AF07FA">
            <w:pPr>
              <w:rPr>
                <w:sz w:val="2"/>
                <w:szCs w:val="2"/>
              </w:rPr>
            </w:pPr>
          </w:p>
        </w:tc>
      </w:tr>
      <w:tr w:rsidR="00AF07FA" w14:paraId="5694084D" w14:textId="77777777">
        <w:trPr>
          <w:trHeight w:val="246"/>
        </w:trPr>
        <w:tc>
          <w:tcPr>
            <w:tcW w:w="10461" w:type="dxa"/>
            <w:gridSpan w:val="2"/>
            <w:tcBorders>
              <w:left w:val="single" w:sz="24" w:space="0" w:color="000000"/>
            </w:tcBorders>
            <w:shd w:val="clear" w:color="auto" w:fill="212236"/>
          </w:tcPr>
          <w:p w14:paraId="0C781528" w14:textId="77777777" w:rsidR="00AF07FA" w:rsidRDefault="004C7468">
            <w:pPr>
              <w:pStyle w:val="TableParagraph"/>
              <w:spacing w:before="1" w:line="226" w:lineRule="exact"/>
              <w:ind w:left="77"/>
              <w:rPr>
                <w:sz w:val="21"/>
              </w:rPr>
            </w:pPr>
            <w:r>
              <w:rPr>
                <w:color w:val="DCDCDC"/>
                <w:spacing w:val="-10"/>
                <w:sz w:val="21"/>
              </w:rPr>
              <w:t>}</w:t>
            </w:r>
          </w:p>
        </w:tc>
        <w:tc>
          <w:tcPr>
            <w:tcW w:w="193" w:type="dxa"/>
            <w:vMerge/>
            <w:tcBorders>
              <w:top w:val="nil"/>
              <w:right w:val="single" w:sz="24" w:space="0" w:color="000000"/>
            </w:tcBorders>
          </w:tcPr>
          <w:p w14:paraId="75D063DD" w14:textId="77777777" w:rsidR="00AF07FA" w:rsidRDefault="00AF07FA">
            <w:pPr>
              <w:rPr>
                <w:sz w:val="2"/>
                <w:szCs w:val="2"/>
              </w:rPr>
            </w:pPr>
          </w:p>
        </w:tc>
      </w:tr>
      <w:tr w:rsidR="00AF07FA" w14:paraId="34DAAD0A" w14:textId="77777777">
        <w:trPr>
          <w:trHeight w:val="1582"/>
        </w:trPr>
        <w:tc>
          <w:tcPr>
            <w:tcW w:w="4918" w:type="dxa"/>
            <w:tcBorders>
              <w:left w:val="single" w:sz="24" w:space="0" w:color="000000"/>
              <w:bottom w:val="single" w:sz="24" w:space="0" w:color="000000"/>
            </w:tcBorders>
          </w:tcPr>
          <w:p w14:paraId="080F44EC" w14:textId="77777777" w:rsidR="00AF07FA" w:rsidRDefault="004C7468">
            <w:pPr>
              <w:pStyle w:val="TableParagraph"/>
              <w:numPr>
                <w:ilvl w:val="0"/>
                <w:numId w:val="11"/>
              </w:numPr>
              <w:tabs>
                <w:tab w:val="left" w:pos="715"/>
              </w:tabs>
              <w:spacing w:line="275" w:lineRule="exact"/>
              <w:ind w:left="715" w:hanging="357"/>
              <w:rPr>
                <w:rFonts w:ascii="Times New Roman" w:hAnsi="Times New Roman"/>
                <w:sz w:val="24"/>
              </w:rPr>
            </w:pPr>
            <w:r>
              <w:rPr>
                <w:rFonts w:ascii="Times New Roman" w:hAnsi="Times New Roman"/>
                <w:sz w:val="24"/>
              </w:rPr>
              <w:t>Press</w:t>
            </w:r>
            <w:r>
              <w:rPr>
                <w:rFonts w:ascii="Times New Roman" w:hAnsi="Times New Roman"/>
                <w:spacing w:val="-3"/>
                <w:sz w:val="24"/>
              </w:rPr>
              <w:t xml:space="preserve"> </w:t>
            </w:r>
            <w:r>
              <w:rPr>
                <w:rFonts w:ascii="Times New Roman" w:hAnsi="Times New Roman"/>
                <w:sz w:val="24"/>
              </w:rPr>
              <w:t>Ctrl+S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Save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pacing w:val="-2"/>
                <w:sz w:val="24"/>
              </w:rPr>
              <w:t>Compile.</w:t>
            </w:r>
          </w:p>
          <w:p w14:paraId="4CD3C822" w14:textId="77777777" w:rsidR="00AF07FA" w:rsidRDefault="004C7468">
            <w:pPr>
              <w:pStyle w:val="TableParagraph"/>
              <w:numPr>
                <w:ilvl w:val="0"/>
                <w:numId w:val="11"/>
              </w:numPr>
              <w:tabs>
                <w:tab w:val="left" w:pos="715"/>
              </w:tabs>
              <w:spacing w:before="22"/>
              <w:ind w:left="715" w:hanging="357"/>
              <w:rPr>
                <w:rFonts w:ascii="Times New Roman" w:hAnsi="Times New Roman"/>
                <w:sz w:val="24"/>
              </w:rPr>
            </w:pPr>
            <w:r>
              <w:rPr>
                <w:rFonts w:ascii="Times New Roman" w:hAnsi="Times New Roman"/>
                <w:sz w:val="24"/>
              </w:rPr>
              <w:t>If</w:t>
            </w:r>
            <w:r>
              <w:rPr>
                <w:rFonts w:ascii="Times New Roman" w:hAnsi="Times New Roman"/>
                <w:spacing w:val="-6"/>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errors</w:t>
            </w:r>
            <w:r>
              <w:rPr>
                <w:rFonts w:ascii="Times New Roman" w:hAnsi="Times New Roman"/>
                <w:spacing w:val="-4"/>
                <w:sz w:val="24"/>
              </w:rPr>
              <w:t xml:space="preserve"> </w:t>
            </w:r>
            <w:r>
              <w:rPr>
                <w:rFonts w:ascii="Times New Roman" w:hAnsi="Times New Roman"/>
                <w:sz w:val="24"/>
              </w:rPr>
              <w:t>occurred proceed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pacing w:val="-2"/>
                <w:sz w:val="24"/>
              </w:rPr>
              <w:t>Deploy.</w:t>
            </w:r>
          </w:p>
          <w:p w14:paraId="73B1953E" w14:textId="77777777" w:rsidR="00AF07FA" w:rsidRDefault="004C7468">
            <w:pPr>
              <w:pStyle w:val="TableParagraph"/>
              <w:numPr>
                <w:ilvl w:val="0"/>
                <w:numId w:val="11"/>
              </w:numPr>
              <w:tabs>
                <w:tab w:val="left" w:pos="715"/>
              </w:tabs>
              <w:spacing w:before="22"/>
              <w:ind w:left="715" w:hanging="357"/>
              <w:rPr>
                <w:rFonts w:ascii="Times New Roman" w:hAnsi="Times New Roman"/>
              </w:rPr>
            </w:pPr>
            <w:r>
              <w:rPr>
                <w:rFonts w:ascii="Times New Roman" w:hAnsi="Times New Roman"/>
                <w:b/>
              </w:rPr>
              <w:t>Deploy:</w:t>
            </w:r>
            <w:r>
              <w:rPr>
                <w:rFonts w:ascii="Times New Roman" w:hAnsi="Times New Roman"/>
                <w:b/>
                <w:spacing w:val="-5"/>
              </w:rPr>
              <w:t xml:space="preserve"> </w:t>
            </w:r>
            <w:r>
              <w:rPr>
                <w:rFonts w:ascii="Times New Roman" w:hAnsi="Times New Roman"/>
              </w:rPr>
              <w:t>Use</w:t>
            </w:r>
            <w:r>
              <w:rPr>
                <w:rFonts w:ascii="Times New Roman" w:hAnsi="Times New Roman"/>
                <w:spacing w:val="-2"/>
              </w:rPr>
              <w:t xml:space="preserve"> </w:t>
            </w:r>
            <w:r>
              <w:rPr>
                <w:rFonts w:ascii="Times New Roman" w:hAnsi="Times New Roman"/>
              </w:rPr>
              <w:t>Remix</w:t>
            </w:r>
            <w:r>
              <w:rPr>
                <w:rFonts w:ascii="Times New Roman" w:hAnsi="Times New Roman"/>
                <w:spacing w:val="-3"/>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compile</w:t>
            </w:r>
            <w:r>
              <w:rPr>
                <w:rFonts w:ascii="Times New Roman" w:hAnsi="Times New Roman"/>
                <w:spacing w:val="-3"/>
              </w:rPr>
              <w:t xml:space="preserve"> </w:t>
            </w:r>
            <w:r>
              <w:rPr>
                <w:rFonts w:ascii="Times New Roman" w:hAnsi="Times New Roman"/>
              </w:rPr>
              <w:t>and</w:t>
            </w:r>
            <w:r>
              <w:rPr>
                <w:rFonts w:ascii="Times New Roman" w:hAnsi="Times New Roman"/>
                <w:spacing w:val="-2"/>
              </w:rPr>
              <w:t xml:space="preserve"> deploy</w:t>
            </w:r>
          </w:p>
        </w:tc>
        <w:tc>
          <w:tcPr>
            <w:tcW w:w="5543" w:type="dxa"/>
            <w:tcBorders>
              <w:bottom w:val="single" w:sz="24" w:space="0" w:color="000000"/>
            </w:tcBorders>
          </w:tcPr>
          <w:p w14:paraId="7EB76401" w14:textId="77777777" w:rsidR="00AF07FA" w:rsidRDefault="00AF07FA">
            <w:pPr>
              <w:pStyle w:val="TableParagraph"/>
              <w:rPr>
                <w:rFonts w:ascii="Calibri"/>
              </w:rPr>
            </w:pPr>
          </w:p>
          <w:p w14:paraId="5C847D90" w14:textId="77777777" w:rsidR="00AF07FA" w:rsidRDefault="00AF07FA">
            <w:pPr>
              <w:pStyle w:val="TableParagraph"/>
              <w:rPr>
                <w:rFonts w:ascii="Calibri"/>
              </w:rPr>
            </w:pPr>
          </w:p>
          <w:p w14:paraId="61D1D93F" w14:textId="77777777" w:rsidR="00AF07FA" w:rsidRDefault="00AF07FA">
            <w:pPr>
              <w:pStyle w:val="TableParagraph"/>
              <w:spacing w:before="209"/>
              <w:rPr>
                <w:rFonts w:ascii="Calibri"/>
              </w:rPr>
            </w:pPr>
          </w:p>
          <w:p w14:paraId="4A884138" w14:textId="77777777" w:rsidR="00AF07FA" w:rsidRDefault="004C7468">
            <w:pPr>
              <w:pStyle w:val="TableParagraph"/>
              <w:ind w:left="380"/>
              <w:rPr>
                <w:rFonts w:ascii="Calibri"/>
              </w:rPr>
            </w:pPr>
            <w:r>
              <w:rPr>
                <w:rFonts w:ascii="Calibri"/>
                <w:spacing w:val="-5"/>
              </w:rPr>
              <w:t>14</w:t>
            </w:r>
          </w:p>
        </w:tc>
        <w:tc>
          <w:tcPr>
            <w:tcW w:w="193" w:type="dxa"/>
            <w:tcBorders>
              <w:bottom w:val="single" w:sz="24" w:space="0" w:color="000000"/>
              <w:right w:val="single" w:sz="24" w:space="0" w:color="000000"/>
            </w:tcBorders>
          </w:tcPr>
          <w:p w14:paraId="683ADA6E" w14:textId="77777777" w:rsidR="00AF07FA" w:rsidRDefault="00AF07FA">
            <w:pPr>
              <w:pStyle w:val="TableParagraph"/>
              <w:rPr>
                <w:rFonts w:ascii="Times New Roman"/>
                <w:sz w:val="20"/>
              </w:rPr>
            </w:pPr>
          </w:p>
        </w:tc>
      </w:tr>
    </w:tbl>
    <w:p w14:paraId="442D34DF" w14:textId="77777777" w:rsidR="00AF07FA" w:rsidRDefault="00AF07FA">
      <w:pPr>
        <w:pStyle w:val="TableParagraph"/>
        <w:rPr>
          <w:rFonts w:ascii="Times New Roman"/>
          <w:sz w:val="20"/>
        </w:rPr>
        <w:sectPr w:rsidR="00AF07FA">
          <w:headerReference w:type="even" r:id="rId44"/>
          <w:headerReference w:type="default" r:id="rId45"/>
          <w:footerReference w:type="default" r:id="rId46"/>
          <w:headerReference w:type="first" r:id="rId47"/>
          <w:pgSz w:w="11920" w:h="16850"/>
          <w:pgMar w:top="600" w:right="566" w:bottom="280" w:left="283" w:header="327" w:footer="0" w:gutter="0"/>
          <w:cols w:space="720"/>
        </w:sectPr>
      </w:pPr>
    </w:p>
    <w:p w14:paraId="1552197E" w14:textId="77777777" w:rsidR="00AF07FA" w:rsidRDefault="004C7468">
      <w:pPr>
        <w:pStyle w:val="Heading2"/>
        <w:spacing w:before="290"/>
        <w:ind w:left="485"/>
        <w:rPr>
          <w:rFonts w:ascii="Times New Roman"/>
        </w:rPr>
      </w:pPr>
      <w:r>
        <w:rPr>
          <w:rFonts w:ascii="Times New Roman"/>
          <w:spacing w:val="-2"/>
        </w:rPr>
        <w:lastRenderedPageBreak/>
        <w:t>Test:</w:t>
      </w:r>
    </w:p>
    <w:p w14:paraId="09A8BF62" w14:textId="77777777" w:rsidR="00AF07FA" w:rsidRDefault="00AF07FA">
      <w:pPr>
        <w:pStyle w:val="BodyText"/>
        <w:spacing w:before="5"/>
        <w:rPr>
          <w:b/>
        </w:rPr>
      </w:pPr>
    </w:p>
    <w:p w14:paraId="29C2C674" w14:textId="77777777" w:rsidR="00AF07FA" w:rsidRDefault="004C7468">
      <w:pPr>
        <w:pStyle w:val="ListParagraph"/>
        <w:numPr>
          <w:ilvl w:val="1"/>
          <w:numId w:val="9"/>
        </w:numPr>
        <w:tabs>
          <w:tab w:val="left" w:pos="1145"/>
        </w:tabs>
        <w:spacing w:line="284" w:lineRule="exact"/>
        <w:rPr>
          <w:sz w:val="24"/>
        </w:rPr>
      </w:pPr>
      <w:r>
        <w:rPr>
          <w:b/>
          <w:sz w:val="24"/>
        </w:rPr>
        <w:t>check(a,</w:t>
      </w:r>
      <w:r>
        <w:rPr>
          <w:b/>
          <w:spacing w:val="-4"/>
          <w:sz w:val="24"/>
        </w:rPr>
        <w:t xml:space="preserve"> </w:t>
      </w:r>
      <w:r>
        <w:rPr>
          <w:b/>
          <w:sz w:val="24"/>
        </w:rPr>
        <w:t>b):</w:t>
      </w:r>
      <w:r>
        <w:rPr>
          <w:b/>
          <w:spacing w:val="-1"/>
          <w:sz w:val="24"/>
        </w:rPr>
        <w:t xml:space="preserve"> </w:t>
      </w:r>
      <w:r>
        <w:rPr>
          <w:sz w:val="24"/>
        </w:rPr>
        <w:t>Returns</w:t>
      </w:r>
      <w:r>
        <w:rPr>
          <w:spacing w:val="-1"/>
          <w:sz w:val="24"/>
        </w:rPr>
        <w:t xml:space="preserve"> </w:t>
      </w:r>
      <w:r>
        <w:rPr>
          <w:rFonts w:ascii="Courier New" w:hAnsi="Courier New"/>
          <w:sz w:val="20"/>
        </w:rPr>
        <w:t>1</w:t>
      </w:r>
      <w:r>
        <w:rPr>
          <w:rFonts w:ascii="Courier New" w:hAnsi="Courier New"/>
          <w:spacing w:val="-60"/>
          <w:sz w:val="20"/>
        </w:rPr>
        <w:t xml:space="preserve"> </w:t>
      </w:r>
      <w:r>
        <w:rPr>
          <w:sz w:val="24"/>
        </w:rPr>
        <w:t>if</w:t>
      </w:r>
      <w:r>
        <w:rPr>
          <w:spacing w:val="1"/>
          <w:sz w:val="24"/>
        </w:rPr>
        <w:t xml:space="preserve"> </w:t>
      </w:r>
      <w:r>
        <w:rPr>
          <w:rFonts w:ascii="Courier New" w:hAnsi="Courier New"/>
          <w:sz w:val="20"/>
        </w:rPr>
        <w:t>a</w:t>
      </w:r>
      <w:r>
        <w:rPr>
          <w:rFonts w:ascii="Courier New" w:hAnsi="Courier New"/>
          <w:spacing w:val="-2"/>
          <w:sz w:val="20"/>
        </w:rPr>
        <w:t xml:space="preserve"> </w:t>
      </w:r>
      <w:r>
        <w:rPr>
          <w:rFonts w:ascii="Courier New" w:hAnsi="Courier New"/>
          <w:sz w:val="20"/>
        </w:rPr>
        <w:t>&gt;</w:t>
      </w:r>
      <w:r>
        <w:rPr>
          <w:rFonts w:ascii="Courier New" w:hAnsi="Courier New"/>
          <w:spacing w:val="-1"/>
          <w:sz w:val="20"/>
        </w:rPr>
        <w:t xml:space="preserve"> </w:t>
      </w:r>
      <w:r>
        <w:rPr>
          <w:rFonts w:ascii="Courier New" w:hAnsi="Courier New"/>
          <w:sz w:val="20"/>
        </w:rPr>
        <w:t>b</w:t>
      </w:r>
      <w:r>
        <w:rPr>
          <w:sz w:val="24"/>
        </w:rPr>
        <w:t>,</w:t>
      </w:r>
      <w:r>
        <w:rPr>
          <w:spacing w:val="-1"/>
          <w:sz w:val="24"/>
        </w:rPr>
        <w:t xml:space="preserve"> </w:t>
      </w:r>
      <w:r>
        <w:rPr>
          <w:rFonts w:ascii="Courier New" w:hAnsi="Courier New"/>
          <w:sz w:val="20"/>
        </w:rPr>
        <w:t>0</w:t>
      </w:r>
      <w:r>
        <w:rPr>
          <w:rFonts w:ascii="Courier New" w:hAnsi="Courier New"/>
          <w:spacing w:val="-60"/>
          <w:sz w:val="20"/>
        </w:rPr>
        <w:t xml:space="preserve"> </w:t>
      </w:r>
      <w:r>
        <w:rPr>
          <w:sz w:val="24"/>
        </w:rPr>
        <w:t>if</w:t>
      </w:r>
      <w:r>
        <w:rPr>
          <w:spacing w:val="-2"/>
          <w:sz w:val="24"/>
        </w:rPr>
        <w:t xml:space="preserve"> </w:t>
      </w:r>
      <w:r>
        <w:rPr>
          <w:rFonts w:ascii="Courier New" w:hAnsi="Courier New"/>
          <w:sz w:val="20"/>
        </w:rPr>
        <w:t>a</w:t>
      </w:r>
      <w:r>
        <w:rPr>
          <w:rFonts w:ascii="Courier New" w:hAnsi="Courier New"/>
          <w:spacing w:val="-2"/>
          <w:sz w:val="20"/>
        </w:rPr>
        <w:t xml:space="preserve"> </w:t>
      </w:r>
      <w:r>
        <w:rPr>
          <w:rFonts w:ascii="Courier New" w:hAnsi="Courier New"/>
          <w:sz w:val="20"/>
        </w:rPr>
        <w:t>==</w:t>
      </w:r>
      <w:r>
        <w:rPr>
          <w:rFonts w:ascii="Courier New" w:hAnsi="Courier New"/>
          <w:spacing w:val="-1"/>
          <w:sz w:val="20"/>
        </w:rPr>
        <w:t xml:space="preserve"> </w:t>
      </w:r>
      <w:r>
        <w:rPr>
          <w:rFonts w:ascii="Courier New" w:hAnsi="Courier New"/>
          <w:sz w:val="20"/>
        </w:rPr>
        <w:t>b</w:t>
      </w:r>
      <w:r>
        <w:rPr>
          <w:sz w:val="24"/>
        </w:rPr>
        <w:t>,</w:t>
      </w:r>
      <w:r>
        <w:rPr>
          <w:spacing w:val="-1"/>
          <w:sz w:val="24"/>
        </w:rPr>
        <w:t xml:space="preserve"> </w:t>
      </w:r>
      <w:r>
        <w:rPr>
          <w:rFonts w:ascii="Courier New" w:hAnsi="Courier New"/>
          <w:sz w:val="20"/>
        </w:rPr>
        <w:t>2</w:t>
      </w:r>
      <w:r>
        <w:rPr>
          <w:rFonts w:ascii="Courier New" w:hAnsi="Courier New"/>
          <w:spacing w:val="-60"/>
          <w:sz w:val="20"/>
        </w:rPr>
        <w:t xml:space="preserve"> </w:t>
      </w:r>
      <w:r>
        <w:rPr>
          <w:sz w:val="24"/>
        </w:rPr>
        <w:t>if</w:t>
      </w:r>
      <w:r>
        <w:rPr>
          <w:spacing w:val="-2"/>
          <w:sz w:val="24"/>
        </w:rPr>
        <w:t xml:space="preserve"> </w:t>
      </w:r>
      <w:r>
        <w:rPr>
          <w:rFonts w:ascii="Courier New" w:hAnsi="Courier New"/>
          <w:sz w:val="20"/>
        </w:rPr>
        <w:t>a</w:t>
      </w:r>
      <w:r>
        <w:rPr>
          <w:rFonts w:ascii="Courier New" w:hAnsi="Courier New"/>
          <w:spacing w:val="-1"/>
          <w:sz w:val="20"/>
        </w:rPr>
        <w:t xml:space="preserve"> </w:t>
      </w:r>
      <w:r>
        <w:rPr>
          <w:rFonts w:ascii="Courier New" w:hAnsi="Courier New"/>
          <w:sz w:val="20"/>
        </w:rPr>
        <w:t>&lt;</w:t>
      </w:r>
      <w:r>
        <w:rPr>
          <w:rFonts w:ascii="Courier New" w:hAnsi="Courier New"/>
          <w:spacing w:val="-2"/>
          <w:sz w:val="20"/>
        </w:rPr>
        <w:t xml:space="preserve"> </w:t>
      </w:r>
      <w:r>
        <w:rPr>
          <w:rFonts w:ascii="Courier New" w:hAnsi="Courier New"/>
          <w:spacing w:val="-5"/>
          <w:sz w:val="20"/>
        </w:rPr>
        <w:t>b</w:t>
      </w:r>
      <w:r>
        <w:rPr>
          <w:spacing w:val="-5"/>
          <w:sz w:val="24"/>
        </w:rPr>
        <w:t>.</w:t>
      </w:r>
    </w:p>
    <w:p w14:paraId="30441E4B" w14:textId="77777777" w:rsidR="00AF07FA" w:rsidRDefault="004C7468">
      <w:pPr>
        <w:pStyle w:val="ListParagraph"/>
        <w:numPr>
          <w:ilvl w:val="1"/>
          <w:numId w:val="9"/>
        </w:numPr>
        <w:tabs>
          <w:tab w:val="left" w:pos="1145"/>
        </w:tabs>
        <w:spacing w:line="283" w:lineRule="exact"/>
        <w:rPr>
          <w:sz w:val="24"/>
        </w:rPr>
      </w:pPr>
      <w:r>
        <w:rPr>
          <w:b/>
          <w:sz w:val="24"/>
        </w:rPr>
        <w:t>whileLoop():</w:t>
      </w:r>
      <w:r>
        <w:rPr>
          <w:b/>
          <w:spacing w:val="-3"/>
          <w:sz w:val="24"/>
        </w:rPr>
        <w:t xml:space="preserve"> </w:t>
      </w:r>
      <w:r>
        <w:rPr>
          <w:sz w:val="24"/>
        </w:rPr>
        <w:t>Returns</w:t>
      </w:r>
      <w:r>
        <w:rPr>
          <w:spacing w:val="-1"/>
          <w:sz w:val="24"/>
        </w:rPr>
        <w:t xml:space="preserve"> </w:t>
      </w:r>
      <w:r>
        <w:rPr>
          <w:rFonts w:ascii="Courier New" w:hAnsi="Courier New"/>
          <w:spacing w:val="-5"/>
          <w:sz w:val="20"/>
        </w:rPr>
        <w:t>15</w:t>
      </w:r>
      <w:r>
        <w:rPr>
          <w:spacing w:val="-5"/>
          <w:sz w:val="24"/>
        </w:rPr>
        <w:t>.</w:t>
      </w:r>
    </w:p>
    <w:p w14:paraId="404AE808" w14:textId="77777777" w:rsidR="00AF07FA" w:rsidRDefault="004C7468">
      <w:pPr>
        <w:pStyle w:val="ListParagraph"/>
        <w:numPr>
          <w:ilvl w:val="1"/>
          <w:numId w:val="9"/>
        </w:numPr>
        <w:tabs>
          <w:tab w:val="left" w:pos="1145"/>
        </w:tabs>
        <w:spacing w:line="284" w:lineRule="exact"/>
        <w:rPr>
          <w:sz w:val="24"/>
        </w:rPr>
      </w:pPr>
      <w:r>
        <w:rPr>
          <w:b/>
          <w:sz w:val="24"/>
        </w:rPr>
        <w:t>forLoop():</w:t>
      </w:r>
      <w:r>
        <w:rPr>
          <w:b/>
          <w:spacing w:val="-4"/>
          <w:sz w:val="24"/>
        </w:rPr>
        <w:t xml:space="preserve"> </w:t>
      </w:r>
      <w:r>
        <w:rPr>
          <w:sz w:val="24"/>
        </w:rPr>
        <w:t>Returns</w:t>
      </w:r>
      <w:r>
        <w:rPr>
          <w:spacing w:val="-2"/>
          <w:sz w:val="24"/>
        </w:rPr>
        <w:t xml:space="preserve"> </w:t>
      </w:r>
      <w:r>
        <w:rPr>
          <w:rFonts w:ascii="Courier New" w:hAnsi="Courier New"/>
          <w:spacing w:val="-5"/>
          <w:sz w:val="20"/>
        </w:rPr>
        <w:t>10</w:t>
      </w:r>
      <w:r>
        <w:rPr>
          <w:spacing w:val="-5"/>
          <w:sz w:val="24"/>
        </w:rPr>
        <w:t>.</w:t>
      </w:r>
    </w:p>
    <w:p w14:paraId="14B44B02" w14:textId="77777777" w:rsidR="00AF07FA" w:rsidRDefault="004C7468">
      <w:pPr>
        <w:pStyle w:val="ListParagraph"/>
        <w:numPr>
          <w:ilvl w:val="1"/>
          <w:numId w:val="9"/>
        </w:numPr>
        <w:tabs>
          <w:tab w:val="left" w:pos="1145"/>
        </w:tabs>
        <w:spacing w:before="1"/>
        <w:rPr>
          <w:sz w:val="24"/>
        </w:rPr>
      </w:pPr>
      <w:r>
        <w:rPr>
          <w:b/>
          <w:sz w:val="24"/>
        </w:rPr>
        <w:t>doWhileloop():</w:t>
      </w:r>
      <w:r>
        <w:rPr>
          <w:b/>
          <w:spacing w:val="-2"/>
          <w:sz w:val="24"/>
        </w:rPr>
        <w:t xml:space="preserve"> </w:t>
      </w:r>
      <w:r>
        <w:rPr>
          <w:sz w:val="24"/>
        </w:rPr>
        <w:t>Returns</w:t>
      </w:r>
      <w:r>
        <w:rPr>
          <w:spacing w:val="-1"/>
          <w:sz w:val="24"/>
        </w:rPr>
        <w:t xml:space="preserve"> </w:t>
      </w:r>
      <w:r>
        <w:rPr>
          <w:rFonts w:ascii="Courier New" w:hAnsi="Courier New"/>
          <w:spacing w:val="-5"/>
          <w:sz w:val="20"/>
        </w:rPr>
        <w:t>45</w:t>
      </w:r>
      <w:r>
        <w:rPr>
          <w:spacing w:val="-5"/>
          <w:sz w:val="24"/>
        </w:rPr>
        <w:t>.</w:t>
      </w:r>
    </w:p>
    <w:p w14:paraId="63AE45DE" w14:textId="77777777" w:rsidR="00AF07FA" w:rsidRDefault="00AF07FA">
      <w:pPr>
        <w:pStyle w:val="BodyText"/>
        <w:spacing w:before="4"/>
      </w:pPr>
    </w:p>
    <w:p w14:paraId="2FBB540E" w14:textId="77777777" w:rsidR="00AF07FA" w:rsidRDefault="004C7468">
      <w:pPr>
        <w:pStyle w:val="Heading1"/>
        <w:rPr>
          <w:lang w:val="en-IN"/>
        </w:rPr>
      </w:pPr>
      <w:r>
        <w:rPr>
          <w:spacing w:val="-2"/>
        </w:rPr>
        <w:t>OUTPUT:</w:t>
      </w:r>
      <w:r>
        <w:rPr>
          <w:spacing w:val="-2"/>
          <w:lang w:val="en-IN"/>
        </w:rPr>
        <w:t xml:space="preserve">           </w:t>
      </w:r>
    </w:p>
    <w:p w14:paraId="409460F9" w14:textId="77777777" w:rsidR="00AF07FA" w:rsidRDefault="00AF07FA">
      <w:pPr>
        <w:pStyle w:val="BodyText"/>
        <w:spacing w:before="6"/>
        <w:rPr>
          <w:b/>
          <w:sz w:val="15"/>
        </w:rPr>
      </w:pPr>
    </w:p>
    <w:p w14:paraId="1758F9AA" w14:textId="77777777" w:rsidR="00AF07FA" w:rsidRDefault="004C7468">
      <w:pPr>
        <w:pStyle w:val="BodyText"/>
        <w:rPr>
          <w:b/>
          <w:lang w:val="en-IN"/>
        </w:rPr>
      </w:pPr>
      <w:r>
        <w:rPr>
          <w:b/>
          <w:lang w:val="en-IN"/>
        </w:rPr>
        <w:t xml:space="preserve">                            </w:t>
      </w:r>
      <w:r>
        <w:rPr>
          <w:noProof/>
        </w:rPr>
        <w:drawing>
          <wp:inline distT="0" distB="0" distL="114300" distR="114300" wp14:anchorId="5A73E47F" wp14:editId="2B11C410">
            <wp:extent cx="2468880" cy="24841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8"/>
                    <a:stretch>
                      <a:fillRect/>
                    </a:stretch>
                  </pic:blipFill>
                  <pic:spPr>
                    <a:xfrm>
                      <a:off x="0" y="0"/>
                      <a:ext cx="2468880" cy="2484120"/>
                    </a:xfrm>
                    <a:prstGeom prst="rect">
                      <a:avLst/>
                    </a:prstGeom>
                    <a:noFill/>
                    <a:ln>
                      <a:noFill/>
                    </a:ln>
                  </pic:spPr>
                </pic:pic>
              </a:graphicData>
            </a:graphic>
          </wp:inline>
        </w:drawing>
      </w:r>
      <w:r>
        <w:rPr>
          <w:lang w:val="en-IN"/>
        </w:rPr>
        <w:t xml:space="preserve">      </w:t>
      </w:r>
      <w:r>
        <w:rPr>
          <w:noProof/>
        </w:rPr>
        <w:drawing>
          <wp:inline distT="0" distB="0" distL="114300" distR="114300" wp14:anchorId="639B712D" wp14:editId="5D51C39B">
            <wp:extent cx="2506980" cy="3924300"/>
            <wp:effectExtent l="0" t="0" r="762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49"/>
                    <a:stretch>
                      <a:fillRect/>
                    </a:stretch>
                  </pic:blipFill>
                  <pic:spPr>
                    <a:xfrm>
                      <a:off x="0" y="0"/>
                      <a:ext cx="2506980" cy="3924300"/>
                    </a:xfrm>
                    <a:prstGeom prst="rect">
                      <a:avLst/>
                    </a:prstGeom>
                    <a:noFill/>
                    <a:ln>
                      <a:noFill/>
                    </a:ln>
                  </pic:spPr>
                </pic:pic>
              </a:graphicData>
            </a:graphic>
          </wp:inline>
        </w:drawing>
      </w:r>
    </w:p>
    <w:p w14:paraId="4B6EB3FE" w14:textId="77777777" w:rsidR="00AF07FA" w:rsidRDefault="00AF07FA">
      <w:pPr>
        <w:pStyle w:val="BodyText"/>
        <w:spacing w:before="130"/>
        <w:rPr>
          <w:b/>
        </w:rPr>
      </w:pPr>
    </w:p>
    <w:p w14:paraId="70FBEAD1" w14:textId="77777777" w:rsidR="00AF07FA" w:rsidRDefault="004C7468">
      <w:pPr>
        <w:ind w:left="425"/>
        <w:rPr>
          <w:b/>
          <w:sz w:val="24"/>
        </w:rPr>
      </w:pPr>
      <w:r>
        <w:rPr>
          <w:b/>
          <w:spacing w:val="-2"/>
          <w:sz w:val="24"/>
        </w:rPr>
        <w:t>RESULT:</w:t>
      </w:r>
    </w:p>
    <w:p w14:paraId="0B6C4213" w14:textId="77777777" w:rsidR="00AF07FA" w:rsidRDefault="004C7468">
      <w:pPr>
        <w:pStyle w:val="BodyText"/>
        <w:spacing w:before="202" w:line="276" w:lineRule="auto"/>
        <w:ind w:left="425" w:right="454"/>
        <w:jc w:val="both"/>
      </w:pPr>
      <w:r>
        <w:t>The Solidity smart contract for conditional statements and loops was successfully compiled and deployed in the Remix Ethereum IDE. Upon execution of the functions with valid inputs, the contract correctly performed the following operations:</w:t>
      </w:r>
    </w:p>
    <w:p w14:paraId="532F86FA" w14:textId="77777777" w:rsidR="00AF07FA" w:rsidRDefault="00AF07FA">
      <w:pPr>
        <w:pStyle w:val="BodyText"/>
        <w:spacing w:before="6"/>
      </w:pPr>
    </w:p>
    <w:p w14:paraId="615A07E0" w14:textId="77777777" w:rsidR="00AF07FA" w:rsidRDefault="004C7468">
      <w:pPr>
        <w:pStyle w:val="ListParagraph"/>
        <w:numPr>
          <w:ilvl w:val="1"/>
          <w:numId w:val="9"/>
        </w:numPr>
        <w:tabs>
          <w:tab w:val="left" w:pos="1145"/>
        </w:tabs>
        <w:spacing w:line="284" w:lineRule="exact"/>
        <w:rPr>
          <w:sz w:val="24"/>
        </w:rPr>
      </w:pPr>
      <w:r>
        <w:rPr>
          <w:b/>
          <w:sz w:val="24"/>
        </w:rPr>
        <w:t>check(a,</w:t>
      </w:r>
      <w:r>
        <w:rPr>
          <w:b/>
          <w:spacing w:val="-4"/>
          <w:sz w:val="24"/>
        </w:rPr>
        <w:t xml:space="preserve"> </w:t>
      </w:r>
      <w:r>
        <w:rPr>
          <w:b/>
          <w:sz w:val="24"/>
        </w:rPr>
        <w:t>b):</w:t>
      </w:r>
      <w:r>
        <w:rPr>
          <w:b/>
          <w:spacing w:val="-1"/>
          <w:sz w:val="24"/>
        </w:rPr>
        <w:t xml:space="preserve"> </w:t>
      </w:r>
      <w:r>
        <w:rPr>
          <w:sz w:val="24"/>
        </w:rPr>
        <w:t>Compared</w:t>
      </w:r>
      <w:r>
        <w:rPr>
          <w:spacing w:val="-1"/>
          <w:sz w:val="24"/>
        </w:rPr>
        <w:t xml:space="preserve"> </w:t>
      </w:r>
      <w:r>
        <w:rPr>
          <w:sz w:val="24"/>
        </w:rPr>
        <w:t>two</w:t>
      </w:r>
      <w:r>
        <w:rPr>
          <w:spacing w:val="-1"/>
          <w:sz w:val="24"/>
        </w:rPr>
        <w:t xml:space="preserve"> </w:t>
      </w:r>
      <w:r>
        <w:rPr>
          <w:sz w:val="24"/>
        </w:rPr>
        <w:t>numbers,</w:t>
      </w:r>
      <w:r>
        <w:rPr>
          <w:spacing w:val="-1"/>
          <w:sz w:val="24"/>
        </w:rPr>
        <w:t xml:space="preserve"> </w:t>
      </w:r>
      <w:r>
        <w:rPr>
          <w:sz w:val="24"/>
        </w:rPr>
        <w:t>returning</w:t>
      </w:r>
      <w:r>
        <w:rPr>
          <w:spacing w:val="1"/>
          <w:sz w:val="24"/>
        </w:rPr>
        <w:t xml:space="preserve"> </w:t>
      </w:r>
      <w:r>
        <w:rPr>
          <w:rFonts w:ascii="Courier New" w:hAnsi="Courier New"/>
          <w:sz w:val="20"/>
        </w:rPr>
        <w:t>1</w:t>
      </w:r>
      <w:r>
        <w:rPr>
          <w:rFonts w:ascii="Courier New" w:hAnsi="Courier New"/>
          <w:spacing w:val="-58"/>
          <w:sz w:val="20"/>
        </w:rPr>
        <w:t xml:space="preserve"> </w:t>
      </w:r>
      <w:r>
        <w:rPr>
          <w:sz w:val="24"/>
        </w:rPr>
        <w:t>if</w:t>
      </w:r>
      <w:r>
        <w:rPr>
          <w:spacing w:val="-2"/>
          <w:sz w:val="24"/>
        </w:rPr>
        <w:t xml:space="preserve"> </w:t>
      </w:r>
      <w:r>
        <w:rPr>
          <w:rFonts w:ascii="Courier New" w:hAnsi="Courier New"/>
          <w:sz w:val="20"/>
        </w:rPr>
        <w:t>a</w:t>
      </w:r>
      <w:r>
        <w:rPr>
          <w:rFonts w:ascii="Courier New" w:hAnsi="Courier New"/>
          <w:spacing w:val="-2"/>
          <w:sz w:val="20"/>
        </w:rPr>
        <w:t xml:space="preserve"> </w:t>
      </w:r>
      <w:r>
        <w:rPr>
          <w:rFonts w:ascii="Courier New" w:hAnsi="Courier New"/>
          <w:sz w:val="20"/>
        </w:rPr>
        <w:t>&gt;</w:t>
      </w:r>
      <w:r>
        <w:rPr>
          <w:rFonts w:ascii="Courier New" w:hAnsi="Courier New"/>
          <w:spacing w:val="-1"/>
          <w:sz w:val="20"/>
        </w:rPr>
        <w:t xml:space="preserve"> </w:t>
      </w:r>
      <w:r>
        <w:rPr>
          <w:rFonts w:ascii="Courier New" w:hAnsi="Courier New"/>
          <w:sz w:val="20"/>
        </w:rPr>
        <w:t>b</w:t>
      </w:r>
      <w:r>
        <w:rPr>
          <w:sz w:val="24"/>
        </w:rPr>
        <w:t>,</w:t>
      </w:r>
      <w:r>
        <w:rPr>
          <w:spacing w:val="-1"/>
          <w:sz w:val="24"/>
        </w:rPr>
        <w:t xml:space="preserve"> </w:t>
      </w:r>
      <w:r>
        <w:rPr>
          <w:rFonts w:ascii="Courier New" w:hAnsi="Courier New"/>
          <w:sz w:val="20"/>
        </w:rPr>
        <w:t>0</w:t>
      </w:r>
      <w:r>
        <w:rPr>
          <w:rFonts w:ascii="Courier New" w:hAnsi="Courier New"/>
          <w:spacing w:val="-60"/>
          <w:sz w:val="20"/>
        </w:rPr>
        <w:t xml:space="preserve"> </w:t>
      </w:r>
      <w:r>
        <w:rPr>
          <w:sz w:val="24"/>
        </w:rPr>
        <w:t>if</w:t>
      </w:r>
      <w:r>
        <w:rPr>
          <w:spacing w:val="-2"/>
          <w:sz w:val="24"/>
        </w:rPr>
        <w:t xml:space="preserve"> </w:t>
      </w:r>
      <w:r>
        <w:rPr>
          <w:rFonts w:ascii="Courier New" w:hAnsi="Courier New"/>
          <w:sz w:val="20"/>
        </w:rPr>
        <w:t>a</w:t>
      </w:r>
      <w:r>
        <w:rPr>
          <w:rFonts w:ascii="Courier New" w:hAnsi="Courier New"/>
          <w:spacing w:val="-1"/>
          <w:sz w:val="20"/>
        </w:rPr>
        <w:t xml:space="preserve"> </w:t>
      </w:r>
      <w:r>
        <w:rPr>
          <w:rFonts w:ascii="Courier New" w:hAnsi="Courier New"/>
          <w:sz w:val="20"/>
        </w:rPr>
        <w:t>==</w:t>
      </w:r>
      <w:r>
        <w:rPr>
          <w:rFonts w:ascii="Courier New" w:hAnsi="Courier New"/>
          <w:spacing w:val="-2"/>
          <w:sz w:val="20"/>
        </w:rPr>
        <w:t xml:space="preserve"> </w:t>
      </w:r>
      <w:r>
        <w:rPr>
          <w:rFonts w:ascii="Courier New" w:hAnsi="Courier New"/>
          <w:sz w:val="20"/>
        </w:rPr>
        <w:t>b</w:t>
      </w:r>
      <w:r>
        <w:rPr>
          <w:sz w:val="24"/>
        </w:rPr>
        <w:t>, and</w:t>
      </w:r>
      <w:r>
        <w:rPr>
          <w:spacing w:val="-1"/>
          <w:sz w:val="24"/>
        </w:rPr>
        <w:t xml:space="preserve"> </w:t>
      </w:r>
      <w:r>
        <w:rPr>
          <w:rFonts w:ascii="Courier New" w:hAnsi="Courier New"/>
          <w:sz w:val="20"/>
        </w:rPr>
        <w:t>2</w:t>
      </w:r>
      <w:r>
        <w:rPr>
          <w:rFonts w:ascii="Courier New" w:hAnsi="Courier New"/>
          <w:spacing w:val="-60"/>
          <w:sz w:val="20"/>
        </w:rPr>
        <w:t xml:space="preserve"> </w:t>
      </w:r>
      <w:r>
        <w:rPr>
          <w:sz w:val="24"/>
        </w:rPr>
        <w:t>if</w:t>
      </w:r>
      <w:r>
        <w:rPr>
          <w:spacing w:val="-2"/>
          <w:sz w:val="24"/>
        </w:rPr>
        <w:t xml:space="preserve"> </w:t>
      </w:r>
      <w:r>
        <w:rPr>
          <w:rFonts w:ascii="Courier New" w:hAnsi="Courier New"/>
          <w:sz w:val="20"/>
        </w:rPr>
        <w:t>a</w:t>
      </w:r>
      <w:r>
        <w:rPr>
          <w:rFonts w:ascii="Courier New" w:hAnsi="Courier New"/>
          <w:spacing w:val="-1"/>
          <w:sz w:val="20"/>
        </w:rPr>
        <w:t xml:space="preserve"> </w:t>
      </w:r>
      <w:r>
        <w:rPr>
          <w:rFonts w:ascii="Courier New" w:hAnsi="Courier New"/>
          <w:sz w:val="20"/>
        </w:rPr>
        <w:t>&lt;</w:t>
      </w:r>
      <w:r>
        <w:rPr>
          <w:rFonts w:ascii="Courier New" w:hAnsi="Courier New"/>
          <w:spacing w:val="-2"/>
          <w:sz w:val="20"/>
        </w:rPr>
        <w:t xml:space="preserve"> </w:t>
      </w:r>
      <w:r>
        <w:rPr>
          <w:rFonts w:ascii="Courier New" w:hAnsi="Courier New"/>
          <w:spacing w:val="-5"/>
          <w:sz w:val="20"/>
        </w:rPr>
        <w:t>b</w:t>
      </w:r>
      <w:r>
        <w:rPr>
          <w:spacing w:val="-5"/>
          <w:sz w:val="24"/>
        </w:rPr>
        <w:t>.</w:t>
      </w:r>
    </w:p>
    <w:p w14:paraId="55ECFB29" w14:textId="77777777" w:rsidR="00AF07FA" w:rsidRDefault="004C7468">
      <w:pPr>
        <w:pStyle w:val="ListParagraph"/>
        <w:numPr>
          <w:ilvl w:val="1"/>
          <w:numId w:val="9"/>
        </w:numPr>
        <w:tabs>
          <w:tab w:val="left" w:pos="1145"/>
        </w:tabs>
        <w:spacing w:line="283" w:lineRule="exact"/>
        <w:rPr>
          <w:sz w:val="24"/>
        </w:rPr>
      </w:pPr>
      <w:r>
        <w:rPr>
          <w:b/>
          <w:sz w:val="24"/>
        </w:rPr>
        <w:t>whileLoop():</w:t>
      </w:r>
      <w:r>
        <w:rPr>
          <w:b/>
          <w:spacing w:val="-4"/>
          <w:sz w:val="24"/>
        </w:rPr>
        <w:t xml:space="preserve"> </w:t>
      </w:r>
      <w:r>
        <w:rPr>
          <w:sz w:val="24"/>
        </w:rPr>
        <w:t>Accurately</w:t>
      </w:r>
      <w:r>
        <w:rPr>
          <w:spacing w:val="1"/>
          <w:sz w:val="24"/>
        </w:rPr>
        <w:t xml:space="preserve"> </w:t>
      </w:r>
      <w:r>
        <w:rPr>
          <w:sz w:val="24"/>
        </w:rPr>
        <w:t>calculated</w:t>
      </w:r>
      <w:r>
        <w:rPr>
          <w:spacing w:val="-1"/>
          <w:sz w:val="24"/>
        </w:rPr>
        <w:t xml:space="preserve"> </w:t>
      </w:r>
      <w:r>
        <w:rPr>
          <w:sz w:val="24"/>
        </w:rPr>
        <w:t>the</w:t>
      </w:r>
      <w:r>
        <w:rPr>
          <w:spacing w:val="-2"/>
          <w:sz w:val="24"/>
        </w:rPr>
        <w:t xml:space="preserve"> </w:t>
      </w:r>
      <w:r>
        <w:rPr>
          <w:sz w:val="24"/>
        </w:rPr>
        <w:t>sum</w:t>
      </w:r>
      <w:r>
        <w:rPr>
          <w:spacing w:val="-1"/>
          <w:sz w:val="24"/>
        </w:rPr>
        <w:t xml:space="preserve"> </w:t>
      </w:r>
      <w:r>
        <w:rPr>
          <w:sz w:val="24"/>
        </w:rPr>
        <w:t>of</w:t>
      </w:r>
      <w:r>
        <w:rPr>
          <w:spacing w:val="-1"/>
          <w:sz w:val="24"/>
        </w:rPr>
        <w:t xml:space="preserve"> </w:t>
      </w:r>
      <w:r>
        <w:rPr>
          <w:sz w:val="24"/>
        </w:rPr>
        <w:t>numbers</w:t>
      </w:r>
      <w:r>
        <w:rPr>
          <w:spacing w:val="-1"/>
          <w:sz w:val="24"/>
        </w:rPr>
        <w:t xml:space="preserve"> </w:t>
      </w:r>
      <w:r>
        <w:rPr>
          <w:sz w:val="24"/>
        </w:rPr>
        <w:t>from</w:t>
      </w:r>
      <w:r>
        <w:rPr>
          <w:spacing w:val="2"/>
          <w:sz w:val="24"/>
        </w:rPr>
        <w:t xml:space="preserve"> </w:t>
      </w:r>
      <w:r>
        <w:rPr>
          <w:rFonts w:ascii="Courier New" w:hAnsi="Courier New"/>
          <w:sz w:val="20"/>
        </w:rPr>
        <w:t>0</w:t>
      </w:r>
      <w:r>
        <w:rPr>
          <w:rFonts w:ascii="Courier New" w:hAnsi="Courier New"/>
          <w:spacing w:val="-60"/>
          <w:sz w:val="20"/>
        </w:rPr>
        <w:t xml:space="preserve"> </w:t>
      </w:r>
      <w:r>
        <w:rPr>
          <w:sz w:val="24"/>
        </w:rPr>
        <w:t xml:space="preserve">to </w:t>
      </w:r>
      <w:r>
        <w:rPr>
          <w:rFonts w:ascii="Courier New" w:hAnsi="Courier New"/>
          <w:sz w:val="20"/>
        </w:rPr>
        <w:t>5</w:t>
      </w:r>
      <w:r>
        <w:rPr>
          <w:sz w:val="24"/>
        </w:rPr>
        <w:t>,</w:t>
      </w:r>
      <w:r>
        <w:rPr>
          <w:spacing w:val="-1"/>
          <w:sz w:val="24"/>
        </w:rPr>
        <w:t xml:space="preserve"> </w:t>
      </w:r>
      <w:r>
        <w:rPr>
          <w:sz w:val="24"/>
        </w:rPr>
        <w:t>returning</w:t>
      </w:r>
      <w:r>
        <w:rPr>
          <w:spacing w:val="-1"/>
          <w:sz w:val="24"/>
        </w:rPr>
        <w:t xml:space="preserve"> </w:t>
      </w:r>
      <w:r>
        <w:rPr>
          <w:rFonts w:ascii="Courier New" w:hAnsi="Courier New"/>
          <w:spacing w:val="-5"/>
          <w:sz w:val="20"/>
        </w:rPr>
        <w:t>15</w:t>
      </w:r>
      <w:r>
        <w:rPr>
          <w:spacing w:val="-5"/>
          <w:sz w:val="24"/>
        </w:rPr>
        <w:t>.</w:t>
      </w:r>
    </w:p>
    <w:p w14:paraId="7F6C251D" w14:textId="77777777" w:rsidR="00AF07FA" w:rsidRDefault="004C7468">
      <w:pPr>
        <w:pStyle w:val="ListParagraph"/>
        <w:numPr>
          <w:ilvl w:val="1"/>
          <w:numId w:val="9"/>
        </w:numPr>
        <w:tabs>
          <w:tab w:val="left" w:pos="1145"/>
        </w:tabs>
        <w:spacing w:line="283" w:lineRule="exact"/>
        <w:rPr>
          <w:sz w:val="24"/>
        </w:rPr>
      </w:pPr>
      <w:r>
        <w:rPr>
          <w:b/>
          <w:sz w:val="24"/>
        </w:rPr>
        <w:t>forLoop():</w:t>
      </w:r>
      <w:r>
        <w:rPr>
          <w:b/>
          <w:spacing w:val="-4"/>
          <w:sz w:val="24"/>
        </w:rPr>
        <w:t xml:space="preserve"> </w:t>
      </w:r>
      <w:r>
        <w:rPr>
          <w:sz w:val="24"/>
        </w:rPr>
        <w:t>Successfully</w:t>
      </w:r>
      <w:r>
        <w:rPr>
          <w:spacing w:val="-1"/>
          <w:sz w:val="24"/>
        </w:rPr>
        <w:t xml:space="preserve"> </w:t>
      </w:r>
      <w:r>
        <w:rPr>
          <w:sz w:val="24"/>
        </w:rPr>
        <w:t>iterated</w:t>
      </w:r>
      <w:r>
        <w:rPr>
          <w:spacing w:val="-1"/>
          <w:sz w:val="24"/>
        </w:rPr>
        <w:t xml:space="preserve"> </w:t>
      </w:r>
      <w:r>
        <w:rPr>
          <w:sz w:val="24"/>
        </w:rPr>
        <w:t xml:space="preserve">from </w:t>
      </w:r>
      <w:r>
        <w:rPr>
          <w:rFonts w:ascii="Courier New" w:hAnsi="Courier New"/>
          <w:sz w:val="20"/>
        </w:rPr>
        <w:t>0</w:t>
      </w:r>
      <w:r>
        <w:rPr>
          <w:rFonts w:ascii="Courier New" w:hAnsi="Courier New"/>
          <w:spacing w:val="-60"/>
          <w:sz w:val="20"/>
        </w:rPr>
        <w:t xml:space="preserve"> </w:t>
      </w:r>
      <w:r>
        <w:rPr>
          <w:sz w:val="24"/>
        </w:rPr>
        <w:t>to</w:t>
      </w:r>
      <w:r>
        <w:rPr>
          <w:spacing w:val="-1"/>
          <w:sz w:val="24"/>
        </w:rPr>
        <w:t xml:space="preserve"> </w:t>
      </w:r>
      <w:r>
        <w:rPr>
          <w:rFonts w:ascii="Courier New" w:hAnsi="Courier New"/>
          <w:sz w:val="20"/>
        </w:rPr>
        <w:t>4</w:t>
      </w:r>
      <w:r>
        <w:rPr>
          <w:sz w:val="24"/>
        </w:rPr>
        <w:t>,</w:t>
      </w:r>
      <w:r>
        <w:rPr>
          <w:spacing w:val="-1"/>
          <w:sz w:val="24"/>
        </w:rPr>
        <w:t xml:space="preserve"> </w:t>
      </w:r>
      <w:r>
        <w:rPr>
          <w:sz w:val="24"/>
        </w:rPr>
        <w:t>returning</w:t>
      </w:r>
      <w:r>
        <w:rPr>
          <w:spacing w:val="-2"/>
          <w:sz w:val="24"/>
        </w:rPr>
        <w:t xml:space="preserve"> </w:t>
      </w:r>
      <w:r>
        <w:rPr>
          <w:sz w:val="24"/>
        </w:rPr>
        <w:t>the</w:t>
      </w:r>
      <w:r>
        <w:rPr>
          <w:spacing w:val="-2"/>
          <w:sz w:val="24"/>
        </w:rPr>
        <w:t xml:space="preserve"> </w:t>
      </w:r>
      <w:r>
        <w:rPr>
          <w:sz w:val="24"/>
        </w:rPr>
        <w:t xml:space="preserve">sum </w:t>
      </w:r>
      <w:r>
        <w:rPr>
          <w:rFonts w:ascii="Courier New" w:hAnsi="Courier New"/>
          <w:spacing w:val="-5"/>
          <w:sz w:val="20"/>
        </w:rPr>
        <w:t>10</w:t>
      </w:r>
      <w:r>
        <w:rPr>
          <w:spacing w:val="-5"/>
          <w:sz w:val="24"/>
        </w:rPr>
        <w:t>.</w:t>
      </w:r>
    </w:p>
    <w:p w14:paraId="72D8C5D7" w14:textId="77777777" w:rsidR="00AF07FA" w:rsidRDefault="004C7468">
      <w:pPr>
        <w:pStyle w:val="ListParagraph"/>
        <w:numPr>
          <w:ilvl w:val="1"/>
          <w:numId w:val="9"/>
        </w:numPr>
        <w:tabs>
          <w:tab w:val="left" w:pos="1145"/>
        </w:tabs>
        <w:spacing w:line="284" w:lineRule="exact"/>
        <w:rPr>
          <w:sz w:val="24"/>
        </w:rPr>
      </w:pPr>
      <w:r>
        <w:rPr>
          <w:b/>
          <w:sz w:val="24"/>
        </w:rPr>
        <w:t>doWhileloop():</w:t>
      </w:r>
      <w:r>
        <w:rPr>
          <w:b/>
          <w:spacing w:val="-3"/>
          <w:sz w:val="24"/>
        </w:rPr>
        <w:t xml:space="preserve"> </w:t>
      </w:r>
      <w:r>
        <w:rPr>
          <w:sz w:val="24"/>
        </w:rPr>
        <w:t>Correctly</w:t>
      </w:r>
      <w:r>
        <w:rPr>
          <w:spacing w:val="-1"/>
          <w:sz w:val="24"/>
        </w:rPr>
        <w:t xml:space="preserve"> </w:t>
      </w:r>
      <w:r>
        <w:rPr>
          <w:sz w:val="24"/>
        </w:rPr>
        <w:t>executed</w:t>
      </w:r>
      <w:r>
        <w:rPr>
          <w:spacing w:val="-1"/>
          <w:sz w:val="24"/>
        </w:rPr>
        <w:t xml:space="preserve"> </w:t>
      </w:r>
      <w:r>
        <w:rPr>
          <w:sz w:val="24"/>
        </w:rPr>
        <w:t>the</w:t>
      </w:r>
      <w:r>
        <w:rPr>
          <w:spacing w:val="-2"/>
          <w:sz w:val="24"/>
        </w:rPr>
        <w:t xml:space="preserve"> </w:t>
      </w:r>
      <w:r>
        <w:rPr>
          <w:sz w:val="24"/>
        </w:rPr>
        <w:t>do-while</w:t>
      </w:r>
      <w:r>
        <w:rPr>
          <w:spacing w:val="-1"/>
          <w:sz w:val="24"/>
        </w:rPr>
        <w:t xml:space="preserve"> </w:t>
      </w:r>
      <w:r>
        <w:rPr>
          <w:sz w:val="24"/>
        </w:rPr>
        <w:t>loop,</w:t>
      </w:r>
      <w:r>
        <w:rPr>
          <w:spacing w:val="-1"/>
          <w:sz w:val="24"/>
        </w:rPr>
        <w:t xml:space="preserve"> </w:t>
      </w:r>
      <w:r>
        <w:rPr>
          <w:sz w:val="24"/>
        </w:rPr>
        <w:t>summing</w:t>
      </w:r>
      <w:r>
        <w:rPr>
          <w:spacing w:val="-1"/>
          <w:sz w:val="24"/>
        </w:rPr>
        <w:t xml:space="preserve"> </w:t>
      </w:r>
      <w:r>
        <w:rPr>
          <w:sz w:val="24"/>
        </w:rPr>
        <w:t>numbers</w:t>
      </w:r>
      <w:r>
        <w:rPr>
          <w:spacing w:val="-1"/>
          <w:sz w:val="24"/>
        </w:rPr>
        <w:t xml:space="preserve"> </w:t>
      </w:r>
      <w:r>
        <w:rPr>
          <w:sz w:val="24"/>
        </w:rPr>
        <w:t>from</w:t>
      </w:r>
      <w:r>
        <w:rPr>
          <w:spacing w:val="1"/>
          <w:sz w:val="24"/>
        </w:rPr>
        <w:t xml:space="preserve"> </w:t>
      </w:r>
      <w:r>
        <w:rPr>
          <w:rFonts w:ascii="Courier New" w:hAnsi="Courier New"/>
          <w:sz w:val="20"/>
        </w:rPr>
        <w:t>0</w:t>
      </w:r>
      <w:r>
        <w:rPr>
          <w:rFonts w:ascii="Courier New" w:hAnsi="Courier New"/>
          <w:spacing w:val="-60"/>
          <w:sz w:val="20"/>
        </w:rPr>
        <w:t xml:space="preserve"> </w:t>
      </w:r>
      <w:r>
        <w:rPr>
          <w:sz w:val="24"/>
        </w:rPr>
        <w:t>to</w:t>
      </w:r>
      <w:r>
        <w:rPr>
          <w:spacing w:val="-1"/>
          <w:sz w:val="24"/>
        </w:rPr>
        <w:t xml:space="preserve"> </w:t>
      </w:r>
      <w:r>
        <w:rPr>
          <w:rFonts w:ascii="Courier New" w:hAnsi="Courier New"/>
          <w:sz w:val="20"/>
        </w:rPr>
        <w:t>9</w:t>
      </w:r>
      <w:r>
        <w:rPr>
          <w:sz w:val="24"/>
        </w:rPr>
        <w:t>,</w:t>
      </w:r>
      <w:r>
        <w:rPr>
          <w:spacing w:val="-1"/>
          <w:sz w:val="24"/>
        </w:rPr>
        <w:t xml:space="preserve"> </w:t>
      </w:r>
      <w:r>
        <w:rPr>
          <w:sz w:val="24"/>
        </w:rPr>
        <w:t>returning</w:t>
      </w:r>
      <w:r>
        <w:rPr>
          <w:spacing w:val="-1"/>
          <w:sz w:val="24"/>
        </w:rPr>
        <w:t xml:space="preserve"> </w:t>
      </w:r>
      <w:r>
        <w:rPr>
          <w:rFonts w:ascii="Courier New" w:hAnsi="Courier New"/>
          <w:spacing w:val="-5"/>
          <w:sz w:val="20"/>
        </w:rPr>
        <w:t>45</w:t>
      </w:r>
      <w:r>
        <w:rPr>
          <w:spacing w:val="-5"/>
          <w:sz w:val="24"/>
        </w:rPr>
        <w:t>.</w:t>
      </w:r>
    </w:p>
    <w:p w14:paraId="012AB023" w14:textId="77777777" w:rsidR="00AF07FA" w:rsidRDefault="00AF07FA">
      <w:pPr>
        <w:pStyle w:val="BodyText"/>
        <w:spacing w:before="4"/>
      </w:pPr>
    </w:p>
    <w:p w14:paraId="5DB3D8E6" w14:textId="77777777" w:rsidR="00AF07FA" w:rsidRDefault="004C7468">
      <w:pPr>
        <w:pStyle w:val="BodyText"/>
        <w:ind w:left="425"/>
      </w:pPr>
      <w:r>
        <w:t>This</w:t>
      </w:r>
      <w:r>
        <w:rPr>
          <w:spacing w:val="-1"/>
        </w:rPr>
        <w:t xml:space="preserve"> </w:t>
      </w:r>
      <w:r>
        <w:t>experiment</w:t>
      </w:r>
      <w:r>
        <w:rPr>
          <w:spacing w:val="-1"/>
        </w:rPr>
        <w:t xml:space="preserve"> </w:t>
      </w:r>
      <w:r>
        <w:t>effectively</w:t>
      </w:r>
      <w:r>
        <w:rPr>
          <w:spacing w:val="-1"/>
        </w:rPr>
        <w:t xml:space="preserve"> </w:t>
      </w:r>
      <w:r>
        <w:t>demonstrated</w:t>
      </w:r>
      <w:r>
        <w:rPr>
          <w:spacing w:val="-1"/>
        </w:rPr>
        <w:t xml:space="preserve"> </w:t>
      </w:r>
      <w:r>
        <w:t>the</w:t>
      </w:r>
      <w:r>
        <w:rPr>
          <w:spacing w:val="-2"/>
        </w:rPr>
        <w:t xml:space="preserve"> </w:t>
      </w:r>
      <w:r>
        <w:t>use of</w:t>
      </w:r>
      <w:r>
        <w:rPr>
          <w:spacing w:val="-1"/>
        </w:rPr>
        <w:t xml:space="preserve"> </w:t>
      </w:r>
      <w:r>
        <w:t>conditional</w:t>
      </w:r>
      <w:r>
        <w:rPr>
          <w:spacing w:val="-1"/>
        </w:rPr>
        <w:t xml:space="preserve"> </w:t>
      </w:r>
      <w:r>
        <w:t>statements</w:t>
      </w:r>
      <w:r>
        <w:rPr>
          <w:spacing w:val="-1"/>
        </w:rPr>
        <w:t xml:space="preserve"> </w:t>
      </w:r>
      <w:r>
        <w:t>and</w:t>
      </w:r>
      <w:r>
        <w:rPr>
          <w:spacing w:val="-1"/>
        </w:rPr>
        <w:t xml:space="preserve"> </w:t>
      </w:r>
      <w:r>
        <w:t>loop</w:t>
      </w:r>
      <w:r>
        <w:rPr>
          <w:spacing w:val="-1"/>
        </w:rPr>
        <w:t xml:space="preserve"> </w:t>
      </w:r>
      <w:r>
        <w:t>structures</w:t>
      </w:r>
      <w:r>
        <w:rPr>
          <w:spacing w:val="-1"/>
        </w:rPr>
        <w:t xml:space="preserve"> </w:t>
      </w:r>
      <w:r>
        <w:t>in</w:t>
      </w:r>
      <w:r>
        <w:rPr>
          <w:spacing w:val="-1"/>
        </w:rPr>
        <w:t xml:space="preserve"> </w:t>
      </w:r>
      <w:r>
        <w:rPr>
          <w:spacing w:val="-2"/>
        </w:rPr>
        <w:t>Solidity.</w:t>
      </w:r>
    </w:p>
    <w:p w14:paraId="5794D382" w14:textId="77777777" w:rsidR="00AF07FA" w:rsidRDefault="00AF07FA">
      <w:pPr>
        <w:pStyle w:val="BodyText"/>
        <w:sectPr w:rsidR="00AF07FA">
          <w:headerReference w:type="even" r:id="rId50"/>
          <w:headerReference w:type="default" r:id="rId51"/>
          <w:footerReference w:type="default" r:id="rId52"/>
          <w:headerReference w:type="first" r:id="rId53"/>
          <w:pgSz w:w="11920" w:h="16850"/>
          <w:pgMar w:top="600" w:right="566" w:bottom="1200" w:left="283" w:header="327" w:footer="1000" w:gutter="0"/>
          <w:pgBorders w:offsetFrom="page">
            <w:top w:val="single" w:sz="24" w:space="31" w:color="000000"/>
            <w:left w:val="single" w:sz="24" w:space="30" w:color="000000"/>
            <w:bottom w:val="single" w:sz="24" w:space="31" w:color="000000"/>
            <w:right w:val="single" w:sz="24" w:space="30" w:color="000000"/>
          </w:pgBorders>
          <w:pgNumType w:start="15"/>
          <w:cols w:space="720"/>
        </w:sectPr>
      </w:pPr>
    </w:p>
    <w:p w14:paraId="0383135F" w14:textId="77777777" w:rsidR="00AF07FA" w:rsidRDefault="00AF07FA">
      <w:pPr>
        <w:pStyle w:val="BodyText"/>
        <w:spacing w:before="13"/>
      </w:pPr>
    </w:p>
    <w:p w14:paraId="568AE1A0" w14:textId="77777777" w:rsidR="00AF07FA" w:rsidRDefault="004C7468">
      <w:pPr>
        <w:pStyle w:val="Heading1"/>
        <w:tabs>
          <w:tab w:val="left" w:pos="8598"/>
        </w:tabs>
        <w:spacing w:before="1" w:line="276" w:lineRule="exact"/>
        <w:ind w:left="525"/>
        <w:rPr>
          <w:b w:val="0"/>
        </w:rPr>
      </w:pPr>
      <w:r>
        <w:t>EXPERIMENT</w:t>
      </w:r>
      <w:r>
        <w:rPr>
          <w:spacing w:val="-13"/>
        </w:rPr>
        <w:t xml:space="preserve"> </w:t>
      </w:r>
      <w:r>
        <w:t>NO:</w:t>
      </w:r>
      <w:r>
        <w:rPr>
          <w:spacing w:val="-2"/>
        </w:rPr>
        <w:t xml:space="preserve"> </w:t>
      </w:r>
      <w:r>
        <w:rPr>
          <w:b w:val="0"/>
          <w:spacing w:val="-5"/>
        </w:rPr>
        <w:t>08</w:t>
      </w:r>
      <w:r>
        <w:rPr>
          <w:b w:val="0"/>
        </w:rPr>
        <w:tab/>
      </w:r>
      <w:r>
        <w:rPr>
          <w:spacing w:val="-2"/>
        </w:rPr>
        <w:t>DATE</w:t>
      </w:r>
      <w:r>
        <w:rPr>
          <w:b w:val="0"/>
          <w:spacing w:val="-2"/>
        </w:rPr>
        <w:t>:</w:t>
      </w:r>
    </w:p>
    <w:p w14:paraId="28FEA738" w14:textId="77777777" w:rsidR="00AF07FA" w:rsidRDefault="004C7468">
      <w:pPr>
        <w:spacing w:line="253" w:lineRule="exact"/>
        <w:ind w:left="425"/>
      </w:pPr>
      <w:r>
        <w:rPr>
          <w:b/>
        </w:rPr>
        <w:t>AIM:</w:t>
      </w:r>
      <w:r>
        <w:rPr>
          <w:b/>
          <w:spacing w:val="-5"/>
        </w:rPr>
        <w:t xml:space="preserve"> </w:t>
      </w:r>
      <w:r>
        <w:t>Write</w:t>
      </w:r>
      <w:r>
        <w:rPr>
          <w:spacing w:val="-5"/>
        </w:rPr>
        <w:t xml:space="preserve"> </w:t>
      </w:r>
      <w:r>
        <w:t>a</w:t>
      </w:r>
      <w:r>
        <w:rPr>
          <w:spacing w:val="-4"/>
        </w:rPr>
        <w:t xml:space="preserve"> </w:t>
      </w:r>
      <w:r>
        <w:t>solidity</w:t>
      </w:r>
      <w:r>
        <w:rPr>
          <w:spacing w:val="-3"/>
        </w:rPr>
        <w:t xml:space="preserve"> </w:t>
      </w:r>
      <w:r>
        <w:t>program</w:t>
      </w:r>
      <w:r>
        <w:rPr>
          <w:spacing w:val="-5"/>
        </w:rPr>
        <w:t xml:space="preserve"> </w:t>
      </w:r>
      <w:r>
        <w:t>to</w:t>
      </w:r>
      <w:r>
        <w:rPr>
          <w:spacing w:val="-3"/>
        </w:rPr>
        <w:t xml:space="preserve"> </w:t>
      </w:r>
      <w:r>
        <w:t>perform</w:t>
      </w:r>
      <w:r>
        <w:rPr>
          <w:spacing w:val="-3"/>
        </w:rPr>
        <w:t xml:space="preserve"> </w:t>
      </w:r>
      <w:r>
        <w:t>Modifiers</w:t>
      </w:r>
      <w:r>
        <w:rPr>
          <w:spacing w:val="-3"/>
        </w:rPr>
        <w:t xml:space="preserve"> </w:t>
      </w:r>
      <w:r>
        <w:t>in</w:t>
      </w:r>
      <w:r>
        <w:rPr>
          <w:spacing w:val="-3"/>
        </w:rPr>
        <w:t xml:space="preserve"> </w:t>
      </w:r>
      <w:r>
        <w:rPr>
          <w:spacing w:val="-2"/>
        </w:rPr>
        <w:t>solidity</w:t>
      </w:r>
    </w:p>
    <w:p w14:paraId="4C61DEFE" w14:textId="77777777" w:rsidR="00AF07FA" w:rsidRDefault="00AF07FA">
      <w:pPr>
        <w:pStyle w:val="BodyText"/>
        <w:rPr>
          <w:sz w:val="22"/>
        </w:rPr>
      </w:pPr>
    </w:p>
    <w:p w14:paraId="61B49355" w14:textId="77777777" w:rsidR="00AF07FA" w:rsidRDefault="004C7468">
      <w:pPr>
        <w:spacing w:before="1"/>
        <w:ind w:left="425"/>
        <w:rPr>
          <w:b/>
        </w:rPr>
      </w:pPr>
      <w:r>
        <w:rPr>
          <w:b/>
          <w:spacing w:val="-2"/>
        </w:rPr>
        <w:t>DESCRIPTION:</w:t>
      </w:r>
    </w:p>
    <w:p w14:paraId="678514A5" w14:textId="77777777" w:rsidR="00AF07FA" w:rsidRDefault="00AF07FA">
      <w:pPr>
        <w:pStyle w:val="BodyText"/>
        <w:spacing w:before="27"/>
        <w:rPr>
          <w:b/>
          <w:sz w:val="22"/>
        </w:rPr>
      </w:pPr>
    </w:p>
    <w:p w14:paraId="7775E5F0" w14:textId="77777777" w:rsidR="00AF07FA" w:rsidRDefault="004C7468">
      <w:pPr>
        <w:pStyle w:val="BodyText"/>
        <w:ind w:left="425" w:right="869"/>
      </w:pPr>
      <w:r>
        <w:t>The</w:t>
      </w:r>
      <w:r>
        <w:rPr>
          <w:spacing w:val="-5"/>
        </w:rPr>
        <w:t xml:space="preserve"> </w:t>
      </w:r>
      <w:r>
        <w:t>Solidity</w:t>
      </w:r>
      <w:r>
        <w:rPr>
          <w:spacing w:val="-3"/>
        </w:rPr>
        <w:t xml:space="preserve"> </w:t>
      </w:r>
      <w:r>
        <w:t>smart</w:t>
      </w:r>
      <w:r>
        <w:rPr>
          <w:spacing w:val="-3"/>
        </w:rPr>
        <w:t xml:space="preserve"> </w:t>
      </w:r>
      <w:r>
        <w:t>contract</w:t>
      </w:r>
      <w:r>
        <w:rPr>
          <w:spacing w:val="-1"/>
        </w:rPr>
        <w:t xml:space="preserve"> </w:t>
      </w:r>
      <w:r>
        <w:rPr>
          <w:b/>
        </w:rPr>
        <w:t>FunctionModifier</w:t>
      </w:r>
      <w:r>
        <w:rPr>
          <w:b/>
          <w:spacing w:val="-3"/>
        </w:rPr>
        <w:t xml:space="preserve"> </w:t>
      </w:r>
      <w:r>
        <w:t>demonstrates</w:t>
      </w:r>
      <w:r>
        <w:rPr>
          <w:spacing w:val="-3"/>
        </w:rPr>
        <w:t xml:space="preserve"> </w:t>
      </w:r>
      <w:r>
        <w:t>the</w:t>
      </w:r>
      <w:r>
        <w:rPr>
          <w:spacing w:val="-4"/>
        </w:rPr>
        <w:t xml:space="preserve"> </w:t>
      </w:r>
      <w:r>
        <w:t>use</w:t>
      </w:r>
      <w:r>
        <w:rPr>
          <w:spacing w:val="-4"/>
        </w:rPr>
        <w:t xml:space="preserve"> </w:t>
      </w:r>
      <w:r>
        <w:t>of</w:t>
      </w:r>
      <w:r>
        <w:rPr>
          <w:spacing w:val="-3"/>
        </w:rPr>
        <w:t xml:space="preserve"> </w:t>
      </w:r>
      <w:r>
        <w:t>function</w:t>
      </w:r>
      <w:r>
        <w:rPr>
          <w:spacing w:val="-3"/>
        </w:rPr>
        <w:t xml:space="preserve"> </w:t>
      </w:r>
      <w:r>
        <w:t>modifiers</w:t>
      </w:r>
      <w:r>
        <w:rPr>
          <w:spacing w:val="-3"/>
        </w:rPr>
        <w:t xml:space="preserve"> </w:t>
      </w:r>
      <w:r>
        <w:t>to</w:t>
      </w:r>
      <w:r>
        <w:rPr>
          <w:spacing w:val="-3"/>
        </w:rPr>
        <w:t xml:space="preserve"> </w:t>
      </w:r>
      <w:r>
        <w:t>enforce access control and input validation.</w:t>
      </w:r>
    </w:p>
    <w:p w14:paraId="01032CE4" w14:textId="77777777" w:rsidR="00AF07FA" w:rsidRDefault="00AF07FA">
      <w:pPr>
        <w:pStyle w:val="BodyText"/>
        <w:spacing w:before="5"/>
      </w:pPr>
    </w:p>
    <w:p w14:paraId="71DDCE50" w14:textId="77777777" w:rsidR="00AF07FA" w:rsidRDefault="004C7468">
      <w:pPr>
        <w:pStyle w:val="ListParagraph"/>
        <w:numPr>
          <w:ilvl w:val="1"/>
          <w:numId w:val="9"/>
        </w:numPr>
        <w:tabs>
          <w:tab w:val="left" w:pos="1145"/>
        </w:tabs>
        <w:rPr>
          <w:sz w:val="24"/>
        </w:rPr>
      </w:pPr>
      <w:r>
        <w:rPr>
          <w:sz w:val="24"/>
        </w:rPr>
        <w:t>The</w:t>
      </w:r>
      <w:r>
        <w:rPr>
          <w:spacing w:val="-5"/>
          <w:sz w:val="24"/>
        </w:rPr>
        <w:t xml:space="preserve"> </w:t>
      </w:r>
      <w:r>
        <w:rPr>
          <w:sz w:val="24"/>
        </w:rPr>
        <w:t>contract</w:t>
      </w:r>
      <w:r>
        <w:rPr>
          <w:spacing w:val="-1"/>
          <w:sz w:val="24"/>
        </w:rPr>
        <w:t xml:space="preserve"> </w:t>
      </w:r>
      <w:r>
        <w:rPr>
          <w:sz w:val="24"/>
        </w:rPr>
        <w:t xml:space="preserve">defines an </w:t>
      </w:r>
      <w:r>
        <w:rPr>
          <w:b/>
          <w:sz w:val="24"/>
        </w:rPr>
        <w:t>owner</w:t>
      </w:r>
      <w:r>
        <w:rPr>
          <w:b/>
          <w:spacing w:val="-3"/>
          <w:sz w:val="24"/>
        </w:rPr>
        <w:t xml:space="preserve"> </w:t>
      </w:r>
      <w:r>
        <w:rPr>
          <w:sz w:val="24"/>
        </w:rPr>
        <w:t>variable,</w:t>
      </w:r>
      <w:r>
        <w:rPr>
          <w:spacing w:val="-1"/>
          <w:sz w:val="24"/>
        </w:rPr>
        <w:t xml:space="preserve"> </w:t>
      </w:r>
      <w:r>
        <w:rPr>
          <w:sz w:val="24"/>
        </w:rPr>
        <w:t>initialized</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deployer’s</w:t>
      </w:r>
      <w:r>
        <w:rPr>
          <w:spacing w:val="-2"/>
          <w:sz w:val="24"/>
        </w:rPr>
        <w:t xml:space="preserve"> </w:t>
      </w:r>
      <w:r>
        <w:rPr>
          <w:sz w:val="24"/>
        </w:rPr>
        <w:t>address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constructor.</w:t>
      </w:r>
    </w:p>
    <w:p w14:paraId="6540C8B3" w14:textId="77777777" w:rsidR="00AF07FA" w:rsidRDefault="004C7468">
      <w:pPr>
        <w:pStyle w:val="ListParagraph"/>
        <w:numPr>
          <w:ilvl w:val="1"/>
          <w:numId w:val="9"/>
        </w:numPr>
        <w:tabs>
          <w:tab w:val="left" w:pos="1145"/>
        </w:tabs>
        <w:rPr>
          <w:sz w:val="24"/>
        </w:rPr>
      </w:pPr>
      <w:r>
        <w:rPr>
          <w:sz w:val="24"/>
        </w:rPr>
        <w:t>The</w:t>
      </w:r>
      <w:r>
        <w:rPr>
          <w:spacing w:val="-6"/>
          <w:sz w:val="24"/>
        </w:rPr>
        <w:t xml:space="preserve"> </w:t>
      </w:r>
      <w:r>
        <w:rPr>
          <w:b/>
          <w:sz w:val="24"/>
        </w:rPr>
        <w:t>onlyOwner</w:t>
      </w:r>
      <w:r>
        <w:rPr>
          <w:b/>
          <w:spacing w:val="-2"/>
          <w:sz w:val="24"/>
        </w:rPr>
        <w:t xml:space="preserve"> </w:t>
      </w:r>
      <w:r>
        <w:rPr>
          <w:sz w:val="24"/>
        </w:rPr>
        <w:t>modifier</w:t>
      </w:r>
      <w:r>
        <w:rPr>
          <w:spacing w:val="-1"/>
          <w:sz w:val="24"/>
        </w:rPr>
        <w:t xml:space="preserve"> </w:t>
      </w:r>
      <w:r>
        <w:rPr>
          <w:sz w:val="24"/>
        </w:rPr>
        <w:t>ensures</w:t>
      </w:r>
      <w:r>
        <w:rPr>
          <w:spacing w:val="-1"/>
          <w:sz w:val="24"/>
        </w:rPr>
        <w:t xml:space="preserve"> </w:t>
      </w:r>
      <w:r>
        <w:rPr>
          <w:sz w:val="24"/>
        </w:rPr>
        <w:t>that</w:t>
      </w:r>
      <w:r>
        <w:rPr>
          <w:spacing w:val="-1"/>
          <w:sz w:val="24"/>
        </w:rPr>
        <w:t xml:space="preserve"> </w:t>
      </w:r>
      <w:r>
        <w:rPr>
          <w:sz w:val="24"/>
        </w:rPr>
        <w:t>only</w:t>
      </w:r>
      <w:r>
        <w:rPr>
          <w:spacing w:val="-1"/>
          <w:sz w:val="24"/>
        </w:rPr>
        <w:t xml:space="preserve"> </w:t>
      </w:r>
      <w:r>
        <w:rPr>
          <w:sz w:val="24"/>
        </w:rPr>
        <w:t>the contract</w:t>
      </w:r>
      <w:r>
        <w:rPr>
          <w:spacing w:val="-1"/>
          <w:sz w:val="24"/>
        </w:rPr>
        <w:t xml:space="preserve"> </w:t>
      </w:r>
      <w:r>
        <w:rPr>
          <w:sz w:val="24"/>
        </w:rPr>
        <w:t>owner</w:t>
      </w:r>
      <w:r>
        <w:rPr>
          <w:spacing w:val="-1"/>
          <w:sz w:val="24"/>
        </w:rPr>
        <w:t xml:space="preserve"> </w:t>
      </w:r>
      <w:r>
        <w:rPr>
          <w:sz w:val="24"/>
        </w:rPr>
        <w:t>can</w:t>
      </w:r>
      <w:r>
        <w:rPr>
          <w:spacing w:val="1"/>
          <w:sz w:val="24"/>
        </w:rPr>
        <w:t xml:space="preserve"> </w:t>
      </w:r>
      <w:r>
        <w:rPr>
          <w:sz w:val="24"/>
        </w:rPr>
        <w:t>execute specific</w:t>
      </w:r>
      <w:r>
        <w:rPr>
          <w:spacing w:val="-2"/>
          <w:sz w:val="24"/>
        </w:rPr>
        <w:t xml:space="preserve"> functions.</w:t>
      </w:r>
    </w:p>
    <w:p w14:paraId="01606727" w14:textId="77777777" w:rsidR="00AF07FA" w:rsidRDefault="004C7468">
      <w:pPr>
        <w:pStyle w:val="ListParagraph"/>
        <w:numPr>
          <w:ilvl w:val="1"/>
          <w:numId w:val="9"/>
        </w:numPr>
        <w:tabs>
          <w:tab w:val="left" w:pos="1145"/>
        </w:tabs>
        <w:spacing w:line="284" w:lineRule="exact"/>
        <w:rPr>
          <w:sz w:val="24"/>
        </w:rPr>
      </w:pPr>
      <w:r>
        <w:rPr>
          <w:sz w:val="24"/>
        </w:rPr>
        <w:t>The</w:t>
      </w:r>
      <w:r>
        <w:rPr>
          <w:spacing w:val="-3"/>
          <w:sz w:val="24"/>
        </w:rPr>
        <w:t xml:space="preserve"> </w:t>
      </w:r>
      <w:r>
        <w:rPr>
          <w:b/>
          <w:sz w:val="24"/>
        </w:rPr>
        <w:t xml:space="preserve">validAddress </w:t>
      </w:r>
      <w:r>
        <w:rPr>
          <w:sz w:val="24"/>
        </w:rPr>
        <w:t>modifier</w:t>
      </w:r>
      <w:r>
        <w:rPr>
          <w:spacing w:val="-1"/>
          <w:sz w:val="24"/>
        </w:rPr>
        <w:t xml:space="preserve"> </w:t>
      </w:r>
      <w:r>
        <w:rPr>
          <w:sz w:val="24"/>
        </w:rPr>
        <w:t>checks</w:t>
      </w:r>
      <w:r>
        <w:rPr>
          <w:spacing w:val="-1"/>
          <w:sz w:val="24"/>
        </w:rPr>
        <w:t xml:space="preserve"> </w:t>
      </w:r>
      <w:r>
        <w:rPr>
          <w:sz w:val="24"/>
        </w:rPr>
        <w:t>that</w:t>
      </w:r>
      <w:r>
        <w:rPr>
          <w:spacing w:val="-1"/>
          <w:sz w:val="24"/>
        </w:rPr>
        <w:t xml:space="preserve"> </w:t>
      </w:r>
      <w:r>
        <w:rPr>
          <w:sz w:val="24"/>
        </w:rPr>
        <w:t>a</w:t>
      </w:r>
      <w:r>
        <w:rPr>
          <w:spacing w:val="-1"/>
          <w:sz w:val="24"/>
        </w:rPr>
        <w:t xml:space="preserve"> </w:t>
      </w:r>
      <w:r>
        <w:rPr>
          <w:sz w:val="24"/>
        </w:rPr>
        <w:t>given</w:t>
      </w:r>
      <w:r>
        <w:rPr>
          <w:spacing w:val="1"/>
          <w:sz w:val="24"/>
        </w:rPr>
        <w:t xml:space="preserve"> </w:t>
      </w:r>
      <w:r>
        <w:rPr>
          <w:sz w:val="24"/>
        </w:rPr>
        <w:t>address</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the</w:t>
      </w:r>
      <w:r>
        <w:rPr>
          <w:spacing w:val="-1"/>
          <w:sz w:val="24"/>
        </w:rPr>
        <w:t xml:space="preserve"> </w:t>
      </w:r>
      <w:r>
        <w:rPr>
          <w:sz w:val="24"/>
        </w:rPr>
        <w:t xml:space="preserve">zero address </w:t>
      </w:r>
      <w:r>
        <w:rPr>
          <w:spacing w:val="-2"/>
          <w:sz w:val="24"/>
        </w:rPr>
        <w:t>(</w:t>
      </w:r>
      <w:r>
        <w:rPr>
          <w:rFonts w:ascii="Courier New" w:hAnsi="Courier New"/>
          <w:spacing w:val="-2"/>
          <w:sz w:val="20"/>
        </w:rPr>
        <w:t>0x0</w:t>
      </w:r>
      <w:r>
        <w:rPr>
          <w:spacing w:val="-2"/>
          <w:sz w:val="24"/>
        </w:rPr>
        <w:t>).</w:t>
      </w:r>
    </w:p>
    <w:p w14:paraId="6A61FAC3" w14:textId="77777777" w:rsidR="00AF07FA" w:rsidRDefault="004C7468">
      <w:pPr>
        <w:pStyle w:val="ListParagraph"/>
        <w:numPr>
          <w:ilvl w:val="1"/>
          <w:numId w:val="9"/>
        </w:numPr>
        <w:tabs>
          <w:tab w:val="left" w:pos="1145"/>
        </w:tabs>
        <w:ind w:right="491"/>
        <w:rPr>
          <w:sz w:val="24"/>
        </w:rPr>
      </w:pPr>
      <w:r>
        <w:rPr>
          <w:sz w:val="24"/>
        </w:rPr>
        <w:t>The</w:t>
      </w:r>
      <w:r>
        <w:rPr>
          <w:spacing w:val="-6"/>
          <w:sz w:val="24"/>
        </w:rPr>
        <w:t xml:space="preserve"> </w:t>
      </w:r>
      <w:r>
        <w:rPr>
          <w:rFonts w:ascii="Courier New" w:hAnsi="Courier New"/>
          <w:sz w:val="20"/>
        </w:rPr>
        <w:t>changeOwner()</w:t>
      </w:r>
      <w:r>
        <w:rPr>
          <w:rFonts w:ascii="Courier New" w:hAnsi="Courier New"/>
          <w:spacing w:val="-60"/>
          <w:sz w:val="20"/>
        </w:rPr>
        <w:t xml:space="preserve"> </w:t>
      </w:r>
      <w:r>
        <w:rPr>
          <w:sz w:val="24"/>
        </w:rPr>
        <w:t>function</w:t>
      </w:r>
      <w:r>
        <w:rPr>
          <w:spacing w:val="-2"/>
          <w:sz w:val="24"/>
        </w:rPr>
        <w:t xml:space="preserve"> </w:t>
      </w:r>
      <w:r>
        <w:rPr>
          <w:sz w:val="24"/>
        </w:rPr>
        <w:t>allows</w:t>
      </w:r>
      <w:r>
        <w:rPr>
          <w:spacing w:val="-2"/>
          <w:sz w:val="24"/>
        </w:rPr>
        <w:t xml:space="preserve"> </w:t>
      </w:r>
      <w:r>
        <w:rPr>
          <w:sz w:val="24"/>
        </w:rPr>
        <w:t>transferring</w:t>
      </w:r>
      <w:r>
        <w:rPr>
          <w:spacing w:val="-1"/>
          <w:sz w:val="24"/>
        </w:rPr>
        <w:t xml:space="preserve"> </w:t>
      </w:r>
      <w:r>
        <w:rPr>
          <w:sz w:val="24"/>
        </w:rPr>
        <w:t>ownership</w:t>
      </w:r>
      <w:r>
        <w:rPr>
          <w:spacing w:val="-2"/>
          <w:sz w:val="24"/>
        </w:rPr>
        <w:t xml:space="preserve"> </w:t>
      </w:r>
      <w:r>
        <w:rPr>
          <w:sz w:val="24"/>
        </w:rPr>
        <w:t>but</w:t>
      </w:r>
      <w:r>
        <w:rPr>
          <w:spacing w:val="-2"/>
          <w:sz w:val="24"/>
        </w:rPr>
        <w:t xml:space="preserve"> </w:t>
      </w:r>
      <w:r>
        <w:rPr>
          <w:sz w:val="24"/>
        </w:rPr>
        <w:t>only</w:t>
      </w:r>
      <w:r>
        <w:rPr>
          <w:spacing w:val="-2"/>
          <w:sz w:val="24"/>
        </w:rPr>
        <w:t xml:space="preserve"> </w:t>
      </w:r>
      <w:r>
        <w:rPr>
          <w:sz w:val="24"/>
        </w:rPr>
        <w:t>if</w:t>
      </w:r>
      <w:r>
        <w:rPr>
          <w:spacing w:val="-2"/>
          <w:sz w:val="24"/>
        </w:rPr>
        <w:t xml:space="preserve"> </w:t>
      </w:r>
      <w:r>
        <w:rPr>
          <w:sz w:val="24"/>
        </w:rPr>
        <w:t>the</w:t>
      </w:r>
      <w:r>
        <w:rPr>
          <w:spacing w:val="-4"/>
          <w:sz w:val="24"/>
        </w:rPr>
        <w:t xml:space="preserve"> </w:t>
      </w:r>
      <w:r>
        <w:rPr>
          <w:sz w:val="24"/>
        </w:rPr>
        <w:t>caller</w:t>
      </w:r>
      <w:r>
        <w:rPr>
          <w:spacing w:val="-2"/>
          <w:sz w:val="24"/>
        </w:rPr>
        <w:t xml:space="preserve"> </w:t>
      </w:r>
      <w:r>
        <w:rPr>
          <w:sz w:val="24"/>
        </w:rPr>
        <w:t>is</w:t>
      </w:r>
      <w:r>
        <w:rPr>
          <w:spacing w:val="-2"/>
          <w:sz w:val="24"/>
        </w:rPr>
        <w:t xml:space="preserve"> </w:t>
      </w:r>
      <w:r>
        <w:rPr>
          <w:sz w:val="24"/>
        </w:rPr>
        <w:t>the</w:t>
      </w:r>
      <w:r>
        <w:rPr>
          <w:spacing w:val="-2"/>
          <w:sz w:val="24"/>
        </w:rPr>
        <w:t xml:space="preserve"> </w:t>
      </w:r>
      <w:r>
        <w:rPr>
          <w:sz w:val="24"/>
        </w:rPr>
        <w:t>owner</w:t>
      </w:r>
      <w:r>
        <w:rPr>
          <w:spacing w:val="-2"/>
          <w:sz w:val="24"/>
        </w:rPr>
        <w:t xml:space="preserve"> </w:t>
      </w:r>
      <w:r>
        <w:rPr>
          <w:sz w:val="24"/>
        </w:rPr>
        <w:t>and the new address is valid.</w:t>
      </w:r>
    </w:p>
    <w:p w14:paraId="4BDE0280" w14:textId="77777777" w:rsidR="00AF07FA" w:rsidRDefault="00AF07FA">
      <w:pPr>
        <w:pStyle w:val="BodyText"/>
        <w:spacing w:before="4"/>
      </w:pPr>
    </w:p>
    <w:p w14:paraId="1F12D0E1" w14:textId="77777777" w:rsidR="00AF07FA" w:rsidRDefault="004C7468">
      <w:pPr>
        <w:pStyle w:val="BodyText"/>
        <w:ind w:left="425" w:right="370"/>
      </w:pPr>
      <w:r>
        <w:t>This</w:t>
      </w:r>
      <w:r>
        <w:rPr>
          <w:spacing w:val="-3"/>
        </w:rPr>
        <w:t xml:space="preserve"> </w:t>
      </w:r>
      <w:r>
        <w:t>contract</w:t>
      </w:r>
      <w:r>
        <w:rPr>
          <w:spacing w:val="-3"/>
        </w:rPr>
        <w:t xml:space="preserve"> </w:t>
      </w:r>
      <w:r>
        <w:t>effectively</w:t>
      </w:r>
      <w:r>
        <w:rPr>
          <w:spacing w:val="-3"/>
        </w:rPr>
        <w:t xml:space="preserve"> </w:t>
      </w:r>
      <w:r>
        <w:t xml:space="preserve">implements </w:t>
      </w:r>
      <w:r>
        <w:rPr>
          <w:b/>
        </w:rPr>
        <w:t>function</w:t>
      </w:r>
      <w:r>
        <w:rPr>
          <w:b/>
          <w:spacing w:val="-3"/>
        </w:rPr>
        <w:t xml:space="preserve"> </w:t>
      </w:r>
      <w:r>
        <w:rPr>
          <w:b/>
        </w:rPr>
        <w:t>modifiers</w:t>
      </w:r>
      <w:r>
        <w:rPr>
          <w:b/>
          <w:spacing w:val="-2"/>
        </w:rPr>
        <w:t xml:space="preserve"> </w:t>
      </w:r>
      <w:r>
        <w:t>to</w:t>
      </w:r>
      <w:r>
        <w:rPr>
          <w:spacing w:val="-3"/>
        </w:rPr>
        <w:t xml:space="preserve"> </w:t>
      </w:r>
      <w:r>
        <w:t>improve</w:t>
      </w:r>
      <w:r>
        <w:rPr>
          <w:spacing w:val="-5"/>
        </w:rPr>
        <w:t xml:space="preserve"> </w:t>
      </w:r>
      <w:r>
        <w:t>security</w:t>
      </w:r>
      <w:r>
        <w:rPr>
          <w:spacing w:val="-3"/>
        </w:rPr>
        <w:t xml:space="preserve"> </w:t>
      </w:r>
      <w:r>
        <w:t>and</w:t>
      </w:r>
      <w:r>
        <w:rPr>
          <w:spacing w:val="-3"/>
        </w:rPr>
        <w:t xml:space="preserve"> </w:t>
      </w:r>
      <w:r>
        <w:t>code</w:t>
      </w:r>
      <w:r>
        <w:rPr>
          <w:spacing w:val="-4"/>
        </w:rPr>
        <w:t xml:space="preserve"> </w:t>
      </w:r>
      <w:r>
        <w:t>reusability</w:t>
      </w:r>
      <w:r>
        <w:rPr>
          <w:spacing w:val="-3"/>
        </w:rPr>
        <w:t xml:space="preserve"> </w:t>
      </w:r>
      <w:r>
        <w:t xml:space="preserve">in </w:t>
      </w:r>
      <w:r>
        <w:rPr>
          <w:spacing w:val="-2"/>
        </w:rPr>
        <w:t>Solidity.</w:t>
      </w:r>
    </w:p>
    <w:p w14:paraId="2FE3FC30" w14:textId="77777777" w:rsidR="00AF07FA" w:rsidRDefault="00AF07FA">
      <w:pPr>
        <w:pStyle w:val="BodyText"/>
      </w:pPr>
    </w:p>
    <w:p w14:paraId="584E9CF8" w14:textId="77777777" w:rsidR="00AF07FA" w:rsidRDefault="00AF07FA">
      <w:pPr>
        <w:pStyle w:val="BodyText"/>
        <w:spacing w:before="84"/>
      </w:pPr>
    </w:p>
    <w:p w14:paraId="5AE8C6A2" w14:textId="77777777" w:rsidR="00AF07FA" w:rsidRDefault="004C7468">
      <w:pPr>
        <w:pStyle w:val="Heading1"/>
        <w:ind w:left="525"/>
      </w:pPr>
      <w:r>
        <w:rPr>
          <w:spacing w:val="-2"/>
        </w:rPr>
        <w:t>PROGRAM:</w:t>
      </w:r>
    </w:p>
    <w:p w14:paraId="2F192E50" w14:textId="77777777" w:rsidR="00AF07FA" w:rsidRDefault="004C7468">
      <w:pPr>
        <w:pStyle w:val="BodyText"/>
        <w:spacing w:before="9"/>
        <w:rPr>
          <w:b/>
          <w:sz w:val="4"/>
        </w:rPr>
      </w:pPr>
      <w:r>
        <w:rPr>
          <w:b/>
          <w:noProof/>
          <w:sz w:val="4"/>
        </w:rPr>
        <w:drawing>
          <wp:anchor distT="0" distB="0" distL="0" distR="0" simplePos="0" relativeHeight="251656192" behindDoc="1" locked="0" layoutInCell="1" allowOverlap="1" wp14:anchorId="24C9FF9B" wp14:editId="745F9F2B">
            <wp:simplePos x="0" y="0"/>
            <wp:positionH relativeFrom="page">
              <wp:posOffset>513080</wp:posOffset>
            </wp:positionH>
            <wp:positionV relativeFrom="paragraph">
              <wp:posOffset>50165</wp:posOffset>
            </wp:positionV>
            <wp:extent cx="6590665" cy="365315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4" cstate="print"/>
                    <a:stretch>
                      <a:fillRect/>
                    </a:stretch>
                  </pic:blipFill>
                  <pic:spPr>
                    <a:xfrm>
                      <a:off x="0" y="0"/>
                      <a:ext cx="6590704" cy="3653028"/>
                    </a:xfrm>
                    <a:prstGeom prst="rect">
                      <a:avLst/>
                    </a:prstGeom>
                  </pic:spPr>
                </pic:pic>
              </a:graphicData>
            </a:graphic>
          </wp:anchor>
        </w:drawing>
      </w:r>
    </w:p>
    <w:p w14:paraId="74127765" w14:textId="77777777" w:rsidR="00AF07FA" w:rsidRDefault="004C7468">
      <w:pPr>
        <w:pStyle w:val="ListParagraph"/>
        <w:numPr>
          <w:ilvl w:val="0"/>
          <w:numId w:val="12"/>
        </w:numPr>
        <w:tabs>
          <w:tab w:val="left" w:pos="1062"/>
        </w:tabs>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037B50B6" w14:textId="77777777" w:rsidR="00AF07FA" w:rsidRDefault="004C7468">
      <w:pPr>
        <w:pStyle w:val="ListParagraph"/>
        <w:numPr>
          <w:ilvl w:val="0"/>
          <w:numId w:val="12"/>
        </w:numPr>
        <w:tabs>
          <w:tab w:val="left" w:pos="1062"/>
        </w:tabs>
        <w:spacing w:before="7"/>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2CD402B3" w14:textId="77777777" w:rsidR="00AF07FA" w:rsidRDefault="004C7468">
      <w:pPr>
        <w:pStyle w:val="ListParagraph"/>
        <w:numPr>
          <w:ilvl w:val="0"/>
          <w:numId w:val="12"/>
        </w:numPr>
        <w:tabs>
          <w:tab w:val="left" w:pos="1062"/>
        </w:tabs>
        <w:spacing w:before="23"/>
        <w:ind w:left="1062" w:hanging="357"/>
      </w:pPr>
      <w:r>
        <w:rPr>
          <w:b/>
        </w:rPr>
        <w:t>Deploy:</w:t>
      </w:r>
      <w:r>
        <w:rPr>
          <w:b/>
          <w:spacing w:val="-5"/>
        </w:rPr>
        <w:t xml:space="preserve"> </w:t>
      </w:r>
      <w:r>
        <w:t>Use</w:t>
      </w:r>
      <w:r>
        <w:rPr>
          <w:spacing w:val="-2"/>
        </w:rPr>
        <w:t xml:space="preserve"> </w:t>
      </w:r>
      <w:r>
        <w:t>Remix</w:t>
      </w:r>
      <w:r>
        <w:rPr>
          <w:spacing w:val="-3"/>
        </w:rPr>
        <w:t xml:space="preserve"> </w:t>
      </w:r>
      <w:r>
        <w:t>to</w:t>
      </w:r>
      <w:r>
        <w:rPr>
          <w:spacing w:val="-5"/>
        </w:rPr>
        <w:t xml:space="preserve"> </w:t>
      </w:r>
      <w:r>
        <w:t>compile</w:t>
      </w:r>
      <w:r>
        <w:rPr>
          <w:spacing w:val="-3"/>
        </w:rPr>
        <w:t xml:space="preserve"> </w:t>
      </w:r>
      <w:r>
        <w:t>and</w:t>
      </w:r>
      <w:r>
        <w:rPr>
          <w:spacing w:val="-2"/>
        </w:rPr>
        <w:t xml:space="preserve"> deploy</w:t>
      </w:r>
    </w:p>
    <w:p w14:paraId="5C7869CA" w14:textId="77777777" w:rsidR="00AF07FA" w:rsidRDefault="00AF07FA">
      <w:pPr>
        <w:pStyle w:val="BodyText"/>
        <w:rPr>
          <w:sz w:val="22"/>
        </w:rPr>
      </w:pPr>
    </w:p>
    <w:p w14:paraId="127F3F48" w14:textId="77777777" w:rsidR="00AF07FA" w:rsidRDefault="00AF07FA">
      <w:pPr>
        <w:pStyle w:val="BodyText"/>
        <w:spacing w:before="126"/>
        <w:rPr>
          <w:sz w:val="22"/>
        </w:rPr>
      </w:pPr>
    </w:p>
    <w:p w14:paraId="36AB58EA" w14:textId="77777777" w:rsidR="00AF07FA" w:rsidRDefault="004C7468">
      <w:pPr>
        <w:pStyle w:val="ListParagraph"/>
        <w:numPr>
          <w:ilvl w:val="0"/>
          <w:numId w:val="13"/>
        </w:numPr>
        <w:tabs>
          <w:tab w:val="left" w:pos="1144"/>
        </w:tabs>
        <w:ind w:left="1144" w:hanging="359"/>
      </w:pPr>
      <w:r>
        <w:rPr>
          <w:b/>
        </w:rPr>
        <w:t>Check</w:t>
      </w:r>
      <w:r>
        <w:rPr>
          <w:b/>
          <w:spacing w:val="-7"/>
        </w:rPr>
        <w:t xml:space="preserve"> </w:t>
      </w:r>
      <w:r>
        <w:rPr>
          <w:b/>
        </w:rPr>
        <w:t>Owner</w:t>
      </w:r>
      <w:r>
        <w:rPr>
          <w:b/>
          <w:spacing w:val="-4"/>
        </w:rPr>
        <w:t xml:space="preserve"> </w:t>
      </w:r>
      <w:r>
        <w:t>–</w:t>
      </w:r>
      <w:r>
        <w:rPr>
          <w:spacing w:val="-3"/>
        </w:rPr>
        <w:t xml:space="preserve"> </w:t>
      </w:r>
      <w:r>
        <w:t>Call</w:t>
      </w:r>
      <w:r>
        <w:rPr>
          <w:spacing w:val="-2"/>
        </w:rPr>
        <w:t xml:space="preserve"> </w:t>
      </w:r>
      <w:r>
        <w:rPr>
          <w:rFonts w:ascii="Courier New" w:hAnsi="Courier New"/>
          <w:sz w:val="20"/>
        </w:rPr>
        <w:t>owner()</w:t>
      </w:r>
      <w:r>
        <w:rPr>
          <w:rFonts w:ascii="Courier New" w:hAnsi="Courier New"/>
          <w:spacing w:val="-65"/>
          <w:sz w:val="20"/>
        </w:rPr>
        <w:t xml:space="preserve"> </w:t>
      </w:r>
      <w:r>
        <w:t>to</w:t>
      </w:r>
      <w:r>
        <w:rPr>
          <w:spacing w:val="-3"/>
        </w:rPr>
        <w:t xml:space="preserve"> </w:t>
      </w:r>
      <w:r>
        <w:t>verify</w:t>
      </w:r>
      <w:r>
        <w:rPr>
          <w:spacing w:val="-6"/>
        </w:rPr>
        <w:t xml:space="preserve"> </w:t>
      </w:r>
      <w:r>
        <w:t>the</w:t>
      </w:r>
      <w:r>
        <w:rPr>
          <w:spacing w:val="-5"/>
        </w:rPr>
        <w:t xml:space="preserve"> </w:t>
      </w:r>
      <w:r>
        <w:t>initial</w:t>
      </w:r>
      <w:r>
        <w:rPr>
          <w:spacing w:val="-3"/>
        </w:rPr>
        <w:t xml:space="preserve"> </w:t>
      </w:r>
      <w:r>
        <w:rPr>
          <w:spacing w:val="-2"/>
        </w:rPr>
        <w:t>owner.</w:t>
      </w:r>
    </w:p>
    <w:p w14:paraId="667EE5D8" w14:textId="77777777" w:rsidR="00AF07FA" w:rsidRDefault="004C7468">
      <w:pPr>
        <w:pStyle w:val="ListParagraph"/>
        <w:numPr>
          <w:ilvl w:val="0"/>
          <w:numId w:val="13"/>
        </w:numPr>
        <w:tabs>
          <w:tab w:val="left" w:pos="1145"/>
        </w:tabs>
        <w:spacing w:before="1"/>
        <w:ind w:right="704"/>
      </w:pPr>
      <w:r>
        <w:rPr>
          <w:b/>
        </w:rPr>
        <w:t>Unauthorized</w:t>
      </w:r>
      <w:r>
        <w:rPr>
          <w:b/>
          <w:spacing w:val="-6"/>
        </w:rPr>
        <w:t xml:space="preserve"> </w:t>
      </w:r>
      <w:r>
        <w:rPr>
          <w:b/>
        </w:rPr>
        <w:t>Change</w:t>
      </w:r>
      <w:r>
        <w:rPr>
          <w:b/>
          <w:spacing w:val="-2"/>
        </w:rPr>
        <w:t xml:space="preserve"> </w:t>
      </w:r>
      <w:r>
        <w:t>–</w:t>
      </w:r>
      <w:r>
        <w:rPr>
          <w:spacing w:val="-3"/>
        </w:rPr>
        <w:t xml:space="preserve"> </w:t>
      </w:r>
      <w:r>
        <w:t>Try</w:t>
      </w:r>
      <w:r>
        <w:rPr>
          <w:spacing w:val="-3"/>
        </w:rPr>
        <w:t xml:space="preserve"> </w:t>
      </w:r>
      <w:r>
        <w:rPr>
          <w:rFonts w:ascii="Courier New" w:hAnsi="Courier New"/>
          <w:sz w:val="20"/>
        </w:rPr>
        <w:t>changeOwner(newAddress)</w:t>
      </w:r>
      <w:r>
        <w:rPr>
          <w:rFonts w:ascii="Courier New" w:hAnsi="Courier New"/>
          <w:spacing w:val="-64"/>
          <w:sz w:val="20"/>
        </w:rPr>
        <w:t xml:space="preserve"> </w:t>
      </w:r>
      <w:r>
        <w:t>from</w:t>
      </w:r>
      <w:r>
        <w:rPr>
          <w:spacing w:val="-2"/>
        </w:rPr>
        <w:t xml:space="preserve"> </w:t>
      </w:r>
      <w:r>
        <w:t>a</w:t>
      </w:r>
      <w:r>
        <w:rPr>
          <w:spacing w:val="-3"/>
        </w:rPr>
        <w:t xml:space="preserve"> </w:t>
      </w:r>
      <w:r>
        <w:t>different</w:t>
      </w:r>
      <w:r>
        <w:rPr>
          <w:spacing w:val="-2"/>
        </w:rPr>
        <w:t xml:space="preserve"> </w:t>
      </w:r>
      <w:r>
        <w:t>account</w:t>
      </w:r>
      <w:r>
        <w:rPr>
          <w:spacing w:val="-5"/>
        </w:rPr>
        <w:t xml:space="preserve"> </w:t>
      </w:r>
      <w:r>
        <w:t>(should</w:t>
      </w:r>
      <w:r>
        <w:rPr>
          <w:spacing w:val="-6"/>
        </w:rPr>
        <w:t xml:space="preserve"> </w:t>
      </w:r>
      <w:r>
        <w:t>fail:</w:t>
      </w:r>
      <w:r>
        <w:rPr>
          <w:spacing w:val="-2"/>
        </w:rPr>
        <w:t xml:space="preserve"> </w:t>
      </w:r>
      <w:r>
        <w:t xml:space="preserve">"Not </w:t>
      </w:r>
      <w:r>
        <w:rPr>
          <w:spacing w:val="-2"/>
        </w:rPr>
        <w:t>owner").</w:t>
      </w:r>
    </w:p>
    <w:p w14:paraId="2D446B55" w14:textId="77777777" w:rsidR="00AF07FA" w:rsidRDefault="004C7468">
      <w:pPr>
        <w:pStyle w:val="ListParagraph"/>
        <w:numPr>
          <w:ilvl w:val="0"/>
          <w:numId w:val="13"/>
        </w:numPr>
        <w:tabs>
          <w:tab w:val="left" w:pos="1144"/>
        </w:tabs>
        <w:ind w:left="1144" w:hanging="359"/>
      </w:pPr>
      <w:r>
        <w:rPr>
          <w:b/>
        </w:rPr>
        <w:t>Valid</w:t>
      </w:r>
      <w:r>
        <w:rPr>
          <w:b/>
          <w:spacing w:val="-13"/>
        </w:rPr>
        <w:t xml:space="preserve"> </w:t>
      </w:r>
      <w:r>
        <w:rPr>
          <w:b/>
        </w:rPr>
        <w:t>Owner</w:t>
      </w:r>
      <w:r>
        <w:rPr>
          <w:b/>
          <w:spacing w:val="-4"/>
        </w:rPr>
        <w:t xml:space="preserve"> </w:t>
      </w:r>
      <w:r>
        <w:rPr>
          <w:b/>
        </w:rPr>
        <w:t>Change</w:t>
      </w:r>
      <w:r>
        <w:rPr>
          <w:b/>
          <w:spacing w:val="-4"/>
        </w:rPr>
        <w:t xml:space="preserve"> </w:t>
      </w:r>
      <w:r>
        <w:t>–</w:t>
      </w:r>
      <w:r>
        <w:rPr>
          <w:spacing w:val="-4"/>
        </w:rPr>
        <w:t xml:space="preserve"> </w:t>
      </w:r>
      <w:r>
        <w:t>Owner</w:t>
      </w:r>
      <w:r>
        <w:rPr>
          <w:spacing w:val="-4"/>
        </w:rPr>
        <w:t xml:space="preserve"> </w:t>
      </w:r>
      <w:r>
        <w:t>calls</w:t>
      </w:r>
      <w:r>
        <w:rPr>
          <w:spacing w:val="-4"/>
        </w:rPr>
        <w:t xml:space="preserve"> </w:t>
      </w:r>
      <w:r>
        <w:rPr>
          <w:rFonts w:ascii="Courier New" w:hAnsi="Courier New"/>
          <w:sz w:val="20"/>
        </w:rPr>
        <w:t>changeOwner(newAddress)</w:t>
      </w:r>
      <w:r>
        <w:rPr>
          <w:rFonts w:ascii="Courier New" w:hAnsi="Courier New"/>
          <w:spacing w:val="-64"/>
          <w:sz w:val="20"/>
        </w:rPr>
        <w:t xml:space="preserve"> </w:t>
      </w:r>
      <w:r>
        <w:t>with</w:t>
      </w:r>
      <w:r>
        <w:rPr>
          <w:spacing w:val="-4"/>
        </w:rPr>
        <w:t xml:space="preserve"> </w:t>
      </w:r>
      <w:r>
        <w:t>a</w:t>
      </w:r>
      <w:r>
        <w:rPr>
          <w:spacing w:val="-7"/>
        </w:rPr>
        <w:t xml:space="preserve"> </w:t>
      </w:r>
      <w:r>
        <w:t>valid</w:t>
      </w:r>
      <w:r>
        <w:rPr>
          <w:spacing w:val="-7"/>
        </w:rPr>
        <w:t xml:space="preserve"> </w:t>
      </w:r>
      <w:r>
        <w:t>address</w:t>
      </w:r>
      <w:r>
        <w:rPr>
          <w:spacing w:val="-7"/>
        </w:rPr>
        <w:t xml:space="preserve"> </w:t>
      </w:r>
      <w:r>
        <w:t>(should</w:t>
      </w:r>
      <w:r>
        <w:rPr>
          <w:spacing w:val="-7"/>
        </w:rPr>
        <w:t xml:space="preserve"> </w:t>
      </w:r>
      <w:r>
        <w:rPr>
          <w:spacing w:val="-2"/>
        </w:rPr>
        <w:t>succeed).</w:t>
      </w:r>
    </w:p>
    <w:p w14:paraId="34D669E1" w14:textId="77777777" w:rsidR="00AF07FA" w:rsidRDefault="004C7468">
      <w:pPr>
        <w:pStyle w:val="ListParagraph"/>
        <w:numPr>
          <w:ilvl w:val="0"/>
          <w:numId w:val="13"/>
        </w:numPr>
        <w:tabs>
          <w:tab w:val="left" w:pos="1144"/>
        </w:tabs>
        <w:spacing w:before="1"/>
        <w:ind w:left="1144" w:hanging="359"/>
      </w:pPr>
      <w:r>
        <w:rPr>
          <w:b/>
        </w:rPr>
        <w:t>Invalid</w:t>
      </w:r>
      <w:r>
        <w:rPr>
          <w:b/>
          <w:spacing w:val="-11"/>
        </w:rPr>
        <w:t xml:space="preserve"> </w:t>
      </w:r>
      <w:r>
        <w:rPr>
          <w:b/>
        </w:rPr>
        <w:t>Address</w:t>
      </w:r>
      <w:r>
        <w:rPr>
          <w:b/>
          <w:spacing w:val="-4"/>
        </w:rPr>
        <w:t xml:space="preserve"> </w:t>
      </w:r>
      <w:r>
        <w:rPr>
          <w:b/>
        </w:rPr>
        <w:t>Test</w:t>
      </w:r>
      <w:r>
        <w:rPr>
          <w:b/>
          <w:spacing w:val="-4"/>
        </w:rPr>
        <w:t xml:space="preserve"> </w:t>
      </w:r>
      <w:r>
        <w:t>–</w:t>
      </w:r>
      <w:r>
        <w:rPr>
          <w:spacing w:val="-5"/>
        </w:rPr>
        <w:t xml:space="preserve"> </w:t>
      </w:r>
      <w:r>
        <w:t>Try</w:t>
      </w:r>
      <w:r>
        <w:rPr>
          <w:spacing w:val="-5"/>
        </w:rPr>
        <w:t xml:space="preserve"> </w:t>
      </w:r>
      <w:r>
        <w:rPr>
          <w:rFonts w:ascii="Courier New" w:hAnsi="Courier New"/>
          <w:sz w:val="20"/>
        </w:rPr>
        <w:t>changeOwner(0x0...)</w:t>
      </w:r>
      <w:r>
        <w:rPr>
          <w:rFonts w:ascii="Courier New" w:hAnsi="Courier New"/>
          <w:spacing w:val="-64"/>
          <w:sz w:val="20"/>
        </w:rPr>
        <w:t xml:space="preserve"> </w:t>
      </w:r>
      <w:r>
        <w:t>(should</w:t>
      </w:r>
      <w:r>
        <w:rPr>
          <w:spacing w:val="-8"/>
        </w:rPr>
        <w:t xml:space="preserve"> </w:t>
      </w:r>
      <w:r>
        <w:t>fail:</w:t>
      </w:r>
      <w:r>
        <w:rPr>
          <w:spacing w:val="-4"/>
        </w:rPr>
        <w:t xml:space="preserve"> </w:t>
      </w:r>
      <w:r>
        <w:t>"Not</w:t>
      </w:r>
      <w:r>
        <w:rPr>
          <w:spacing w:val="-4"/>
        </w:rPr>
        <w:t xml:space="preserve"> </w:t>
      </w:r>
      <w:r>
        <w:t>valid</w:t>
      </w:r>
      <w:r>
        <w:rPr>
          <w:spacing w:val="-8"/>
        </w:rPr>
        <w:t xml:space="preserve"> </w:t>
      </w:r>
      <w:r>
        <w:rPr>
          <w:spacing w:val="-2"/>
        </w:rPr>
        <w:t>address").</w:t>
      </w:r>
    </w:p>
    <w:p w14:paraId="20A8B9F4" w14:textId="77777777" w:rsidR="00AF07FA" w:rsidRDefault="00AF07FA">
      <w:pPr>
        <w:pStyle w:val="ListParagraph"/>
        <w:sectPr w:rsidR="00AF07FA">
          <w:pgSz w:w="11920" w:h="16850"/>
          <w:pgMar w:top="600" w:right="566" w:bottom="1200" w:left="283" w:header="327" w:footer="1000" w:gutter="0"/>
          <w:pgBorders w:offsetFrom="page">
            <w:top w:val="single" w:sz="24" w:space="31" w:color="000000"/>
            <w:left w:val="single" w:sz="24" w:space="30" w:color="000000"/>
            <w:bottom w:val="single" w:sz="24" w:space="31" w:color="000000"/>
            <w:right w:val="single" w:sz="24" w:space="30" w:color="000000"/>
          </w:pgBorders>
          <w:cols w:space="720"/>
        </w:sectPr>
      </w:pPr>
    </w:p>
    <w:p w14:paraId="03F2779F" w14:textId="77777777" w:rsidR="00AF07FA" w:rsidRDefault="00AF07FA">
      <w:pPr>
        <w:pStyle w:val="BodyText"/>
        <w:spacing w:before="14"/>
      </w:pPr>
    </w:p>
    <w:p w14:paraId="07E3C829" w14:textId="77777777" w:rsidR="00AF07FA" w:rsidRDefault="004C7468">
      <w:pPr>
        <w:pStyle w:val="BodyText"/>
        <w:ind w:left="425"/>
        <w:rPr>
          <w:rFonts w:ascii="Cambria"/>
        </w:rPr>
      </w:pPr>
      <w:r>
        <w:rPr>
          <w:rFonts w:ascii="Cambria"/>
          <w:color w:val="233E5F"/>
          <w:spacing w:val="-2"/>
        </w:rPr>
        <w:t>Outcome:</w:t>
      </w:r>
    </w:p>
    <w:p w14:paraId="4882859D" w14:textId="77777777" w:rsidR="00AF07FA" w:rsidRDefault="004C7468">
      <w:pPr>
        <w:pStyle w:val="ListParagraph"/>
        <w:numPr>
          <w:ilvl w:val="1"/>
          <w:numId w:val="13"/>
        </w:numPr>
        <w:tabs>
          <w:tab w:val="left" w:pos="1145"/>
        </w:tabs>
        <w:spacing w:before="280" w:line="252" w:lineRule="exact"/>
      </w:pPr>
      <w:r>
        <w:t>Ownership</w:t>
      </w:r>
      <w:r>
        <w:rPr>
          <w:spacing w:val="-3"/>
        </w:rPr>
        <w:t xml:space="preserve"> </w:t>
      </w:r>
      <w:r>
        <w:t>can</w:t>
      </w:r>
      <w:r>
        <w:rPr>
          <w:spacing w:val="-2"/>
        </w:rPr>
        <w:t xml:space="preserve"> </w:t>
      </w:r>
      <w:r>
        <w:t>only</w:t>
      </w:r>
      <w:r>
        <w:rPr>
          <w:spacing w:val="-3"/>
        </w:rPr>
        <w:t xml:space="preserve"> </w:t>
      </w:r>
      <w:r>
        <w:t>be</w:t>
      </w:r>
      <w:r>
        <w:rPr>
          <w:spacing w:val="-4"/>
        </w:rPr>
        <w:t xml:space="preserve"> </w:t>
      </w:r>
      <w:r>
        <w:t>transferred</w:t>
      </w:r>
      <w:r>
        <w:rPr>
          <w:spacing w:val="-3"/>
        </w:rPr>
        <w:t xml:space="preserve"> </w:t>
      </w:r>
      <w:r>
        <w:t>by</w:t>
      </w:r>
      <w:r>
        <w:rPr>
          <w:spacing w:val="-5"/>
        </w:rPr>
        <w:t xml:space="preserve"> </w:t>
      </w:r>
      <w:r>
        <w:t>the</w:t>
      </w:r>
      <w:r>
        <w:rPr>
          <w:spacing w:val="-2"/>
        </w:rPr>
        <w:t xml:space="preserve"> owner.</w:t>
      </w:r>
    </w:p>
    <w:p w14:paraId="524CC521" w14:textId="77777777" w:rsidR="00AF07FA" w:rsidRDefault="004C7468">
      <w:pPr>
        <w:pStyle w:val="ListParagraph"/>
        <w:numPr>
          <w:ilvl w:val="1"/>
          <w:numId w:val="13"/>
        </w:numPr>
        <w:tabs>
          <w:tab w:val="left" w:pos="1145"/>
        </w:tabs>
        <w:spacing w:line="252" w:lineRule="exact"/>
      </w:pPr>
      <w:r>
        <w:t>Invalid</w:t>
      </w:r>
      <w:r>
        <w:rPr>
          <w:spacing w:val="-5"/>
        </w:rPr>
        <w:t xml:space="preserve"> </w:t>
      </w:r>
      <w:r>
        <w:t>addresses</w:t>
      </w:r>
      <w:r>
        <w:rPr>
          <w:spacing w:val="-3"/>
        </w:rPr>
        <w:t xml:space="preserve"> </w:t>
      </w:r>
      <w:r>
        <w:t>are</w:t>
      </w:r>
      <w:r>
        <w:rPr>
          <w:spacing w:val="-3"/>
        </w:rPr>
        <w:t xml:space="preserve"> </w:t>
      </w:r>
      <w:r>
        <w:rPr>
          <w:spacing w:val="-2"/>
        </w:rPr>
        <w:t>rejected.</w:t>
      </w:r>
    </w:p>
    <w:p w14:paraId="66336ECF" w14:textId="77777777" w:rsidR="00AF07FA" w:rsidRDefault="004C7468">
      <w:pPr>
        <w:pStyle w:val="ListParagraph"/>
        <w:numPr>
          <w:ilvl w:val="1"/>
          <w:numId w:val="13"/>
        </w:numPr>
        <w:tabs>
          <w:tab w:val="left" w:pos="1145"/>
        </w:tabs>
        <w:spacing w:before="4"/>
      </w:pPr>
      <w:r>
        <w:t>Function</w:t>
      </w:r>
      <w:r>
        <w:rPr>
          <w:spacing w:val="-7"/>
        </w:rPr>
        <w:t xml:space="preserve"> </w:t>
      </w:r>
      <w:r>
        <w:t>modifiers</w:t>
      </w:r>
      <w:r>
        <w:rPr>
          <w:spacing w:val="-4"/>
        </w:rPr>
        <w:t xml:space="preserve"> </w:t>
      </w:r>
      <w:r>
        <w:t>enforce</w:t>
      </w:r>
      <w:r>
        <w:rPr>
          <w:spacing w:val="-6"/>
        </w:rPr>
        <w:t xml:space="preserve"> </w:t>
      </w:r>
      <w:r>
        <w:t>security</w:t>
      </w:r>
      <w:r>
        <w:rPr>
          <w:spacing w:val="-4"/>
        </w:rPr>
        <w:t xml:space="preserve"> </w:t>
      </w:r>
      <w:r>
        <w:t>and</w:t>
      </w:r>
      <w:r>
        <w:rPr>
          <w:spacing w:val="-4"/>
        </w:rPr>
        <w:t xml:space="preserve"> </w:t>
      </w:r>
      <w:r>
        <w:rPr>
          <w:spacing w:val="-2"/>
        </w:rPr>
        <w:t>validation.</w:t>
      </w:r>
    </w:p>
    <w:p w14:paraId="5E2EE3A6" w14:textId="77777777" w:rsidR="00AF07FA" w:rsidRDefault="00AF07FA">
      <w:pPr>
        <w:pStyle w:val="BodyText"/>
        <w:spacing w:before="24"/>
        <w:rPr>
          <w:sz w:val="22"/>
        </w:rPr>
      </w:pPr>
    </w:p>
    <w:p w14:paraId="47E03916" w14:textId="77777777" w:rsidR="00AF07FA" w:rsidRDefault="004C7468">
      <w:pPr>
        <w:pStyle w:val="Heading1"/>
        <w:spacing w:before="1"/>
      </w:pPr>
      <w:r>
        <w:rPr>
          <w:spacing w:val="-2"/>
        </w:rPr>
        <w:t>OUTPUT:</w:t>
      </w:r>
    </w:p>
    <w:p w14:paraId="7FFADC67" w14:textId="77777777" w:rsidR="00AF07FA" w:rsidRDefault="004C7468">
      <w:pPr>
        <w:pStyle w:val="BodyText"/>
        <w:spacing w:before="9"/>
        <w:rPr>
          <w:b/>
          <w:sz w:val="4"/>
        </w:rPr>
      </w:pPr>
      <w:r>
        <w:rPr>
          <w:b/>
          <w:noProof/>
          <w:sz w:val="4"/>
        </w:rPr>
        <w:drawing>
          <wp:anchor distT="0" distB="0" distL="0" distR="0" simplePos="0" relativeHeight="251657216" behindDoc="1" locked="0" layoutInCell="1" allowOverlap="1" wp14:anchorId="136A27DD" wp14:editId="6A880AD8">
            <wp:simplePos x="0" y="0"/>
            <wp:positionH relativeFrom="page">
              <wp:posOffset>449580</wp:posOffset>
            </wp:positionH>
            <wp:positionV relativeFrom="paragraph">
              <wp:posOffset>50165</wp:posOffset>
            </wp:positionV>
            <wp:extent cx="3781425" cy="315277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5" cstate="print"/>
                    <a:stretch>
                      <a:fillRect/>
                    </a:stretch>
                  </pic:blipFill>
                  <pic:spPr>
                    <a:xfrm>
                      <a:off x="0" y="0"/>
                      <a:ext cx="3781425" cy="3152775"/>
                    </a:xfrm>
                    <a:prstGeom prst="rect">
                      <a:avLst/>
                    </a:prstGeom>
                  </pic:spPr>
                </pic:pic>
              </a:graphicData>
            </a:graphic>
          </wp:anchor>
        </w:drawing>
      </w:r>
    </w:p>
    <w:p w14:paraId="55E64C55" w14:textId="77777777" w:rsidR="00AF07FA" w:rsidRDefault="00AF07FA">
      <w:pPr>
        <w:pStyle w:val="BodyText"/>
        <w:rPr>
          <w:b/>
        </w:rPr>
      </w:pPr>
    </w:p>
    <w:p w14:paraId="7F0B4EE3" w14:textId="77777777" w:rsidR="00AF07FA" w:rsidRDefault="00AF07FA">
      <w:pPr>
        <w:pStyle w:val="BodyText"/>
        <w:spacing w:before="99"/>
        <w:rPr>
          <w:b/>
        </w:rPr>
      </w:pPr>
    </w:p>
    <w:p w14:paraId="6FDE5DE3" w14:textId="77777777" w:rsidR="00AF07FA" w:rsidRDefault="004C7468">
      <w:pPr>
        <w:pStyle w:val="BodyText"/>
        <w:ind w:left="425"/>
      </w:pPr>
      <w:r>
        <w:rPr>
          <w:spacing w:val="-2"/>
        </w:rPr>
        <w:t>RESULT:</w:t>
      </w:r>
    </w:p>
    <w:p w14:paraId="40C4BE62" w14:textId="77777777" w:rsidR="00AF07FA" w:rsidRDefault="004C7468">
      <w:pPr>
        <w:pStyle w:val="BodyText"/>
        <w:ind w:left="425" w:right="370"/>
      </w:pPr>
      <w:r>
        <w:t>The</w:t>
      </w:r>
      <w:r>
        <w:rPr>
          <w:spacing w:val="-5"/>
        </w:rPr>
        <w:t xml:space="preserve"> </w:t>
      </w:r>
      <w:r>
        <w:t>Solidity</w:t>
      </w:r>
      <w:r>
        <w:rPr>
          <w:spacing w:val="-3"/>
        </w:rPr>
        <w:t xml:space="preserve"> </w:t>
      </w:r>
      <w:r>
        <w:t>smart</w:t>
      </w:r>
      <w:r>
        <w:rPr>
          <w:spacing w:val="-3"/>
        </w:rPr>
        <w:t xml:space="preserve"> </w:t>
      </w:r>
      <w:r>
        <w:t>contract</w:t>
      </w:r>
      <w:r>
        <w:rPr>
          <w:spacing w:val="-3"/>
        </w:rPr>
        <w:t xml:space="preserve"> </w:t>
      </w:r>
      <w:r>
        <w:t>for</w:t>
      </w:r>
      <w:r>
        <w:rPr>
          <w:spacing w:val="-2"/>
        </w:rPr>
        <w:t xml:space="preserve"> </w:t>
      </w:r>
      <w:r>
        <w:rPr>
          <w:b/>
        </w:rPr>
        <w:t>Function</w:t>
      </w:r>
      <w:r>
        <w:rPr>
          <w:b/>
          <w:spacing w:val="-3"/>
        </w:rPr>
        <w:t xml:space="preserve"> </w:t>
      </w:r>
      <w:r>
        <w:rPr>
          <w:b/>
        </w:rPr>
        <w:t>Modifiers</w:t>
      </w:r>
      <w:r>
        <w:rPr>
          <w:b/>
          <w:spacing w:val="-2"/>
        </w:rPr>
        <w:t xml:space="preserve"> </w:t>
      </w:r>
      <w:r>
        <w:t>was</w:t>
      </w:r>
      <w:r>
        <w:rPr>
          <w:spacing w:val="-3"/>
        </w:rPr>
        <w:t xml:space="preserve"> </w:t>
      </w:r>
      <w:r>
        <w:t>successfully</w:t>
      </w:r>
      <w:r>
        <w:rPr>
          <w:spacing w:val="-3"/>
        </w:rPr>
        <w:t xml:space="preserve"> </w:t>
      </w:r>
      <w:r>
        <w:t>compiled</w:t>
      </w:r>
      <w:r>
        <w:rPr>
          <w:spacing w:val="-3"/>
        </w:rPr>
        <w:t xml:space="preserve"> </w:t>
      </w:r>
      <w:r>
        <w:t>and</w:t>
      </w:r>
      <w:r>
        <w:rPr>
          <w:spacing w:val="-3"/>
        </w:rPr>
        <w:t xml:space="preserve"> </w:t>
      </w:r>
      <w:r>
        <w:t>deployed</w:t>
      </w:r>
      <w:r>
        <w:rPr>
          <w:spacing w:val="-3"/>
        </w:rPr>
        <w:t xml:space="preserve"> </w:t>
      </w:r>
      <w:r>
        <w:t>in</w:t>
      </w:r>
      <w:r>
        <w:rPr>
          <w:spacing w:val="-3"/>
        </w:rPr>
        <w:t xml:space="preserve"> </w:t>
      </w:r>
      <w:r>
        <w:t>the</w:t>
      </w:r>
      <w:r>
        <w:rPr>
          <w:spacing w:val="-2"/>
        </w:rPr>
        <w:t xml:space="preserve"> </w:t>
      </w:r>
      <w:r>
        <w:t xml:space="preserve">Remix Ethereum IDE. Upon execution of the </w:t>
      </w:r>
      <w:r>
        <w:rPr>
          <w:rFonts w:ascii="Courier New"/>
          <w:sz w:val="20"/>
        </w:rPr>
        <w:t>changeOwner</w:t>
      </w:r>
      <w:r>
        <w:rPr>
          <w:rFonts w:ascii="Courier New"/>
          <w:spacing w:val="-48"/>
          <w:sz w:val="20"/>
        </w:rPr>
        <w:t xml:space="preserve"> </w:t>
      </w:r>
      <w:r>
        <w:t xml:space="preserve">function, the contract correctly enforced access control using the </w:t>
      </w:r>
      <w:r>
        <w:rPr>
          <w:rFonts w:ascii="Courier New"/>
          <w:sz w:val="20"/>
        </w:rPr>
        <w:t>onlyOwner</w:t>
      </w:r>
      <w:r>
        <w:rPr>
          <w:rFonts w:ascii="Courier New"/>
          <w:spacing w:val="-49"/>
          <w:sz w:val="20"/>
        </w:rPr>
        <w:t xml:space="preserve"> </w:t>
      </w:r>
      <w:r>
        <w:t xml:space="preserve">modifier, ensuring that only the contract owner could update the owner </w:t>
      </w:r>
      <w:r>
        <w:rPr>
          <w:spacing w:val="-2"/>
        </w:rPr>
        <w:t>address.</w:t>
      </w:r>
    </w:p>
    <w:p w14:paraId="56C88540" w14:textId="77777777" w:rsidR="00AF07FA" w:rsidRDefault="00AF07FA">
      <w:pPr>
        <w:pStyle w:val="BodyText"/>
        <w:spacing w:before="5"/>
      </w:pPr>
    </w:p>
    <w:p w14:paraId="65ACC54F" w14:textId="77777777" w:rsidR="00AF07FA" w:rsidRDefault="004C7468">
      <w:pPr>
        <w:pStyle w:val="BodyText"/>
        <w:spacing w:before="1"/>
        <w:ind w:left="425" w:right="370"/>
      </w:pPr>
      <w:r>
        <w:t xml:space="preserve">Additionally, the </w:t>
      </w:r>
      <w:r>
        <w:rPr>
          <w:rFonts w:ascii="Courier New"/>
          <w:sz w:val="20"/>
        </w:rPr>
        <w:t>validAddress</w:t>
      </w:r>
      <w:r>
        <w:rPr>
          <w:rFonts w:ascii="Courier New"/>
          <w:spacing w:val="-46"/>
          <w:sz w:val="20"/>
        </w:rPr>
        <w:t xml:space="preserve"> </w:t>
      </w:r>
      <w:r>
        <w:t>modifier prevented the assignment of an invalid (zero) address. Unauthorized</w:t>
      </w:r>
      <w:r>
        <w:rPr>
          <w:spacing w:val="-3"/>
        </w:rPr>
        <w:t xml:space="preserve"> </w:t>
      </w:r>
      <w:r>
        <w:t>ownership</w:t>
      </w:r>
      <w:r>
        <w:rPr>
          <w:spacing w:val="-1"/>
        </w:rPr>
        <w:t xml:space="preserve"> </w:t>
      </w:r>
      <w:r>
        <w:t>transfer</w:t>
      </w:r>
      <w:r>
        <w:rPr>
          <w:spacing w:val="-2"/>
        </w:rPr>
        <w:t xml:space="preserve"> </w:t>
      </w:r>
      <w:r>
        <w:t>attempts</w:t>
      </w:r>
      <w:r>
        <w:rPr>
          <w:spacing w:val="-3"/>
        </w:rPr>
        <w:t xml:space="preserve"> </w:t>
      </w:r>
      <w:r>
        <w:t>were</w:t>
      </w:r>
      <w:r>
        <w:rPr>
          <w:spacing w:val="-4"/>
        </w:rPr>
        <w:t xml:space="preserve"> </w:t>
      </w:r>
      <w:r>
        <w:t>rejected,</w:t>
      </w:r>
      <w:r>
        <w:rPr>
          <w:spacing w:val="-3"/>
        </w:rPr>
        <w:t xml:space="preserve"> </w:t>
      </w:r>
      <w:r>
        <w:t>while</w:t>
      </w:r>
      <w:r>
        <w:rPr>
          <w:spacing w:val="-4"/>
        </w:rPr>
        <w:t xml:space="preserve"> </w:t>
      </w:r>
      <w:r>
        <w:t>valid</w:t>
      </w:r>
      <w:r>
        <w:rPr>
          <w:spacing w:val="-3"/>
        </w:rPr>
        <w:t xml:space="preserve"> </w:t>
      </w:r>
      <w:r>
        <w:t>ownership</w:t>
      </w:r>
      <w:r>
        <w:rPr>
          <w:spacing w:val="-3"/>
        </w:rPr>
        <w:t xml:space="preserve"> </w:t>
      </w:r>
      <w:r>
        <w:t>changes</w:t>
      </w:r>
      <w:r>
        <w:rPr>
          <w:spacing w:val="-3"/>
        </w:rPr>
        <w:t xml:space="preserve"> </w:t>
      </w:r>
      <w:r>
        <w:t>were</w:t>
      </w:r>
      <w:r>
        <w:rPr>
          <w:spacing w:val="-5"/>
        </w:rPr>
        <w:t xml:space="preserve"> </w:t>
      </w:r>
      <w:r>
        <w:t xml:space="preserve">successfully </w:t>
      </w:r>
      <w:r>
        <w:rPr>
          <w:spacing w:val="-2"/>
        </w:rPr>
        <w:t>executed.</w:t>
      </w:r>
    </w:p>
    <w:p w14:paraId="301A5878" w14:textId="77777777" w:rsidR="00AF07FA" w:rsidRDefault="00AF07FA">
      <w:pPr>
        <w:pStyle w:val="BodyText"/>
        <w:spacing w:before="3"/>
      </w:pPr>
    </w:p>
    <w:p w14:paraId="7DC0B53A" w14:textId="77777777" w:rsidR="00AF07FA" w:rsidRDefault="004C7468">
      <w:pPr>
        <w:pStyle w:val="BodyText"/>
        <w:ind w:left="425"/>
      </w:pPr>
      <w:r>
        <w:t>This</w:t>
      </w:r>
      <w:r>
        <w:rPr>
          <w:spacing w:val="-1"/>
        </w:rPr>
        <w:t xml:space="preserve"> </w:t>
      </w:r>
      <w:r>
        <w:t>experiment</w:t>
      </w:r>
      <w:r>
        <w:rPr>
          <w:spacing w:val="-1"/>
        </w:rPr>
        <w:t xml:space="preserve"> </w:t>
      </w:r>
      <w:r>
        <w:t>successfully</w:t>
      </w:r>
      <w:r>
        <w:rPr>
          <w:spacing w:val="-1"/>
        </w:rPr>
        <w:t xml:space="preserve"> </w:t>
      </w:r>
      <w:r>
        <w:t>demonstrated</w:t>
      </w:r>
      <w:r>
        <w:rPr>
          <w:spacing w:val="-1"/>
        </w:rPr>
        <w:t xml:space="preserve"> </w:t>
      </w:r>
      <w:r>
        <w:t>the implementation</w:t>
      </w:r>
      <w:r>
        <w:rPr>
          <w:spacing w:val="-1"/>
        </w:rPr>
        <w:t xml:space="preserve"> </w:t>
      </w:r>
      <w:r>
        <w:t>of</w:t>
      </w:r>
      <w:r>
        <w:rPr>
          <w:spacing w:val="-1"/>
        </w:rPr>
        <w:t xml:space="preserve"> </w:t>
      </w:r>
      <w:r>
        <w:rPr>
          <w:b/>
        </w:rPr>
        <w:t>function</w:t>
      </w:r>
      <w:r>
        <w:rPr>
          <w:b/>
          <w:spacing w:val="-1"/>
        </w:rPr>
        <w:t xml:space="preserve"> </w:t>
      </w:r>
      <w:r>
        <w:rPr>
          <w:b/>
        </w:rPr>
        <w:t xml:space="preserve">modifiers </w:t>
      </w:r>
      <w:r>
        <w:t>in</w:t>
      </w:r>
      <w:r>
        <w:rPr>
          <w:spacing w:val="-1"/>
        </w:rPr>
        <w:t xml:space="preserve"> </w:t>
      </w:r>
      <w:r>
        <w:t xml:space="preserve">Solidity </w:t>
      </w:r>
      <w:r>
        <w:rPr>
          <w:spacing w:val="-5"/>
        </w:rPr>
        <w:t>for</w:t>
      </w:r>
    </w:p>
    <w:p w14:paraId="64F576C4" w14:textId="77777777" w:rsidR="00AF07FA" w:rsidRDefault="004C7468">
      <w:pPr>
        <w:pStyle w:val="Heading2"/>
        <w:spacing w:before="1"/>
        <w:rPr>
          <w:rFonts w:ascii="Times New Roman"/>
          <w:b w:val="0"/>
        </w:rPr>
      </w:pPr>
      <w:r>
        <w:rPr>
          <w:rFonts w:ascii="Times New Roman"/>
        </w:rPr>
        <w:t>access</w:t>
      </w:r>
      <w:r>
        <w:rPr>
          <w:rFonts w:ascii="Times New Roman"/>
          <w:spacing w:val="-4"/>
        </w:rPr>
        <w:t xml:space="preserve"> </w:t>
      </w:r>
      <w:r>
        <w:rPr>
          <w:rFonts w:ascii="Times New Roman"/>
        </w:rPr>
        <w:t>control</w:t>
      </w:r>
      <w:r>
        <w:rPr>
          <w:rFonts w:ascii="Times New Roman"/>
          <w:spacing w:val="-1"/>
        </w:rPr>
        <w:t xml:space="preserve"> </w:t>
      </w:r>
      <w:r>
        <w:rPr>
          <w:rFonts w:ascii="Times New Roman"/>
        </w:rPr>
        <w:t>and</w:t>
      </w:r>
      <w:r>
        <w:rPr>
          <w:rFonts w:ascii="Times New Roman"/>
          <w:spacing w:val="-1"/>
        </w:rPr>
        <w:t xml:space="preserve"> </w:t>
      </w:r>
      <w:r>
        <w:rPr>
          <w:rFonts w:ascii="Times New Roman"/>
        </w:rPr>
        <w:t>input</w:t>
      </w:r>
      <w:r>
        <w:rPr>
          <w:rFonts w:ascii="Times New Roman"/>
          <w:spacing w:val="-1"/>
        </w:rPr>
        <w:t xml:space="preserve"> </w:t>
      </w:r>
      <w:r>
        <w:rPr>
          <w:rFonts w:ascii="Times New Roman"/>
          <w:spacing w:val="-2"/>
        </w:rPr>
        <w:t>validation</w:t>
      </w:r>
      <w:r>
        <w:rPr>
          <w:rFonts w:ascii="Times New Roman"/>
          <w:b w:val="0"/>
          <w:spacing w:val="-2"/>
        </w:rPr>
        <w:t>.</w:t>
      </w:r>
    </w:p>
    <w:p w14:paraId="37DA316B" w14:textId="77777777" w:rsidR="00AF07FA" w:rsidRDefault="00AF07FA">
      <w:pPr>
        <w:pStyle w:val="Heading2"/>
        <w:rPr>
          <w:rFonts w:ascii="Times New Roman"/>
          <w:b w:val="0"/>
        </w:rPr>
        <w:sectPr w:rsidR="00AF07FA">
          <w:pgSz w:w="11920" w:h="16850"/>
          <w:pgMar w:top="600" w:right="566" w:bottom="1200" w:left="283" w:header="327" w:footer="1000" w:gutter="0"/>
          <w:pgBorders w:offsetFrom="page">
            <w:top w:val="single" w:sz="24" w:space="31" w:color="000000"/>
            <w:left w:val="single" w:sz="24" w:space="30" w:color="000000"/>
            <w:bottom w:val="single" w:sz="24" w:space="31" w:color="000000"/>
            <w:right w:val="single" w:sz="24" w:space="30" w:color="000000"/>
          </w:pgBorders>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4918"/>
        <w:gridCol w:w="5543"/>
        <w:gridCol w:w="193"/>
      </w:tblGrid>
      <w:tr w:rsidR="00AF07FA" w14:paraId="78780AC0" w14:textId="77777777">
        <w:trPr>
          <w:trHeight w:val="8979"/>
        </w:trPr>
        <w:tc>
          <w:tcPr>
            <w:tcW w:w="10654" w:type="dxa"/>
            <w:gridSpan w:val="3"/>
            <w:tcBorders>
              <w:top w:val="single" w:sz="24" w:space="0" w:color="000000"/>
              <w:left w:val="single" w:sz="24" w:space="0" w:color="000000"/>
              <w:right w:val="single" w:sz="24" w:space="0" w:color="000000"/>
            </w:tcBorders>
          </w:tcPr>
          <w:p w14:paraId="48A6A525" w14:textId="77777777" w:rsidR="00AF07FA" w:rsidRDefault="004C7468">
            <w:pPr>
              <w:pStyle w:val="TableParagraph"/>
              <w:tabs>
                <w:tab w:val="left" w:pos="8251"/>
              </w:tabs>
              <w:spacing w:before="220"/>
              <w:ind w:left="178"/>
              <w:rPr>
                <w:rFonts w:ascii="Times New Roman"/>
                <w:sz w:val="24"/>
              </w:rPr>
            </w:pPr>
            <w:r>
              <w:rPr>
                <w:rFonts w:ascii="Times New Roman"/>
                <w:b/>
                <w:sz w:val="24"/>
              </w:rPr>
              <w:lastRenderedPageBreak/>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09</w:t>
            </w:r>
            <w:r>
              <w:rPr>
                <w:rFonts w:ascii="Times New Roman"/>
                <w:sz w:val="24"/>
              </w:rPr>
              <w:tab/>
            </w:r>
            <w:r>
              <w:rPr>
                <w:rFonts w:ascii="Times New Roman"/>
                <w:b/>
                <w:spacing w:val="-2"/>
                <w:sz w:val="24"/>
              </w:rPr>
              <w:t>DATE</w:t>
            </w:r>
            <w:r>
              <w:rPr>
                <w:rFonts w:ascii="Times New Roman"/>
                <w:spacing w:val="-2"/>
                <w:sz w:val="24"/>
              </w:rPr>
              <w:t>:</w:t>
            </w:r>
          </w:p>
          <w:p w14:paraId="3C1A5D06" w14:textId="77777777" w:rsidR="00AF07FA" w:rsidRDefault="004C7468">
            <w:pPr>
              <w:pStyle w:val="TableParagraph"/>
              <w:spacing w:before="160"/>
              <w:ind w:left="450"/>
              <w:rPr>
                <w:rFonts w:ascii="Times New Roman"/>
                <w:sz w:val="24"/>
              </w:rPr>
            </w:pPr>
            <w:r>
              <w:rPr>
                <w:rFonts w:ascii="Times New Roman"/>
                <w:b/>
                <w:sz w:val="24"/>
              </w:rPr>
              <w:t>AIM:</w:t>
            </w:r>
            <w:r>
              <w:rPr>
                <w:rFonts w:ascii="Times New Roman"/>
                <w:b/>
                <w:spacing w:val="-2"/>
                <w:sz w:val="24"/>
              </w:rPr>
              <w:t xml:space="preserve"> </w:t>
            </w:r>
            <w:r>
              <w:rPr>
                <w:rFonts w:ascii="Times New Roman"/>
                <w:sz w:val="24"/>
              </w:rPr>
              <w:t>Write</w:t>
            </w:r>
            <w:r>
              <w:rPr>
                <w:rFonts w:ascii="Times New Roman"/>
                <w:spacing w:val="-1"/>
                <w:sz w:val="24"/>
              </w:rPr>
              <w:t xml:space="preserve"> </w:t>
            </w:r>
            <w:r>
              <w:rPr>
                <w:rFonts w:ascii="Times New Roman"/>
                <w:sz w:val="24"/>
              </w:rPr>
              <w:t>a</w:t>
            </w:r>
            <w:r>
              <w:rPr>
                <w:rFonts w:ascii="Times New Roman"/>
                <w:spacing w:val="-2"/>
                <w:sz w:val="24"/>
              </w:rPr>
              <w:t xml:space="preserve"> </w:t>
            </w:r>
            <w:r>
              <w:rPr>
                <w:rFonts w:ascii="Times New Roman"/>
                <w:sz w:val="24"/>
              </w:rPr>
              <w:t>solidity program</w:t>
            </w:r>
            <w:r>
              <w:rPr>
                <w:rFonts w:ascii="Times New Roman"/>
                <w:spacing w:val="-1"/>
                <w:sz w:val="24"/>
              </w:rPr>
              <w:t xml:space="preserve"> </w:t>
            </w:r>
            <w:r>
              <w:rPr>
                <w:rFonts w:ascii="Times New Roman"/>
                <w:sz w:val="24"/>
              </w:rPr>
              <w:t>to compare</w:t>
            </w:r>
            <w:r>
              <w:rPr>
                <w:rFonts w:ascii="Times New Roman"/>
                <w:spacing w:val="-2"/>
                <w:sz w:val="24"/>
              </w:rPr>
              <w:t xml:space="preserve"> </w:t>
            </w:r>
            <w:r>
              <w:rPr>
                <w:rFonts w:ascii="Times New Roman"/>
                <w:sz w:val="24"/>
              </w:rPr>
              <w:t xml:space="preserve">two </w:t>
            </w:r>
            <w:r>
              <w:rPr>
                <w:rFonts w:ascii="Times New Roman"/>
                <w:spacing w:val="-2"/>
                <w:sz w:val="24"/>
              </w:rPr>
              <w:t>strings</w:t>
            </w:r>
          </w:p>
          <w:p w14:paraId="5A6F8E30" w14:textId="77777777" w:rsidR="00AF07FA" w:rsidRDefault="004C7468">
            <w:pPr>
              <w:pStyle w:val="TableParagraph"/>
              <w:spacing w:before="202"/>
              <w:ind w:left="450"/>
              <w:rPr>
                <w:rFonts w:ascii="Times New Roman"/>
                <w:b/>
                <w:sz w:val="24"/>
              </w:rPr>
            </w:pPr>
            <w:r>
              <w:rPr>
                <w:rFonts w:ascii="Times New Roman"/>
                <w:b/>
                <w:spacing w:val="-2"/>
                <w:sz w:val="24"/>
              </w:rPr>
              <w:t>DESCRIPTION:</w:t>
            </w:r>
          </w:p>
          <w:p w14:paraId="04AEAD92" w14:textId="77777777" w:rsidR="00AF07FA" w:rsidRDefault="00AF07FA">
            <w:pPr>
              <w:pStyle w:val="TableParagraph"/>
              <w:spacing w:before="8"/>
              <w:rPr>
                <w:rFonts w:ascii="Times New Roman"/>
                <w:sz w:val="24"/>
              </w:rPr>
            </w:pPr>
          </w:p>
          <w:p w14:paraId="3C455D42" w14:textId="77777777" w:rsidR="00AF07FA" w:rsidRDefault="004C7468">
            <w:pPr>
              <w:pStyle w:val="TableParagraph"/>
              <w:ind w:left="77" w:right="288"/>
              <w:rPr>
                <w:rFonts w:ascii="Times New Roman"/>
                <w:sz w:val="24"/>
              </w:rPr>
            </w:pPr>
            <w:r>
              <w:rPr>
                <w:rFonts w:ascii="Times New Roman"/>
                <w:color w:val="374151"/>
                <w:sz w:val="24"/>
              </w:rPr>
              <w:t>Often</w:t>
            </w:r>
            <w:r>
              <w:rPr>
                <w:rFonts w:ascii="Times New Roman"/>
                <w:color w:val="374151"/>
                <w:spacing w:val="-3"/>
                <w:sz w:val="24"/>
              </w:rPr>
              <w:t xml:space="preserve"> </w:t>
            </w:r>
            <w:r>
              <w:rPr>
                <w:rFonts w:ascii="Times New Roman"/>
                <w:color w:val="374151"/>
                <w:sz w:val="24"/>
              </w:rPr>
              <w:t>in</w:t>
            </w:r>
            <w:r>
              <w:rPr>
                <w:rFonts w:ascii="Times New Roman"/>
                <w:color w:val="374151"/>
                <w:spacing w:val="-3"/>
                <w:sz w:val="24"/>
              </w:rPr>
              <w:t xml:space="preserve"> </w:t>
            </w:r>
            <w:r>
              <w:rPr>
                <w:rFonts w:ascii="Times New Roman"/>
                <w:color w:val="374151"/>
                <w:sz w:val="24"/>
              </w:rPr>
              <w:t>programming,</w:t>
            </w:r>
            <w:r>
              <w:rPr>
                <w:rFonts w:ascii="Times New Roman"/>
                <w:color w:val="374151"/>
                <w:spacing w:val="-3"/>
                <w:sz w:val="24"/>
              </w:rPr>
              <w:t xml:space="preserve"> </w:t>
            </w:r>
            <w:r>
              <w:rPr>
                <w:rFonts w:ascii="Times New Roman"/>
                <w:color w:val="374151"/>
                <w:sz w:val="24"/>
              </w:rPr>
              <w:t>we</w:t>
            </w:r>
            <w:r>
              <w:rPr>
                <w:rFonts w:ascii="Times New Roman"/>
                <w:color w:val="374151"/>
                <w:spacing w:val="-4"/>
                <w:sz w:val="24"/>
              </w:rPr>
              <w:t xml:space="preserve"> </w:t>
            </w:r>
            <w:r>
              <w:rPr>
                <w:rFonts w:ascii="Times New Roman"/>
                <w:color w:val="374151"/>
                <w:sz w:val="24"/>
              </w:rPr>
              <w:t>want</w:t>
            </w:r>
            <w:r>
              <w:rPr>
                <w:rFonts w:ascii="Times New Roman"/>
                <w:color w:val="374151"/>
                <w:spacing w:val="-3"/>
                <w:sz w:val="24"/>
              </w:rPr>
              <w:t xml:space="preserve"> </w:t>
            </w:r>
            <w:r>
              <w:rPr>
                <w:rFonts w:ascii="Times New Roman"/>
                <w:color w:val="374151"/>
                <w:sz w:val="24"/>
              </w:rPr>
              <w:t>to</w:t>
            </w:r>
            <w:r>
              <w:rPr>
                <w:rFonts w:ascii="Times New Roman"/>
                <w:color w:val="374151"/>
                <w:spacing w:val="-3"/>
                <w:sz w:val="24"/>
              </w:rPr>
              <w:t xml:space="preserve"> </w:t>
            </w:r>
            <w:r>
              <w:rPr>
                <w:rFonts w:ascii="Times New Roman"/>
                <w:color w:val="374151"/>
                <w:sz w:val="24"/>
              </w:rPr>
              <w:t>compare</w:t>
            </w:r>
            <w:r>
              <w:rPr>
                <w:rFonts w:ascii="Times New Roman"/>
                <w:color w:val="374151"/>
                <w:spacing w:val="-4"/>
                <w:sz w:val="24"/>
              </w:rPr>
              <w:t xml:space="preserve"> </w:t>
            </w:r>
            <w:r>
              <w:rPr>
                <w:rFonts w:ascii="Times New Roman"/>
                <w:color w:val="374151"/>
                <w:sz w:val="24"/>
              </w:rPr>
              <w:t>two</w:t>
            </w:r>
            <w:r>
              <w:rPr>
                <w:rFonts w:ascii="Times New Roman"/>
                <w:color w:val="374151"/>
                <w:spacing w:val="-1"/>
                <w:sz w:val="24"/>
              </w:rPr>
              <w:t xml:space="preserve"> </w:t>
            </w:r>
            <w:r>
              <w:rPr>
                <w:rFonts w:ascii="Times New Roman"/>
                <w:color w:val="374151"/>
                <w:sz w:val="24"/>
              </w:rPr>
              <w:t>strings.</w:t>
            </w:r>
            <w:r>
              <w:rPr>
                <w:rFonts w:ascii="Times New Roman"/>
                <w:color w:val="374151"/>
                <w:spacing w:val="-3"/>
                <w:sz w:val="24"/>
              </w:rPr>
              <w:t xml:space="preserve"> </w:t>
            </w:r>
            <w:r>
              <w:rPr>
                <w:rFonts w:ascii="Times New Roman"/>
                <w:color w:val="374151"/>
                <w:sz w:val="24"/>
              </w:rPr>
              <w:t>By</w:t>
            </w:r>
            <w:r>
              <w:rPr>
                <w:rFonts w:ascii="Times New Roman"/>
                <w:color w:val="374151"/>
                <w:spacing w:val="-3"/>
                <w:sz w:val="24"/>
              </w:rPr>
              <w:t xml:space="preserve"> </w:t>
            </w:r>
            <w:r>
              <w:rPr>
                <w:rFonts w:ascii="Times New Roman"/>
                <w:color w:val="374151"/>
                <w:sz w:val="24"/>
              </w:rPr>
              <w:t>comparing,</w:t>
            </w:r>
            <w:r>
              <w:rPr>
                <w:rFonts w:ascii="Times New Roman"/>
                <w:color w:val="374151"/>
                <w:spacing w:val="-1"/>
                <w:sz w:val="24"/>
              </w:rPr>
              <w:t xml:space="preserve"> </w:t>
            </w:r>
            <w:r>
              <w:rPr>
                <w:rFonts w:ascii="Times New Roman"/>
                <w:color w:val="374151"/>
                <w:sz w:val="24"/>
              </w:rPr>
              <w:t>I</w:t>
            </w:r>
            <w:r>
              <w:rPr>
                <w:rFonts w:ascii="Times New Roman"/>
                <w:color w:val="374151"/>
                <w:spacing w:val="-7"/>
                <w:sz w:val="24"/>
              </w:rPr>
              <w:t xml:space="preserve"> </w:t>
            </w:r>
            <w:r>
              <w:rPr>
                <w:rFonts w:ascii="Times New Roman"/>
                <w:color w:val="374151"/>
                <w:sz w:val="24"/>
              </w:rPr>
              <w:t>mean</w:t>
            </w:r>
            <w:r>
              <w:rPr>
                <w:rFonts w:ascii="Times New Roman"/>
                <w:color w:val="374151"/>
                <w:spacing w:val="-2"/>
                <w:sz w:val="24"/>
              </w:rPr>
              <w:t xml:space="preserve"> </w:t>
            </w:r>
            <w:r>
              <w:rPr>
                <w:rFonts w:ascii="Times New Roman"/>
                <w:color w:val="374151"/>
                <w:sz w:val="24"/>
              </w:rPr>
              <w:t>we</w:t>
            </w:r>
            <w:r>
              <w:rPr>
                <w:rFonts w:ascii="Times New Roman"/>
                <w:color w:val="374151"/>
                <w:spacing w:val="-3"/>
                <w:sz w:val="24"/>
              </w:rPr>
              <w:t xml:space="preserve"> </w:t>
            </w:r>
            <w:r>
              <w:rPr>
                <w:rFonts w:ascii="Times New Roman"/>
                <w:color w:val="374151"/>
                <w:sz w:val="24"/>
              </w:rPr>
              <w:t>want</w:t>
            </w:r>
            <w:r>
              <w:rPr>
                <w:rFonts w:ascii="Times New Roman"/>
                <w:color w:val="374151"/>
                <w:spacing w:val="-3"/>
                <w:sz w:val="24"/>
              </w:rPr>
              <w:t xml:space="preserve"> </w:t>
            </w:r>
            <w:r>
              <w:rPr>
                <w:rFonts w:ascii="Times New Roman"/>
                <w:color w:val="374151"/>
                <w:sz w:val="24"/>
              </w:rPr>
              <w:t>to</w:t>
            </w:r>
            <w:r>
              <w:rPr>
                <w:rFonts w:ascii="Times New Roman"/>
                <w:color w:val="374151"/>
                <w:spacing w:val="-3"/>
                <w:sz w:val="24"/>
              </w:rPr>
              <w:t xml:space="preserve"> </w:t>
            </w:r>
            <w:r>
              <w:rPr>
                <w:rFonts w:ascii="Times New Roman"/>
                <w:color w:val="374151"/>
                <w:sz w:val="24"/>
              </w:rPr>
              <w:t>identify whether the two strings are equivalent to each other or not.</w:t>
            </w:r>
          </w:p>
          <w:p w14:paraId="4C176EB0" w14:textId="77777777" w:rsidR="00AF07FA" w:rsidRDefault="004C7468">
            <w:pPr>
              <w:pStyle w:val="TableParagraph"/>
              <w:spacing w:before="240"/>
              <w:ind w:left="77"/>
              <w:rPr>
                <w:rFonts w:ascii="Times New Roman"/>
                <w:sz w:val="24"/>
              </w:rPr>
            </w:pPr>
            <w:r>
              <w:rPr>
                <w:rFonts w:ascii="Times New Roman"/>
                <w:color w:val="374151"/>
                <w:sz w:val="24"/>
              </w:rPr>
              <w:t>This</w:t>
            </w:r>
            <w:r>
              <w:rPr>
                <w:rFonts w:ascii="Times New Roman"/>
                <w:color w:val="374151"/>
                <w:spacing w:val="-3"/>
                <w:sz w:val="24"/>
              </w:rPr>
              <w:t xml:space="preserve"> </w:t>
            </w:r>
            <w:r>
              <w:rPr>
                <w:rFonts w:ascii="Times New Roman"/>
                <w:color w:val="374151"/>
                <w:sz w:val="24"/>
              </w:rPr>
              <w:t>is done</w:t>
            </w:r>
            <w:r>
              <w:rPr>
                <w:rFonts w:ascii="Times New Roman"/>
                <w:color w:val="374151"/>
                <w:spacing w:val="-1"/>
                <w:sz w:val="24"/>
              </w:rPr>
              <w:t xml:space="preserve"> </w:t>
            </w:r>
            <w:r>
              <w:rPr>
                <w:rFonts w:ascii="Times New Roman"/>
                <w:color w:val="374151"/>
                <w:sz w:val="24"/>
              </w:rPr>
              <w:t>by</w:t>
            </w:r>
            <w:r>
              <w:rPr>
                <w:rFonts w:ascii="Times New Roman"/>
                <w:color w:val="374151"/>
                <w:spacing w:val="-1"/>
                <w:sz w:val="24"/>
              </w:rPr>
              <w:t xml:space="preserve"> </w:t>
            </w:r>
            <w:r>
              <w:rPr>
                <w:rFonts w:ascii="Times New Roman"/>
                <w:color w:val="374151"/>
                <w:sz w:val="24"/>
              </w:rPr>
              <w:t>using the following</w:t>
            </w:r>
            <w:r>
              <w:rPr>
                <w:rFonts w:ascii="Times New Roman"/>
                <w:color w:val="374151"/>
                <w:spacing w:val="-1"/>
                <w:sz w:val="24"/>
              </w:rPr>
              <w:t xml:space="preserve"> </w:t>
            </w:r>
            <w:r>
              <w:rPr>
                <w:rFonts w:ascii="Times New Roman"/>
                <w:color w:val="374151"/>
                <w:sz w:val="24"/>
              </w:rPr>
              <w:t xml:space="preserve">operators in other </w:t>
            </w:r>
            <w:r>
              <w:rPr>
                <w:rFonts w:ascii="Times New Roman"/>
                <w:color w:val="374151"/>
                <w:spacing w:val="-2"/>
                <w:sz w:val="24"/>
              </w:rPr>
              <w:t>languages:</w:t>
            </w:r>
          </w:p>
          <w:p w14:paraId="39FE3B3E" w14:textId="77777777" w:rsidR="00AF07FA" w:rsidRDefault="004C7468">
            <w:pPr>
              <w:pStyle w:val="TableParagraph"/>
              <w:tabs>
                <w:tab w:val="left" w:pos="798"/>
              </w:tabs>
              <w:spacing w:before="240"/>
              <w:ind w:left="438"/>
              <w:rPr>
                <w:rFonts w:ascii="Times New Roman" w:hAnsi="Times New Roman"/>
                <w:sz w:val="24"/>
              </w:rPr>
            </w:pPr>
            <w:r>
              <w:rPr>
                <w:rFonts w:ascii="Symbol" w:hAnsi="Symbol"/>
                <w:color w:val="374151"/>
                <w:spacing w:val="-10"/>
                <w:sz w:val="20"/>
              </w:rPr>
              <w:t></w:t>
            </w:r>
            <w:r>
              <w:rPr>
                <w:rFonts w:ascii="Times New Roman" w:hAnsi="Times New Roman"/>
                <w:color w:val="374151"/>
                <w:sz w:val="20"/>
              </w:rPr>
              <w:tab/>
            </w:r>
            <w:r>
              <w:rPr>
                <w:rFonts w:ascii="Times New Roman" w:hAnsi="Times New Roman"/>
                <w:color w:val="C6244E"/>
                <w:sz w:val="20"/>
                <w:shd w:val="clear" w:color="auto" w:fill="F8F1F4"/>
              </w:rPr>
              <w:t>==</w:t>
            </w:r>
            <w:r>
              <w:rPr>
                <w:rFonts w:ascii="Times New Roman" w:hAnsi="Times New Roman"/>
                <w:color w:val="374151"/>
                <w:sz w:val="24"/>
              </w:rPr>
              <w:t>:</w:t>
            </w:r>
            <w:r>
              <w:rPr>
                <w:rFonts w:ascii="Times New Roman" w:hAnsi="Times New Roman"/>
                <w:color w:val="374151"/>
                <w:spacing w:val="-1"/>
                <w:sz w:val="24"/>
              </w:rPr>
              <w:t xml:space="preserve"> </w:t>
            </w:r>
            <w:r>
              <w:rPr>
                <w:rFonts w:ascii="Times New Roman" w:hAnsi="Times New Roman"/>
                <w:color w:val="374151"/>
                <w:sz w:val="24"/>
              </w:rPr>
              <w:t>This</w:t>
            </w:r>
            <w:r>
              <w:rPr>
                <w:rFonts w:ascii="Times New Roman" w:hAnsi="Times New Roman"/>
                <w:color w:val="374151"/>
                <w:spacing w:val="-1"/>
                <w:sz w:val="24"/>
              </w:rPr>
              <w:t xml:space="preserve"> </w:t>
            </w:r>
            <w:r>
              <w:rPr>
                <w:rFonts w:ascii="Times New Roman" w:hAnsi="Times New Roman"/>
                <w:color w:val="374151"/>
                <w:sz w:val="24"/>
              </w:rPr>
              <w:t>checks</w:t>
            </w:r>
            <w:r>
              <w:rPr>
                <w:rFonts w:ascii="Times New Roman" w:hAnsi="Times New Roman"/>
                <w:color w:val="374151"/>
                <w:spacing w:val="-1"/>
                <w:sz w:val="24"/>
              </w:rPr>
              <w:t xml:space="preserve"> </w:t>
            </w:r>
            <w:r>
              <w:rPr>
                <w:rFonts w:ascii="Times New Roman" w:hAnsi="Times New Roman"/>
                <w:color w:val="374151"/>
                <w:sz w:val="24"/>
              </w:rPr>
              <w:t>whether</w:t>
            </w:r>
            <w:r>
              <w:rPr>
                <w:rFonts w:ascii="Times New Roman" w:hAnsi="Times New Roman"/>
                <w:color w:val="374151"/>
                <w:spacing w:val="-1"/>
                <w:sz w:val="24"/>
              </w:rPr>
              <w:t xml:space="preserve"> </w:t>
            </w:r>
            <w:r>
              <w:rPr>
                <w:rFonts w:ascii="Times New Roman" w:hAnsi="Times New Roman"/>
                <w:color w:val="374151"/>
                <w:sz w:val="24"/>
              </w:rPr>
              <w:t>two</w:t>
            </w:r>
            <w:r>
              <w:rPr>
                <w:rFonts w:ascii="Times New Roman" w:hAnsi="Times New Roman"/>
                <w:color w:val="374151"/>
                <w:spacing w:val="-1"/>
                <w:sz w:val="24"/>
              </w:rPr>
              <w:t xml:space="preserve"> </w:t>
            </w:r>
            <w:r>
              <w:rPr>
                <w:rFonts w:ascii="Times New Roman" w:hAnsi="Times New Roman"/>
                <w:color w:val="374151"/>
                <w:sz w:val="24"/>
              </w:rPr>
              <w:t>strings</w:t>
            </w:r>
            <w:r>
              <w:rPr>
                <w:rFonts w:ascii="Times New Roman" w:hAnsi="Times New Roman"/>
                <w:color w:val="374151"/>
                <w:spacing w:val="-1"/>
                <w:sz w:val="24"/>
              </w:rPr>
              <w:t xml:space="preserve"> </w:t>
            </w:r>
            <w:r>
              <w:rPr>
                <w:rFonts w:ascii="Times New Roman" w:hAnsi="Times New Roman"/>
                <w:color w:val="374151"/>
                <w:sz w:val="24"/>
              </w:rPr>
              <w:t>are</w:t>
            </w:r>
            <w:r>
              <w:rPr>
                <w:rFonts w:ascii="Times New Roman" w:hAnsi="Times New Roman"/>
                <w:color w:val="374151"/>
                <w:spacing w:val="-3"/>
                <w:sz w:val="24"/>
              </w:rPr>
              <w:t xml:space="preserve"> </w:t>
            </w:r>
            <w:r>
              <w:rPr>
                <w:rFonts w:ascii="Times New Roman" w:hAnsi="Times New Roman"/>
                <w:color w:val="374151"/>
                <w:spacing w:val="-4"/>
                <w:sz w:val="24"/>
              </w:rPr>
              <w:t>equal</w:t>
            </w:r>
          </w:p>
          <w:p w14:paraId="6933832D" w14:textId="77777777" w:rsidR="00AF07FA" w:rsidRDefault="004C7468">
            <w:pPr>
              <w:pStyle w:val="TableParagraph"/>
              <w:numPr>
                <w:ilvl w:val="0"/>
                <w:numId w:val="14"/>
              </w:numPr>
              <w:tabs>
                <w:tab w:val="left" w:pos="798"/>
              </w:tabs>
              <w:spacing w:before="74"/>
              <w:rPr>
                <w:rFonts w:ascii="Times New Roman" w:hAnsi="Times New Roman"/>
                <w:sz w:val="24"/>
              </w:rPr>
            </w:pPr>
            <w:r>
              <w:rPr>
                <w:rFonts w:ascii="Times New Roman" w:hAnsi="Times New Roman"/>
                <w:color w:val="C6244E"/>
                <w:sz w:val="20"/>
                <w:shd w:val="clear" w:color="auto" w:fill="F8F1F4"/>
              </w:rPr>
              <w:t>!=</w:t>
            </w:r>
            <w:r>
              <w:rPr>
                <w:rFonts w:ascii="Times New Roman" w:hAnsi="Times New Roman"/>
                <w:color w:val="374151"/>
                <w:sz w:val="24"/>
              </w:rPr>
              <w:t>:</w:t>
            </w:r>
            <w:r>
              <w:rPr>
                <w:rFonts w:ascii="Times New Roman" w:hAnsi="Times New Roman"/>
                <w:color w:val="374151"/>
                <w:spacing w:val="-1"/>
                <w:sz w:val="24"/>
              </w:rPr>
              <w:t xml:space="preserve"> </w:t>
            </w:r>
            <w:r>
              <w:rPr>
                <w:rFonts w:ascii="Times New Roman" w:hAnsi="Times New Roman"/>
                <w:color w:val="374151"/>
                <w:sz w:val="24"/>
              </w:rPr>
              <w:t>This</w:t>
            </w:r>
            <w:r>
              <w:rPr>
                <w:rFonts w:ascii="Times New Roman" w:hAnsi="Times New Roman"/>
                <w:color w:val="374151"/>
                <w:spacing w:val="-1"/>
                <w:sz w:val="24"/>
              </w:rPr>
              <w:t xml:space="preserve"> </w:t>
            </w:r>
            <w:r>
              <w:rPr>
                <w:rFonts w:ascii="Times New Roman" w:hAnsi="Times New Roman"/>
                <w:color w:val="374151"/>
                <w:sz w:val="24"/>
              </w:rPr>
              <w:t>checks</w:t>
            </w:r>
            <w:r>
              <w:rPr>
                <w:rFonts w:ascii="Times New Roman" w:hAnsi="Times New Roman"/>
                <w:color w:val="374151"/>
                <w:spacing w:val="-1"/>
                <w:sz w:val="24"/>
              </w:rPr>
              <w:t xml:space="preserve"> </w:t>
            </w:r>
            <w:r>
              <w:rPr>
                <w:rFonts w:ascii="Times New Roman" w:hAnsi="Times New Roman"/>
                <w:color w:val="374151"/>
                <w:sz w:val="24"/>
              </w:rPr>
              <w:t>if</w:t>
            </w:r>
            <w:r>
              <w:rPr>
                <w:rFonts w:ascii="Times New Roman" w:hAnsi="Times New Roman"/>
                <w:color w:val="374151"/>
                <w:spacing w:val="-1"/>
                <w:sz w:val="24"/>
              </w:rPr>
              <w:t xml:space="preserve"> </w:t>
            </w:r>
            <w:r>
              <w:rPr>
                <w:rFonts w:ascii="Times New Roman" w:hAnsi="Times New Roman"/>
                <w:color w:val="374151"/>
                <w:sz w:val="24"/>
              </w:rPr>
              <w:t>two</w:t>
            </w:r>
            <w:r>
              <w:rPr>
                <w:rFonts w:ascii="Times New Roman" w:hAnsi="Times New Roman"/>
                <w:color w:val="374151"/>
                <w:spacing w:val="-1"/>
                <w:sz w:val="24"/>
              </w:rPr>
              <w:t xml:space="preserve"> </w:t>
            </w:r>
            <w:r>
              <w:rPr>
                <w:rFonts w:ascii="Times New Roman" w:hAnsi="Times New Roman"/>
                <w:color w:val="374151"/>
                <w:sz w:val="24"/>
              </w:rPr>
              <w:t>strings</w:t>
            </w:r>
            <w:r>
              <w:rPr>
                <w:rFonts w:ascii="Times New Roman" w:hAnsi="Times New Roman"/>
                <w:color w:val="374151"/>
                <w:spacing w:val="-1"/>
                <w:sz w:val="24"/>
              </w:rPr>
              <w:t xml:space="preserve"> </w:t>
            </w:r>
            <w:r>
              <w:rPr>
                <w:rFonts w:ascii="Times New Roman" w:hAnsi="Times New Roman"/>
                <w:color w:val="374151"/>
                <w:sz w:val="24"/>
              </w:rPr>
              <w:t>are</w:t>
            </w:r>
            <w:r>
              <w:rPr>
                <w:rFonts w:ascii="Times New Roman" w:hAnsi="Times New Roman"/>
                <w:color w:val="374151"/>
                <w:spacing w:val="-2"/>
                <w:sz w:val="24"/>
              </w:rPr>
              <w:t xml:space="preserve"> </w:t>
            </w:r>
            <w:r>
              <w:rPr>
                <w:rFonts w:ascii="Times New Roman" w:hAnsi="Times New Roman"/>
                <w:color w:val="374151"/>
                <w:sz w:val="24"/>
              </w:rPr>
              <w:t>not</w:t>
            </w:r>
            <w:r>
              <w:rPr>
                <w:rFonts w:ascii="Times New Roman" w:hAnsi="Times New Roman"/>
                <w:color w:val="374151"/>
                <w:spacing w:val="-1"/>
                <w:sz w:val="24"/>
              </w:rPr>
              <w:t xml:space="preserve"> </w:t>
            </w:r>
            <w:r>
              <w:rPr>
                <w:rFonts w:ascii="Times New Roman" w:hAnsi="Times New Roman"/>
                <w:color w:val="374151"/>
                <w:spacing w:val="-4"/>
                <w:sz w:val="24"/>
              </w:rPr>
              <w:t>equal</w:t>
            </w:r>
          </w:p>
          <w:p w14:paraId="783C4463" w14:textId="77777777" w:rsidR="00AF07FA" w:rsidRDefault="004C7468">
            <w:pPr>
              <w:pStyle w:val="TableParagraph"/>
              <w:spacing w:before="240"/>
              <w:ind w:left="77" w:right="288"/>
              <w:rPr>
                <w:rFonts w:ascii="Times New Roman"/>
                <w:sz w:val="24"/>
              </w:rPr>
            </w:pPr>
            <w:r>
              <w:rPr>
                <w:rFonts w:ascii="Times New Roman"/>
                <w:color w:val="374151"/>
                <w:sz w:val="24"/>
              </w:rPr>
              <w:t>In</w:t>
            </w:r>
            <w:r>
              <w:rPr>
                <w:rFonts w:ascii="Times New Roman"/>
                <w:color w:val="374151"/>
                <w:spacing w:val="-2"/>
                <w:sz w:val="24"/>
              </w:rPr>
              <w:t xml:space="preserve"> </w:t>
            </w:r>
            <w:r>
              <w:rPr>
                <w:rFonts w:ascii="Times New Roman"/>
                <w:color w:val="374151"/>
                <w:sz w:val="24"/>
              </w:rPr>
              <w:t>Solidity,</w:t>
            </w:r>
            <w:r>
              <w:rPr>
                <w:rFonts w:ascii="Times New Roman"/>
                <w:color w:val="374151"/>
                <w:spacing w:val="-2"/>
                <w:sz w:val="24"/>
              </w:rPr>
              <w:t xml:space="preserve"> </w:t>
            </w:r>
            <w:r>
              <w:rPr>
                <w:rFonts w:ascii="Times New Roman"/>
                <w:color w:val="374151"/>
                <w:sz w:val="24"/>
              </w:rPr>
              <w:t>there</w:t>
            </w:r>
            <w:r>
              <w:rPr>
                <w:rFonts w:ascii="Times New Roman"/>
                <w:color w:val="374151"/>
                <w:spacing w:val="-3"/>
                <w:sz w:val="24"/>
              </w:rPr>
              <w:t xml:space="preserve"> </w:t>
            </w:r>
            <w:r>
              <w:rPr>
                <w:rFonts w:ascii="Times New Roman"/>
                <w:color w:val="374151"/>
                <w:sz w:val="24"/>
              </w:rPr>
              <w:t>is</w:t>
            </w:r>
            <w:r>
              <w:rPr>
                <w:rFonts w:ascii="Times New Roman"/>
                <w:color w:val="374151"/>
                <w:spacing w:val="-2"/>
                <w:sz w:val="24"/>
              </w:rPr>
              <w:t xml:space="preserve"> </w:t>
            </w:r>
            <w:r>
              <w:rPr>
                <w:rFonts w:ascii="Times New Roman"/>
                <w:color w:val="374151"/>
                <w:sz w:val="24"/>
              </w:rPr>
              <w:t>no</w:t>
            </w:r>
            <w:r>
              <w:rPr>
                <w:rFonts w:ascii="Times New Roman"/>
                <w:color w:val="374151"/>
                <w:spacing w:val="-2"/>
                <w:sz w:val="24"/>
              </w:rPr>
              <w:t xml:space="preserve"> </w:t>
            </w:r>
            <w:r>
              <w:rPr>
                <w:rFonts w:ascii="Times New Roman"/>
                <w:color w:val="374151"/>
                <w:sz w:val="24"/>
              </w:rPr>
              <w:t>native</w:t>
            </w:r>
            <w:r>
              <w:rPr>
                <w:rFonts w:ascii="Times New Roman"/>
                <w:color w:val="374151"/>
                <w:spacing w:val="-3"/>
                <w:sz w:val="24"/>
              </w:rPr>
              <w:t xml:space="preserve"> </w:t>
            </w:r>
            <w:r>
              <w:rPr>
                <w:rFonts w:ascii="Times New Roman"/>
                <w:color w:val="374151"/>
                <w:sz w:val="24"/>
              </w:rPr>
              <w:t>function</w:t>
            </w:r>
            <w:r>
              <w:rPr>
                <w:rFonts w:ascii="Times New Roman"/>
                <w:color w:val="374151"/>
                <w:spacing w:val="-2"/>
                <w:sz w:val="24"/>
              </w:rPr>
              <w:t xml:space="preserve"> </w:t>
            </w:r>
            <w:r>
              <w:rPr>
                <w:rFonts w:ascii="Times New Roman"/>
                <w:color w:val="374151"/>
                <w:sz w:val="24"/>
              </w:rPr>
              <w:t>to</w:t>
            </w:r>
            <w:r>
              <w:rPr>
                <w:rFonts w:ascii="Times New Roman"/>
                <w:color w:val="374151"/>
                <w:spacing w:val="-2"/>
                <w:sz w:val="24"/>
              </w:rPr>
              <w:t xml:space="preserve"> </w:t>
            </w:r>
            <w:r>
              <w:rPr>
                <w:rFonts w:ascii="Times New Roman"/>
                <w:color w:val="374151"/>
                <w:sz w:val="24"/>
              </w:rPr>
              <w:t>compare</w:t>
            </w:r>
            <w:r>
              <w:rPr>
                <w:rFonts w:ascii="Times New Roman"/>
                <w:color w:val="374151"/>
                <w:spacing w:val="-2"/>
                <w:sz w:val="24"/>
              </w:rPr>
              <w:t xml:space="preserve"> </w:t>
            </w:r>
            <w:r>
              <w:rPr>
                <w:rFonts w:ascii="Times New Roman"/>
                <w:color w:val="374151"/>
                <w:sz w:val="24"/>
              </w:rPr>
              <w:t>strings.</w:t>
            </w:r>
            <w:r>
              <w:rPr>
                <w:rFonts w:ascii="Times New Roman"/>
                <w:color w:val="374151"/>
                <w:spacing w:val="-2"/>
                <w:sz w:val="24"/>
              </w:rPr>
              <w:t xml:space="preserve"> </w:t>
            </w:r>
            <w:r>
              <w:rPr>
                <w:rFonts w:ascii="Times New Roman"/>
                <w:color w:val="374151"/>
                <w:sz w:val="24"/>
              </w:rPr>
              <w:t>It</w:t>
            </w:r>
            <w:r>
              <w:rPr>
                <w:rFonts w:ascii="Times New Roman"/>
                <w:color w:val="374151"/>
                <w:spacing w:val="-2"/>
                <w:sz w:val="24"/>
              </w:rPr>
              <w:t xml:space="preserve"> </w:t>
            </w:r>
            <w:r>
              <w:rPr>
                <w:rFonts w:ascii="Times New Roman"/>
                <w:color w:val="374151"/>
                <w:sz w:val="24"/>
              </w:rPr>
              <w:t>is</w:t>
            </w:r>
            <w:r>
              <w:rPr>
                <w:rFonts w:ascii="Times New Roman"/>
                <w:color w:val="374151"/>
                <w:spacing w:val="-2"/>
                <w:sz w:val="24"/>
              </w:rPr>
              <w:t xml:space="preserve"> </w:t>
            </w:r>
            <w:r>
              <w:rPr>
                <w:rFonts w:ascii="Times New Roman"/>
                <w:color w:val="374151"/>
                <w:sz w:val="24"/>
              </w:rPr>
              <w:t>also</w:t>
            </w:r>
            <w:r>
              <w:rPr>
                <w:rFonts w:ascii="Times New Roman"/>
                <w:color w:val="374151"/>
                <w:spacing w:val="-2"/>
                <w:sz w:val="24"/>
              </w:rPr>
              <w:t xml:space="preserve"> </w:t>
            </w:r>
            <w:r>
              <w:rPr>
                <w:rFonts w:ascii="Times New Roman"/>
                <w:color w:val="374151"/>
                <w:sz w:val="24"/>
              </w:rPr>
              <w:t>not</w:t>
            </w:r>
            <w:r>
              <w:rPr>
                <w:rFonts w:ascii="Times New Roman"/>
                <w:color w:val="374151"/>
                <w:spacing w:val="-2"/>
                <w:sz w:val="24"/>
              </w:rPr>
              <w:t xml:space="preserve"> </w:t>
            </w:r>
            <w:r>
              <w:rPr>
                <w:rFonts w:ascii="Times New Roman"/>
                <w:color w:val="374151"/>
                <w:sz w:val="24"/>
              </w:rPr>
              <w:t>possible</w:t>
            </w:r>
            <w:r>
              <w:rPr>
                <w:rFonts w:ascii="Times New Roman"/>
                <w:color w:val="374151"/>
                <w:spacing w:val="-3"/>
                <w:sz w:val="24"/>
              </w:rPr>
              <w:t xml:space="preserve"> </w:t>
            </w:r>
            <w:r>
              <w:rPr>
                <w:rFonts w:ascii="Times New Roman"/>
                <w:color w:val="374151"/>
                <w:sz w:val="24"/>
              </w:rPr>
              <w:t>to</w:t>
            </w:r>
            <w:r>
              <w:rPr>
                <w:rFonts w:ascii="Times New Roman"/>
                <w:color w:val="374151"/>
                <w:spacing w:val="-2"/>
                <w:sz w:val="24"/>
              </w:rPr>
              <w:t xml:space="preserve"> </w:t>
            </w:r>
            <w:r>
              <w:rPr>
                <w:rFonts w:ascii="Times New Roman"/>
                <w:color w:val="374151"/>
                <w:sz w:val="24"/>
              </w:rPr>
              <w:t>compare</w:t>
            </w:r>
            <w:r>
              <w:rPr>
                <w:rFonts w:ascii="Times New Roman"/>
                <w:color w:val="374151"/>
                <w:spacing w:val="-4"/>
                <w:sz w:val="24"/>
              </w:rPr>
              <w:t xml:space="preserve"> </w:t>
            </w:r>
            <w:r>
              <w:rPr>
                <w:rFonts w:ascii="Times New Roman"/>
                <w:color w:val="374151"/>
                <w:sz w:val="24"/>
              </w:rPr>
              <w:t>the</w:t>
            </w:r>
            <w:r>
              <w:rPr>
                <w:rFonts w:ascii="Times New Roman"/>
                <w:color w:val="374151"/>
                <w:spacing w:val="-1"/>
                <w:sz w:val="24"/>
              </w:rPr>
              <w:t xml:space="preserve"> </w:t>
            </w:r>
            <w:r>
              <w:rPr>
                <w:rFonts w:ascii="Times New Roman"/>
                <w:color w:val="374151"/>
                <w:sz w:val="24"/>
              </w:rPr>
              <w:t>equality</w:t>
            </w:r>
            <w:r>
              <w:rPr>
                <w:rFonts w:ascii="Times New Roman"/>
                <w:color w:val="374151"/>
                <w:spacing w:val="-2"/>
                <w:sz w:val="24"/>
              </w:rPr>
              <w:t xml:space="preserve"> </w:t>
            </w:r>
            <w:r>
              <w:rPr>
                <w:rFonts w:ascii="Times New Roman"/>
                <w:color w:val="374151"/>
                <w:sz w:val="24"/>
              </w:rPr>
              <w:t xml:space="preserve">of two strings by just using the </w:t>
            </w:r>
            <w:r>
              <w:rPr>
                <w:rFonts w:ascii="Times New Roman"/>
                <w:color w:val="C6244E"/>
                <w:sz w:val="20"/>
                <w:shd w:val="clear" w:color="auto" w:fill="F8F1F4"/>
              </w:rPr>
              <w:t>==</w:t>
            </w:r>
            <w:r>
              <w:rPr>
                <w:rFonts w:ascii="Times New Roman"/>
                <w:color w:val="C6244E"/>
                <w:sz w:val="20"/>
              </w:rPr>
              <w:t xml:space="preserve"> </w:t>
            </w:r>
            <w:r>
              <w:rPr>
                <w:rFonts w:ascii="Times New Roman"/>
                <w:color w:val="374151"/>
                <w:sz w:val="24"/>
              </w:rPr>
              <w:t>operator.</w:t>
            </w:r>
          </w:p>
          <w:p w14:paraId="3B189183" w14:textId="77777777" w:rsidR="00AF07FA" w:rsidRDefault="004C7468">
            <w:pPr>
              <w:pStyle w:val="TableParagraph"/>
              <w:spacing w:before="241"/>
              <w:ind w:left="77" w:right="288"/>
              <w:rPr>
                <w:rFonts w:ascii="Segoe UI"/>
                <w:sz w:val="24"/>
              </w:rPr>
            </w:pPr>
            <w:r>
              <w:rPr>
                <w:rFonts w:ascii="Times New Roman"/>
                <w:color w:val="374151"/>
                <w:sz w:val="24"/>
              </w:rPr>
              <w:t>Currently,</w:t>
            </w:r>
            <w:r>
              <w:rPr>
                <w:rFonts w:ascii="Times New Roman"/>
                <w:color w:val="374151"/>
                <w:spacing w:val="-3"/>
                <w:sz w:val="24"/>
              </w:rPr>
              <w:t xml:space="preserve"> </w:t>
            </w:r>
            <w:r>
              <w:rPr>
                <w:rFonts w:ascii="Times New Roman"/>
                <w:color w:val="374151"/>
                <w:sz w:val="24"/>
              </w:rPr>
              <w:t>the</w:t>
            </w:r>
            <w:r>
              <w:rPr>
                <w:rFonts w:ascii="Times New Roman"/>
                <w:color w:val="374151"/>
                <w:spacing w:val="-3"/>
                <w:sz w:val="24"/>
              </w:rPr>
              <w:t xml:space="preserve"> </w:t>
            </w:r>
            <w:r>
              <w:rPr>
                <w:rFonts w:ascii="Times New Roman"/>
                <w:color w:val="374151"/>
                <w:sz w:val="24"/>
              </w:rPr>
              <w:t>==</w:t>
            </w:r>
            <w:r>
              <w:rPr>
                <w:rFonts w:ascii="Times New Roman"/>
                <w:color w:val="374151"/>
                <w:spacing w:val="-4"/>
                <w:sz w:val="24"/>
              </w:rPr>
              <w:t xml:space="preserve"> </w:t>
            </w:r>
            <w:r>
              <w:rPr>
                <w:rFonts w:ascii="Times New Roman"/>
                <w:color w:val="374151"/>
                <w:sz w:val="24"/>
              </w:rPr>
              <w:t>operator</w:t>
            </w:r>
            <w:r>
              <w:rPr>
                <w:rFonts w:ascii="Times New Roman"/>
                <w:color w:val="374151"/>
                <w:spacing w:val="-3"/>
                <w:sz w:val="24"/>
              </w:rPr>
              <w:t xml:space="preserve"> </w:t>
            </w:r>
            <w:r>
              <w:rPr>
                <w:rFonts w:ascii="Times New Roman"/>
                <w:color w:val="374151"/>
                <w:sz w:val="24"/>
              </w:rPr>
              <w:t>is</w:t>
            </w:r>
            <w:r>
              <w:rPr>
                <w:rFonts w:ascii="Times New Roman"/>
                <w:color w:val="374151"/>
                <w:spacing w:val="-3"/>
                <w:sz w:val="24"/>
              </w:rPr>
              <w:t xml:space="preserve"> </w:t>
            </w:r>
            <w:r>
              <w:rPr>
                <w:rFonts w:ascii="Times New Roman"/>
                <w:color w:val="374151"/>
                <w:sz w:val="24"/>
              </w:rPr>
              <w:t>only</w:t>
            </w:r>
            <w:r>
              <w:rPr>
                <w:rFonts w:ascii="Times New Roman"/>
                <w:color w:val="374151"/>
                <w:spacing w:val="-3"/>
                <w:sz w:val="24"/>
              </w:rPr>
              <w:t xml:space="preserve"> </w:t>
            </w:r>
            <w:r>
              <w:rPr>
                <w:rFonts w:ascii="Times New Roman"/>
                <w:color w:val="374151"/>
                <w:sz w:val="24"/>
              </w:rPr>
              <w:t>supported</w:t>
            </w:r>
            <w:r>
              <w:rPr>
                <w:rFonts w:ascii="Times New Roman"/>
                <w:color w:val="374151"/>
                <w:spacing w:val="-3"/>
                <w:sz w:val="24"/>
              </w:rPr>
              <w:t xml:space="preserve"> </w:t>
            </w:r>
            <w:r>
              <w:rPr>
                <w:rFonts w:ascii="Times New Roman"/>
                <w:color w:val="374151"/>
                <w:sz w:val="24"/>
              </w:rPr>
              <w:t>for</w:t>
            </w:r>
            <w:r>
              <w:rPr>
                <w:rFonts w:ascii="Times New Roman"/>
                <w:color w:val="374151"/>
                <w:spacing w:val="-3"/>
                <w:sz w:val="24"/>
              </w:rPr>
              <w:t xml:space="preserve"> </w:t>
            </w:r>
            <w:r>
              <w:rPr>
                <w:rFonts w:ascii="Times New Roman"/>
                <w:color w:val="374151"/>
                <w:sz w:val="24"/>
              </w:rPr>
              <w:t>booleans,</w:t>
            </w:r>
            <w:r>
              <w:rPr>
                <w:rFonts w:ascii="Times New Roman"/>
                <w:color w:val="374151"/>
                <w:spacing w:val="-3"/>
                <w:sz w:val="24"/>
              </w:rPr>
              <w:t xml:space="preserve"> </w:t>
            </w:r>
            <w:r>
              <w:rPr>
                <w:rFonts w:ascii="Times New Roman"/>
                <w:color w:val="374151"/>
                <w:sz w:val="24"/>
              </w:rPr>
              <w:t>integers,</w:t>
            </w:r>
            <w:r>
              <w:rPr>
                <w:rFonts w:ascii="Times New Roman"/>
                <w:color w:val="374151"/>
                <w:spacing w:val="-3"/>
                <w:sz w:val="24"/>
              </w:rPr>
              <w:t xml:space="preserve"> </w:t>
            </w:r>
            <w:r>
              <w:rPr>
                <w:rFonts w:ascii="Times New Roman"/>
                <w:color w:val="374151"/>
                <w:sz w:val="24"/>
              </w:rPr>
              <w:t>addresses,</w:t>
            </w:r>
            <w:r>
              <w:rPr>
                <w:rFonts w:ascii="Times New Roman"/>
                <w:color w:val="374151"/>
                <w:spacing w:val="-3"/>
                <w:sz w:val="24"/>
              </w:rPr>
              <w:t xml:space="preserve"> </w:t>
            </w:r>
            <w:r>
              <w:rPr>
                <w:rFonts w:ascii="Times New Roman"/>
                <w:color w:val="374151"/>
                <w:sz w:val="24"/>
              </w:rPr>
              <w:t>and</w:t>
            </w:r>
            <w:r>
              <w:rPr>
                <w:rFonts w:ascii="Times New Roman"/>
                <w:color w:val="374151"/>
                <w:spacing w:val="-3"/>
                <w:sz w:val="24"/>
              </w:rPr>
              <w:t xml:space="preserve"> </w:t>
            </w:r>
            <w:r>
              <w:rPr>
                <w:rFonts w:ascii="Times New Roman"/>
                <w:color w:val="374151"/>
                <w:sz w:val="24"/>
              </w:rPr>
              <w:t>static</w:t>
            </w:r>
            <w:r>
              <w:rPr>
                <w:rFonts w:ascii="Times New Roman"/>
                <w:color w:val="374151"/>
                <w:spacing w:val="-4"/>
                <w:sz w:val="24"/>
              </w:rPr>
              <w:t xml:space="preserve"> </w:t>
            </w:r>
            <w:r>
              <w:rPr>
                <w:rFonts w:ascii="Times New Roman"/>
                <w:color w:val="374151"/>
                <w:sz w:val="24"/>
              </w:rPr>
              <w:t>byte</w:t>
            </w:r>
            <w:r>
              <w:rPr>
                <w:rFonts w:ascii="Times New Roman"/>
                <w:color w:val="374151"/>
                <w:spacing w:val="-3"/>
                <w:sz w:val="24"/>
              </w:rPr>
              <w:t xml:space="preserve"> </w:t>
            </w:r>
            <w:r>
              <w:rPr>
                <w:rFonts w:ascii="Times New Roman"/>
                <w:color w:val="374151"/>
                <w:sz w:val="24"/>
              </w:rPr>
              <w:t>arrays. Solidity does not support == for dynamic arrays, and strings are dynamic arrays</w:t>
            </w:r>
            <w:r>
              <w:rPr>
                <w:rFonts w:ascii="Segoe UI"/>
                <w:color w:val="374151"/>
                <w:sz w:val="24"/>
              </w:rPr>
              <w:t>.</w:t>
            </w:r>
          </w:p>
          <w:p w14:paraId="389318B2" w14:textId="77777777" w:rsidR="00AF07FA" w:rsidRDefault="004C7468">
            <w:pPr>
              <w:pStyle w:val="TableParagraph"/>
              <w:numPr>
                <w:ilvl w:val="0"/>
                <w:numId w:val="14"/>
              </w:numPr>
              <w:tabs>
                <w:tab w:val="left" w:pos="798"/>
              </w:tabs>
              <w:spacing w:before="240"/>
              <w:rPr>
                <w:rFonts w:ascii="Times New Roman" w:hAnsi="Times New Roman"/>
                <w:sz w:val="24"/>
              </w:rPr>
            </w:pPr>
            <w:r>
              <w:rPr>
                <w:rFonts w:ascii="Times New Roman" w:hAnsi="Times New Roman"/>
                <w:color w:val="C6244E"/>
                <w:sz w:val="20"/>
                <w:shd w:val="clear" w:color="auto" w:fill="F8F1F4"/>
              </w:rPr>
              <w:t>keccak256()</w:t>
            </w:r>
            <w:r>
              <w:rPr>
                <w:rFonts w:ascii="Times New Roman" w:hAnsi="Times New Roman"/>
                <w:color w:val="C6244E"/>
                <w:spacing w:val="9"/>
                <w:sz w:val="20"/>
              </w:rPr>
              <w:t xml:space="preserve"> </w:t>
            </w:r>
            <w:r>
              <w:rPr>
                <w:rFonts w:ascii="Times New Roman" w:hAnsi="Times New Roman"/>
                <w:color w:val="374151"/>
                <w:sz w:val="24"/>
              </w:rPr>
              <w:t>is</w:t>
            </w:r>
            <w:r>
              <w:rPr>
                <w:rFonts w:ascii="Times New Roman" w:hAnsi="Times New Roman"/>
                <w:color w:val="374151"/>
                <w:spacing w:val="-2"/>
                <w:sz w:val="24"/>
              </w:rPr>
              <w:t xml:space="preserve"> </w:t>
            </w:r>
            <w:r>
              <w:rPr>
                <w:rFonts w:ascii="Times New Roman" w:hAnsi="Times New Roman"/>
                <w:color w:val="374151"/>
                <w:sz w:val="24"/>
              </w:rPr>
              <w:t>a</w:t>
            </w:r>
            <w:r>
              <w:rPr>
                <w:rFonts w:ascii="Times New Roman" w:hAnsi="Times New Roman"/>
                <w:color w:val="374151"/>
                <w:spacing w:val="-2"/>
                <w:sz w:val="24"/>
              </w:rPr>
              <w:t xml:space="preserve"> </w:t>
            </w:r>
            <w:r>
              <w:rPr>
                <w:rFonts w:ascii="Times New Roman" w:hAnsi="Times New Roman"/>
                <w:color w:val="374151"/>
                <w:sz w:val="24"/>
              </w:rPr>
              <w:t>hashing</w:t>
            </w:r>
            <w:r>
              <w:rPr>
                <w:rFonts w:ascii="Times New Roman" w:hAnsi="Times New Roman"/>
                <w:color w:val="374151"/>
                <w:spacing w:val="-3"/>
                <w:sz w:val="24"/>
              </w:rPr>
              <w:t xml:space="preserve"> </w:t>
            </w:r>
            <w:r>
              <w:rPr>
                <w:rFonts w:ascii="Times New Roman" w:hAnsi="Times New Roman"/>
                <w:color w:val="374151"/>
                <w:sz w:val="24"/>
              </w:rPr>
              <w:t>function</w:t>
            </w:r>
            <w:r>
              <w:rPr>
                <w:rFonts w:ascii="Times New Roman" w:hAnsi="Times New Roman"/>
                <w:color w:val="374151"/>
                <w:spacing w:val="-2"/>
                <w:sz w:val="24"/>
              </w:rPr>
              <w:t xml:space="preserve"> </w:t>
            </w:r>
            <w:r>
              <w:rPr>
                <w:rFonts w:ascii="Times New Roman" w:hAnsi="Times New Roman"/>
                <w:color w:val="374151"/>
                <w:sz w:val="24"/>
              </w:rPr>
              <w:t>supported</w:t>
            </w:r>
            <w:r>
              <w:rPr>
                <w:rFonts w:ascii="Times New Roman" w:hAnsi="Times New Roman"/>
                <w:color w:val="374151"/>
                <w:spacing w:val="-2"/>
                <w:sz w:val="24"/>
              </w:rPr>
              <w:t xml:space="preserve"> </w:t>
            </w:r>
            <w:r>
              <w:rPr>
                <w:rFonts w:ascii="Times New Roman" w:hAnsi="Times New Roman"/>
                <w:color w:val="374151"/>
                <w:sz w:val="24"/>
              </w:rPr>
              <w:t>by</w:t>
            </w:r>
            <w:r>
              <w:rPr>
                <w:rFonts w:ascii="Times New Roman" w:hAnsi="Times New Roman"/>
                <w:color w:val="374151"/>
                <w:spacing w:val="-2"/>
                <w:sz w:val="24"/>
              </w:rPr>
              <w:t xml:space="preserve"> Solidity</w:t>
            </w:r>
          </w:p>
          <w:p w14:paraId="7E2730CA" w14:textId="77777777" w:rsidR="00AF07FA" w:rsidRDefault="004C7468">
            <w:pPr>
              <w:pStyle w:val="TableParagraph"/>
              <w:numPr>
                <w:ilvl w:val="0"/>
                <w:numId w:val="14"/>
              </w:numPr>
              <w:tabs>
                <w:tab w:val="left" w:pos="798"/>
              </w:tabs>
              <w:spacing w:before="74"/>
              <w:rPr>
                <w:rFonts w:ascii="Times New Roman" w:hAnsi="Times New Roman"/>
                <w:sz w:val="24"/>
              </w:rPr>
            </w:pPr>
            <w:r>
              <w:rPr>
                <w:rFonts w:ascii="Times New Roman" w:hAnsi="Times New Roman"/>
                <w:color w:val="C6244E"/>
                <w:sz w:val="20"/>
                <w:shd w:val="clear" w:color="auto" w:fill="F8F1F4"/>
              </w:rPr>
              <w:t>abi.encodePacked()</w:t>
            </w:r>
            <w:r>
              <w:rPr>
                <w:rFonts w:ascii="Times New Roman" w:hAnsi="Times New Roman"/>
                <w:color w:val="374151"/>
                <w:sz w:val="24"/>
              </w:rPr>
              <w:t>encodes</w:t>
            </w:r>
            <w:r>
              <w:rPr>
                <w:rFonts w:ascii="Times New Roman" w:hAnsi="Times New Roman"/>
                <w:color w:val="374151"/>
                <w:spacing w:val="-3"/>
                <w:sz w:val="24"/>
              </w:rPr>
              <w:t xml:space="preserve"> </w:t>
            </w:r>
            <w:r>
              <w:rPr>
                <w:rFonts w:ascii="Times New Roman" w:hAnsi="Times New Roman"/>
                <w:color w:val="374151"/>
                <w:sz w:val="24"/>
              </w:rPr>
              <w:t>a</w:t>
            </w:r>
            <w:r>
              <w:rPr>
                <w:rFonts w:ascii="Times New Roman" w:hAnsi="Times New Roman"/>
                <w:color w:val="374151"/>
                <w:spacing w:val="-4"/>
                <w:sz w:val="24"/>
              </w:rPr>
              <w:t xml:space="preserve"> </w:t>
            </w:r>
            <w:r>
              <w:rPr>
                <w:rFonts w:ascii="Times New Roman" w:hAnsi="Times New Roman"/>
                <w:color w:val="374151"/>
                <w:sz w:val="24"/>
              </w:rPr>
              <w:t>value</w:t>
            </w:r>
            <w:r>
              <w:rPr>
                <w:rFonts w:ascii="Times New Roman" w:hAnsi="Times New Roman"/>
                <w:color w:val="374151"/>
                <w:spacing w:val="-2"/>
                <w:sz w:val="24"/>
              </w:rPr>
              <w:t xml:space="preserve"> </w:t>
            </w:r>
            <w:r>
              <w:rPr>
                <w:rFonts w:ascii="Times New Roman" w:hAnsi="Times New Roman"/>
                <w:color w:val="374151"/>
                <w:sz w:val="24"/>
              </w:rPr>
              <w:t>using</w:t>
            </w:r>
            <w:r>
              <w:rPr>
                <w:rFonts w:ascii="Times New Roman" w:hAnsi="Times New Roman"/>
                <w:color w:val="374151"/>
                <w:spacing w:val="-3"/>
                <w:sz w:val="24"/>
              </w:rPr>
              <w:t xml:space="preserve"> </w:t>
            </w:r>
            <w:r>
              <w:rPr>
                <w:rFonts w:ascii="Times New Roman" w:hAnsi="Times New Roman"/>
                <w:color w:val="374151"/>
                <w:sz w:val="24"/>
              </w:rPr>
              <w:t>the</w:t>
            </w:r>
            <w:r>
              <w:rPr>
                <w:rFonts w:ascii="Times New Roman" w:hAnsi="Times New Roman"/>
                <w:color w:val="374151"/>
                <w:spacing w:val="-3"/>
                <w:sz w:val="24"/>
              </w:rPr>
              <w:t xml:space="preserve"> </w:t>
            </w:r>
            <w:r>
              <w:rPr>
                <w:rFonts w:ascii="Times New Roman" w:hAnsi="Times New Roman"/>
                <w:color w:val="374151"/>
                <w:sz w:val="24"/>
              </w:rPr>
              <w:t>Application</w:t>
            </w:r>
            <w:r>
              <w:rPr>
                <w:rFonts w:ascii="Times New Roman" w:hAnsi="Times New Roman"/>
                <w:color w:val="374151"/>
                <w:spacing w:val="-3"/>
                <w:sz w:val="24"/>
              </w:rPr>
              <w:t xml:space="preserve"> </w:t>
            </w:r>
            <w:r>
              <w:rPr>
                <w:rFonts w:ascii="Times New Roman" w:hAnsi="Times New Roman"/>
                <w:color w:val="374151"/>
                <w:sz w:val="24"/>
              </w:rPr>
              <w:t>Binary</w:t>
            </w:r>
            <w:r>
              <w:rPr>
                <w:rFonts w:ascii="Times New Roman" w:hAnsi="Times New Roman"/>
                <w:color w:val="374151"/>
                <w:spacing w:val="-3"/>
                <w:sz w:val="24"/>
              </w:rPr>
              <w:t xml:space="preserve"> </w:t>
            </w:r>
            <w:r>
              <w:rPr>
                <w:rFonts w:ascii="Times New Roman" w:hAnsi="Times New Roman"/>
                <w:color w:val="374151"/>
                <w:sz w:val="24"/>
              </w:rPr>
              <w:t>Interface</w:t>
            </w:r>
            <w:r>
              <w:rPr>
                <w:rFonts w:ascii="Times New Roman" w:hAnsi="Times New Roman"/>
                <w:color w:val="374151"/>
                <w:spacing w:val="-3"/>
                <w:sz w:val="24"/>
              </w:rPr>
              <w:t xml:space="preserve"> </w:t>
            </w:r>
            <w:r>
              <w:rPr>
                <w:rFonts w:ascii="Times New Roman" w:hAnsi="Times New Roman"/>
                <w:color w:val="374151"/>
                <w:spacing w:val="-2"/>
                <w:sz w:val="24"/>
              </w:rPr>
              <w:t>(ABI)</w:t>
            </w:r>
          </w:p>
          <w:p w14:paraId="4087A434" w14:textId="77777777" w:rsidR="00AF07FA" w:rsidRDefault="004C7468">
            <w:pPr>
              <w:pStyle w:val="TableParagraph"/>
              <w:spacing w:before="240"/>
              <w:ind w:left="77"/>
              <w:rPr>
                <w:rFonts w:ascii="Times New Roman"/>
                <w:sz w:val="24"/>
              </w:rPr>
            </w:pPr>
            <w:r>
              <w:rPr>
                <w:rFonts w:ascii="Times New Roman"/>
                <w:color w:val="374151"/>
                <w:sz w:val="24"/>
              </w:rPr>
              <w:t>Keccak256()</w:t>
            </w:r>
            <w:r>
              <w:rPr>
                <w:rFonts w:ascii="Times New Roman"/>
                <w:color w:val="374151"/>
                <w:spacing w:val="-3"/>
                <w:sz w:val="24"/>
              </w:rPr>
              <w:t xml:space="preserve"> </w:t>
            </w:r>
            <w:r>
              <w:rPr>
                <w:rFonts w:ascii="Times New Roman"/>
                <w:color w:val="374151"/>
                <w:sz w:val="24"/>
              </w:rPr>
              <w:t>is</w:t>
            </w:r>
            <w:r>
              <w:rPr>
                <w:rFonts w:ascii="Times New Roman"/>
                <w:color w:val="374151"/>
                <w:spacing w:val="-1"/>
                <w:sz w:val="24"/>
              </w:rPr>
              <w:t xml:space="preserve"> </w:t>
            </w:r>
            <w:r>
              <w:rPr>
                <w:rFonts w:ascii="Times New Roman"/>
                <w:color w:val="374151"/>
                <w:sz w:val="24"/>
              </w:rPr>
              <w:t>a</w:t>
            </w:r>
            <w:r>
              <w:rPr>
                <w:rFonts w:ascii="Times New Roman"/>
                <w:color w:val="374151"/>
                <w:spacing w:val="-2"/>
                <w:sz w:val="24"/>
              </w:rPr>
              <w:t xml:space="preserve"> </w:t>
            </w:r>
            <w:r>
              <w:rPr>
                <w:rFonts w:ascii="Times New Roman"/>
                <w:color w:val="374151"/>
                <w:sz w:val="24"/>
              </w:rPr>
              <w:t>cryptographic</w:t>
            </w:r>
            <w:r>
              <w:rPr>
                <w:rFonts w:ascii="Times New Roman"/>
                <w:color w:val="374151"/>
                <w:spacing w:val="-2"/>
                <w:sz w:val="24"/>
              </w:rPr>
              <w:t xml:space="preserve"> </w:t>
            </w:r>
            <w:r>
              <w:rPr>
                <w:rFonts w:ascii="Times New Roman"/>
                <w:color w:val="374151"/>
                <w:sz w:val="24"/>
              </w:rPr>
              <w:t>function</w:t>
            </w:r>
            <w:r>
              <w:rPr>
                <w:rFonts w:ascii="Times New Roman"/>
                <w:color w:val="374151"/>
                <w:spacing w:val="-1"/>
                <w:sz w:val="24"/>
              </w:rPr>
              <w:t xml:space="preserve"> </w:t>
            </w:r>
            <w:r>
              <w:rPr>
                <w:rFonts w:ascii="Times New Roman"/>
                <w:color w:val="374151"/>
                <w:sz w:val="24"/>
              </w:rPr>
              <w:t>built</w:t>
            </w:r>
            <w:r>
              <w:rPr>
                <w:rFonts w:ascii="Times New Roman"/>
                <w:color w:val="374151"/>
                <w:spacing w:val="-3"/>
                <w:sz w:val="24"/>
              </w:rPr>
              <w:t xml:space="preserve"> </w:t>
            </w:r>
            <w:r>
              <w:rPr>
                <w:rFonts w:ascii="Times New Roman"/>
                <w:color w:val="374151"/>
                <w:sz w:val="24"/>
              </w:rPr>
              <w:t>into</w:t>
            </w:r>
            <w:r>
              <w:rPr>
                <w:rFonts w:ascii="Times New Roman"/>
                <w:color w:val="374151"/>
                <w:spacing w:val="-3"/>
                <w:sz w:val="24"/>
              </w:rPr>
              <w:t xml:space="preserve"> </w:t>
            </w:r>
            <w:r>
              <w:rPr>
                <w:rFonts w:ascii="Times New Roman"/>
                <w:color w:val="374151"/>
                <w:sz w:val="24"/>
              </w:rPr>
              <w:t>Solidity.</w:t>
            </w:r>
            <w:r>
              <w:rPr>
                <w:rFonts w:ascii="Times New Roman"/>
                <w:color w:val="374151"/>
                <w:spacing w:val="-3"/>
                <w:sz w:val="24"/>
              </w:rPr>
              <w:t xml:space="preserve"> </w:t>
            </w:r>
            <w:r>
              <w:rPr>
                <w:rFonts w:ascii="Times New Roman"/>
                <w:color w:val="374151"/>
                <w:sz w:val="24"/>
              </w:rPr>
              <w:t>This</w:t>
            </w:r>
            <w:r>
              <w:rPr>
                <w:rFonts w:ascii="Times New Roman"/>
                <w:color w:val="374151"/>
                <w:spacing w:val="-3"/>
                <w:sz w:val="24"/>
              </w:rPr>
              <w:t xml:space="preserve"> </w:t>
            </w:r>
            <w:r>
              <w:rPr>
                <w:rFonts w:ascii="Times New Roman"/>
                <w:color w:val="374151"/>
                <w:sz w:val="24"/>
              </w:rPr>
              <w:t>function</w:t>
            </w:r>
            <w:r>
              <w:rPr>
                <w:rFonts w:ascii="Times New Roman"/>
                <w:color w:val="374151"/>
                <w:spacing w:val="-3"/>
                <w:sz w:val="24"/>
              </w:rPr>
              <w:t xml:space="preserve"> </w:t>
            </w:r>
            <w:r>
              <w:rPr>
                <w:rFonts w:ascii="Times New Roman"/>
                <w:color w:val="374151"/>
                <w:sz w:val="24"/>
              </w:rPr>
              <w:t>takes</w:t>
            </w:r>
            <w:r>
              <w:rPr>
                <w:rFonts w:ascii="Times New Roman"/>
                <w:color w:val="374151"/>
                <w:spacing w:val="-3"/>
                <w:sz w:val="24"/>
              </w:rPr>
              <w:t xml:space="preserve"> </w:t>
            </w:r>
            <w:r>
              <w:rPr>
                <w:rFonts w:ascii="Times New Roman"/>
                <w:color w:val="374151"/>
                <w:sz w:val="24"/>
              </w:rPr>
              <w:t>in</w:t>
            </w:r>
            <w:r>
              <w:rPr>
                <w:rFonts w:ascii="Times New Roman"/>
                <w:color w:val="374151"/>
                <w:spacing w:val="-1"/>
                <w:sz w:val="24"/>
              </w:rPr>
              <w:t xml:space="preserve"> </w:t>
            </w:r>
            <w:r>
              <w:rPr>
                <w:rFonts w:ascii="Times New Roman"/>
                <w:color w:val="374151"/>
                <w:sz w:val="24"/>
              </w:rPr>
              <w:t>any</w:t>
            </w:r>
            <w:r>
              <w:rPr>
                <w:rFonts w:ascii="Times New Roman"/>
                <w:color w:val="374151"/>
                <w:spacing w:val="-3"/>
                <w:sz w:val="24"/>
              </w:rPr>
              <w:t xml:space="preserve"> </w:t>
            </w:r>
            <w:r>
              <w:rPr>
                <w:rFonts w:ascii="Times New Roman"/>
                <w:color w:val="374151"/>
                <w:sz w:val="24"/>
              </w:rPr>
              <w:t>amount</w:t>
            </w:r>
            <w:r>
              <w:rPr>
                <w:rFonts w:ascii="Times New Roman"/>
                <w:color w:val="374151"/>
                <w:spacing w:val="-3"/>
                <w:sz w:val="24"/>
              </w:rPr>
              <w:t xml:space="preserve"> </w:t>
            </w:r>
            <w:r>
              <w:rPr>
                <w:rFonts w:ascii="Times New Roman"/>
                <w:color w:val="374151"/>
                <w:sz w:val="24"/>
              </w:rPr>
              <w:t>of</w:t>
            </w:r>
            <w:r>
              <w:rPr>
                <w:rFonts w:ascii="Times New Roman"/>
                <w:color w:val="374151"/>
                <w:spacing w:val="-3"/>
                <w:sz w:val="24"/>
              </w:rPr>
              <w:t xml:space="preserve"> </w:t>
            </w:r>
            <w:r>
              <w:rPr>
                <w:rFonts w:ascii="Times New Roman"/>
                <w:color w:val="374151"/>
                <w:sz w:val="24"/>
              </w:rPr>
              <w:t>inputs</w:t>
            </w:r>
            <w:r>
              <w:rPr>
                <w:rFonts w:ascii="Times New Roman"/>
                <w:color w:val="374151"/>
                <w:spacing w:val="-3"/>
                <w:sz w:val="24"/>
              </w:rPr>
              <w:t xml:space="preserve"> </w:t>
            </w:r>
            <w:r>
              <w:rPr>
                <w:rFonts w:ascii="Times New Roman"/>
                <w:color w:val="374151"/>
                <w:sz w:val="24"/>
              </w:rPr>
              <w:t>and converts it to a unique 32-byte hash.</w:t>
            </w:r>
          </w:p>
          <w:p w14:paraId="2EB32B3E" w14:textId="77777777" w:rsidR="00AF07FA" w:rsidRDefault="004C7468">
            <w:pPr>
              <w:pStyle w:val="TableParagraph"/>
              <w:spacing w:before="240"/>
              <w:ind w:left="77" w:right="288"/>
              <w:rPr>
                <w:rFonts w:ascii="Times New Roman"/>
                <w:sz w:val="24"/>
              </w:rPr>
            </w:pPr>
            <w:r>
              <w:rPr>
                <w:rFonts w:ascii="Times New Roman"/>
                <w:color w:val="374151"/>
                <w:sz w:val="24"/>
              </w:rPr>
              <w:t>It takes a single bytes parameter as input, so we have to convert our string(s) to bytes first. Therefore, we</w:t>
            </w:r>
            <w:r>
              <w:rPr>
                <w:rFonts w:ascii="Times New Roman"/>
                <w:color w:val="374151"/>
                <w:spacing w:val="40"/>
                <w:sz w:val="24"/>
              </w:rPr>
              <w:t xml:space="preserve"> </w:t>
            </w:r>
            <w:r>
              <w:rPr>
                <w:rFonts w:ascii="Times New Roman"/>
                <w:color w:val="374151"/>
                <w:sz w:val="24"/>
              </w:rPr>
              <w:t>use the abi.encodePacked() function.</w:t>
            </w:r>
          </w:p>
          <w:p w14:paraId="2A8EC6E3" w14:textId="77777777" w:rsidR="00AF07FA" w:rsidRDefault="004C7468">
            <w:pPr>
              <w:pStyle w:val="TableParagraph"/>
              <w:spacing w:before="241"/>
              <w:ind w:left="77"/>
              <w:rPr>
                <w:rFonts w:ascii="Times New Roman"/>
                <w:sz w:val="24"/>
              </w:rPr>
            </w:pPr>
            <w:r>
              <w:rPr>
                <w:rFonts w:ascii="Times New Roman"/>
                <w:color w:val="374151"/>
                <w:sz w:val="24"/>
              </w:rPr>
              <w:t>It</w:t>
            </w:r>
            <w:r>
              <w:rPr>
                <w:rFonts w:ascii="Times New Roman"/>
                <w:color w:val="374151"/>
                <w:spacing w:val="-1"/>
                <w:sz w:val="24"/>
              </w:rPr>
              <w:t xml:space="preserve"> </w:t>
            </w:r>
            <w:r>
              <w:rPr>
                <w:rFonts w:ascii="Times New Roman"/>
                <w:color w:val="374151"/>
                <w:sz w:val="24"/>
              </w:rPr>
              <w:t>converts</w:t>
            </w:r>
            <w:r>
              <w:rPr>
                <w:rFonts w:ascii="Times New Roman"/>
                <w:color w:val="374151"/>
                <w:spacing w:val="-1"/>
                <w:sz w:val="24"/>
              </w:rPr>
              <w:t xml:space="preserve"> </w:t>
            </w:r>
            <w:r>
              <w:rPr>
                <w:rFonts w:ascii="Times New Roman"/>
                <w:color w:val="374151"/>
                <w:sz w:val="24"/>
              </w:rPr>
              <w:t>input</w:t>
            </w:r>
            <w:r>
              <w:rPr>
                <w:rFonts w:ascii="Times New Roman"/>
                <w:color w:val="374151"/>
                <w:spacing w:val="-1"/>
                <w:sz w:val="24"/>
              </w:rPr>
              <w:t xml:space="preserve"> </w:t>
            </w:r>
            <w:r>
              <w:rPr>
                <w:rFonts w:ascii="Times New Roman"/>
                <w:color w:val="374151"/>
                <w:sz w:val="24"/>
              </w:rPr>
              <w:t>into</w:t>
            </w:r>
            <w:r>
              <w:rPr>
                <w:rFonts w:ascii="Times New Roman"/>
                <w:color w:val="374151"/>
                <w:spacing w:val="-1"/>
                <w:sz w:val="24"/>
              </w:rPr>
              <w:t xml:space="preserve"> </w:t>
            </w:r>
            <w:r>
              <w:rPr>
                <w:rFonts w:ascii="Times New Roman"/>
                <w:color w:val="374151"/>
                <w:sz w:val="24"/>
              </w:rPr>
              <w:t xml:space="preserve">bytes </w:t>
            </w:r>
            <w:r>
              <w:rPr>
                <w:rFonts w:ascii="Times New Roman"/>
                <w:color w:val="374151"/>
                <w:spacing w:val="-2"/>
                <w:sz w:val="24"/>
              </w:rPr>
              <w:t>array.</w:t>
            </w:r>
          </w:p>
          <w:p w14:paraId="4270B261" w14:textId="77777777" w:rsidR="00AF07FA" w:rsidRDefault="004C7468">
            <w:pPr>
              <w:pStyle w:val="TableParagraph"/>
              <w:spacing w:before="240"/>
              <w:ind w:left="77"/>
              <w:rPr>
                <w:rFonts w:ascii="Times New Roman"/>
                <w:b/>
                <w:sz w:val="24"/>
              </w:rPr>
            </w:pPr>
            <w:r>
              <w:rPr>
                <w:rFonts w:ascii="Times New Roman"/>
                <w:b/>
                <w:color w:val="374151"/>
                <w:spacing w:val="-2"/>
                <w:sz w:val="24"/>
              </w:rPr>
              <w:t>PROGRAM:</w:t>
            </w:r>
          </w:p>
        </w:tc>
      </w:tr>
      <w:tr w:rsidR="00AF07FA" w14:paraId="693F7800" w14:textId="77777777">
        <w:trPr>
          <w:trHeight w:val="4560"/>
        </w:trPr>
        <w:tc>
          <w:tcPr>
            <w:tcW w:w="10461" w:type="dxa"/>
            <w:gridSpan w:val="2"/>
            <w:tcBorders>
              <w:left w:val="single" w:sz="24" w:space="0" w:color="000000"/>
            </w:tcBorders>
            <w:shd w:val="clear" w:color="auto" w:fill="212236"/>
          </w:tcPr>
          <w:p w14:paraId="30416DF3" w14:textId="77777777" w:rsidR="00AF07FA" w:rsidRDefault="004C7468">
            <w:pPr>
              <w:pStyle w:val="TableParagraph"/>
              <w:spacing w:before="39" w:line="556" w:lineRule="auto"/>
              <w:ind w:left="77" w:right="6679"/>
              <w:rPr>
                <w:sz w:val="21"/>
              </w:rPr>
            </w:pPr>
            <w:r>
              <w:rPr>
                <w:color w:val="5F8A4E"/>
                <w:sz w:val="21"/>
              </w:rPr>
              <w:t>//SPDX-License-Identifier:</w:t>
            </w:r>
            <w:r>
              <w:rPr>
                <w:color w:val="5F8A4E"/>
                <w:spacing w:val="-29"/>
                <w:sz w:val="21"/>
              </w:rPr>
              <w:t xml:space="preserve"> </w:t>
            </w:r>
            <w:r>
              <w:rPr>
                <w:color w:val="5F8A4E"/>
                <w:sz w:val="21"/>
              </w:rPr>
              <w:t xml:space="preserve">MIT </w:t>
            </w:r>
            <w:r>
              <w:rPr>
                <w:color w:val="559CD5"/>
                <w:sz w:val="21"/>
              </w:rPr>
              <w:t xml:space="preserve">pragma solidity </w:t>
            </w:r>
            <w:r>
              <w:rPr>
                <w:color w:val="DCDCDC"/>
                <w:sz w:val="21"/>
              </w:rPr>
              <w:t>^</w:t>
            </w:r>
            <w:r>
              <w:rPr>
                <w:color w:val="B5CEA8"/>
                <w:sz w:val="21"/>
              </w:rPr>
              <w:t>0.8.15</w:t>
            </w:r>
            <w:r>
              <w:rPr>
                <w:color w:val="DCDCDC"/>
                <w:sz w:val="21"/>
              </w:rPr>
              <w:t xml:space="preserve">; </w:t>
            </w:r>
            <w:r>
              <w:rPr>
                <w:color w:val="559CD5"/>
                <w:sz w:val="21"/>
              </w:rPr>
              <w:t xml:space="preserve">contract </w:t>
            </w:r>
            <w:r>
              <w:rPr>
                <w:color w:val="B9BACC"/>
                <w:sz w:val="21"/>
              </w:rPr>
              <w:t xml:space="preserve">ExampleStrings </w:t>
            </w:r>
            <w:r>
              <w:rPr>
                <w:color w:val="DCDCDC"/>
                <w:sz w:val="21"/>
              </w:rPr>
              <w:t>{</w:t>
            </w:r>
          </w:p>
          <w:p w14:paraId="5923C30A" w14:textId="77777777" w:rsidR="00AF07FA" w:rsidRDefault="004C7468">
            <w:pPr>
              <w:pStyle w:val="TableParagraph"/>
              <w:spacing w:line="243" w:lineRule="exact"/>
              <w:ind w:left="77"/>
              <w:rPr>
                <w:sz w:val="21"/>
              </w:rPr>
            </w:pPr>
            <w:r>
              <w:rPr>
                <w:color w:val="559CD5"/>
                <w:sz w:val="21"/>
              </w:rPr>
              <w:t>string</w:t>
            </w:r>
            <w:r>
              <w:rPr>
                <w:color w:val="559CD5"/>
                <w:spacing w:val="-7"/>
                <w:sz w:val="21"/>
              </w:rPr>
              <w:t xml:space="preserve"> </w:t>
            </w:r>
            <w:r>
              <w:rPr>
                <w:color w:val="31B988"/>
                <w:sz w:val="21"/>
              </w:rPr>
              <w:t>public</w:t>
            </w:r>
            <w:r>
              <w:rPr>
                <w:color w:val="31B988"/>
                <w:spacing w:val="-4"/>
                <w:sz w:val="21"/>
              </w:rPr>
              <w:t xml:space="preserve"> </w:t>
            </w:r>
            <w:r>
              <w:rPr>
                <w:color w:val="B9BACC"/>
                <w:sz w:val="21"/>
              </w:rPr>
              <w:t>myString</w:t>
            </w:r>
            <w:r>
              <w:rPr>
                <w:color w:val="B9BACC"/>
                <w:spacing w:val="-5"/>
                <w:sz w:val="21"/>
              </w:rPr>
              <w:t xml:space="preserve"> </w:t>
            </w:r>
            <w:r>
              <w:rPr>
                <w:color w:val="DCDCDC"/>
                <w:sz w:val="21"/>
              </w:rPr>
              <w:t>=</w:t>
            </w:r>
            <w:r>
              <w:rPr>
                <w:color w:val="DCDCDC"/>
                <w:spacing w:val="-7"/>
                <w:sz w:val="21"/>
              </w:rPr>
              <w:t xml:space="preserve"> </w:t>
            </w:r>
            <w:r>
              <w:rPr>
                <w:color w:val="CE9178"/>
                <w:sz w:val="21"/>
              </w:rPr>
              <w:t>"Hello</w:t>
            </w:r>
            <w:r>
              <w:rPr>
                <w:color w:val="CE9178"/>
                <w:spacing w:val="-7"/>
                <w:sz w:val="21"/>
              </w:rPr>
              <w:t xml:space="preserve"> </w:t>
            </w:r>
            <w:r>
              <w:rPr>
                <w:color w:val="CE9178"/>
                <w:spacing w:val="-2"/>
                <w:sz w:val="21"/>
              </w:rPr>
              <w:t>World"</w:t>
            </w:r>
            <w:r>
              <w:rPr>
                <w:color w:val="DCDCDC"/>
                <w:spacing w:val="-2"/>
                <w:sz w:val="21"/>
              </w:rPr>
              <w:t>;</w:t>
            </w:r>
          </w:p>
          <w:p w14:paraId="4BFE4693" w14:textId="77777777" w:rsidR="00AF07FA" w:rsidRDefault="00AF07FA">
            <w:pPr>
              <w:pStyle w:val="TableParagraph"/>
              <w:spacing w:before="85"/>
              <w:rPr>
                <w:rFonts w:ascii="Times New Roman"/>
                <w:sz w:val="21"/>
              </w:rPr>
            </w:pPr>
          </w:p>
          <w:p w14:paraId="74E65D7A" w14:textId="77777777" w:rsidR="00AF07FA" w:rsidRDefault="004C7468">
            <w:pPr>
              <w:pStyle w:val="TableParagraph"/>
              <w:spacing w:line="276" w:lineRule="auto"/>
              <w:ind w:left="77" w:right="3255"/>
              <w:rPr>
                <w:sz w:val="21"/>
              </w:rPr>
            </w:pPr>
            <w:r>
              <w:rPr>
                <w:color w:val="559CD5"/>
                <w:sz w:val="21"/>
              </w:rPr>
              <w:t>function</w:t>
            </w:r>
            <w:r>
              <w:rPr>
                <w:color w:val="559CD5"/>
                <w:spacing w:val="-8"/>
                <w:sz w:val="21"/>
              </w:rPr>
              <w:t xml:space="preserve"> </w:t>
            </w:r>
            <w:r>
              <w:rPr>
                <w:color w:val="B9BACC"/>
                <w:sz w:val="21"/>
              </w:rPr>
              <w:t>setMyString</w:t>
            </w:r>
            <w:r>
              <w:rPr>
                <w:color w:val="DCDCDC"/>
                <w:sz w:val="21"/>
              </w:rPr>
              <w:t>(</w:t>
            </w:r>
            <w:r>
              <w:rPr>
                <w:color w:val="559CD5"/>
                <w:sz w:val="21"/>
              </w:rPr>
              <w:t>string</w:t>
            </w:r>
            <w:r>
              <w:rPr>
                <w:color w:val="559CD5"/>
                <w:spacing w:val="-8"/>
                <w:sz w:val="21"/>
              </w:rPr>
              <w:t xml:space="preserve"> </w:t>
            </w:r>
            <w:r>
              <w:rPr>
                <w:color w:val="9E7D08"/>
                <w:sz w:val="21"/>
              </w:rPr>
              <w:t>memory</w:t>
            </w:r>
            <w:r>
              <w:rPr>
                <w:color w:val="9E7D08"/>
                <w:spacing w:val="-6"/>
                <w:sz w:val="21"/>
              </w:rPr>
              <w:t xml:space="preserve"> </w:t>
            </w:r>
            <w:r>
              <w:rPr>
                <w:color w:val="B9BACC"/>
                <w:sz w:val="21"/>
              </w:rPr>
              <w:t>_myString</w:t>
            </w:r>
            <w:r>
              <w:rPr>
                <w:color w:val="DCDCDC"/>
                <w:sz w:val="21"/>
              </w:rPr>
              <w:t>)</w:t>
            </w:r>
            <w:r>
              <w:rPr>
                <w:color w:val="DCDCDC"/>
                <w:spacing w:val="-9"/>
                <w:sz w:val="21"/>
              </w:rPr>
              <w:t xml:space="preserve"> </w:t>
            </w:r>
            <w:r>
              <w:rPr>
                <w:color w:val="31B988"/>
                <w:sz w:val="21"/>
              </w:rPr>
              <w:t>public</w:t>
            </w:r>
            <w:r>
              <w:rPr>
                <w:color w:val="31B988"/>
                <w:spacing w:val="-9"/>
                <w:sz w:val="21"/>
              </w:rPr>
              <w:t xml:space="preserve"> </w:t>
            </w:r>
            <w:r>
              <w:rPr>
                <w:color w:val="DCDCDC"/>
                <w:sz w:val="21"/>
              </w:rPr>
              <w:t xml:space="preserve">{ </w:t>
            </w:r>
            <w:r>
              <w:rPr>
                <w:color w:val="B9BACC"/>
                <w:sz w:val="21"/>
              </w:rPr>
              <w:t xml:space="preserve">myString </w:t>
            </w:r>
            <w:r>
              <w:rPr>
                <w:color w:val="DCDCDC"/>
                <w:sz w:val="21"/>
              </w:rPr>
              <w:t xml:space="preserve">= </w:t>
            </w:r>
            <w:r>
              <w:rPr>
                <w:color w:val="B9BACC"/>
                <w:sz w:val="21"/>
              </w:rPr>
              <w:t>_myString</w:t>
            </w:r>
            <w:r>
              <w:rPr>
                <w:color w:val="DCDCDC"/>
                <w:sz w:val="21"/>
              </w:rPr>
              <w:t>;</w:t>
            </w:r>
          </w:p>
          <w:p w14:paraId="449CF6A0" w14:textId="77777777" w:rsidR="00AF07FA" w:rsidRDefault="004C7468">
            <w:pPr>
              <w:pStyle w:val="TableParagraph"/>
              <w:spacing w:before="3"/>
              <w:ind w:left="77"/>
              <w:rPr>
                <w:sz w:val="21"/>
              </w:rPr>
            </w:pPr>
            <w:r>
              <w:rPr>
                <w:color w:val="DCDCDC"/>
                <w:spacing w:val="-10"/>
                <w:sz w:val="21"/>
              </w:rPr>
              <w:t>}</w:t>
            </w:r>
          </w:p>
          <w:p w14:paraId="54AE21C7" w14:textId="77777777" w:rsidR="00AF07FA" w:rsidRDefault="00AF07FA">
            <w:pPr>
              <w:pStyle w:val="TableParagraph"/>
              <w:spacing w:before="84"/>
              <w:rPr>
                <w:rFonts w:ascii="Times New Roman"/>
                <w:sz w:val="21"/>
              </w:rPr>
            </w:pPr>
          </w:p>
          <w:p w14:paraId="3752BE56" w14:textId="77777777" w:rsidR="00AF07FA" w:rsidRDefault="004C7468">
            <w:pPr>
              <w:pStyle w:val="TableParagraph"/>
              <w:ind w:left="77"/>
              <w:rPr>
                <w:sz w:val="21"/>
              </w:rPr>
            </w:pPr>
            <w:r>
              <w:rPr>
                <w:color w:val="559CD5"/>
                <w:sz w:val="21"/>
              </w:rPr>
              <w:t>function</w:t>
            </w:r>
            <w:r>
              <w:rPr>
                <w:color w:val="559CD5"/>
                <w:spacing w:val="-12"/>
                <w:sz w:val="21"/>
              </w:rPr>
              <w:t xml:space="preserve"> </w:t>
            </w:r>
            <w:r>
              <w:rPr>
                <w:color w:val="B9BACC"/>
                <w:sz w:val="21"/>
              </w:rPr>
              <w:t>compareTwoStrings</w:t>
            </w:r>
            <w:r>
              <w:rPr>
                <w:color w:val="DCDCDC"/>
                <w:sz w:val="21"/>
              </w:rPr>
              <w:t>(</w:t>
            </w:r>
            <w:r>
              <w:rPr>
                <w:color w:val="559CD5"/>
                <w:sz w:val="21"/>
              </w:rPr>
              <w:t>string</w:t>
            </w:r>
            <w:r>
              <w:rPr>
                <w:color w:val="559CD5"/>
                <w:spacing w:val="-10"/>
                <w:sz w:val="21"/>
              </w:rPr>
              <w:t xml:space="preserve"> </w:t>
            </w:r>
            <w:r>
              <w:rPr>
                <w:color w:val="9E7D08"/>
                <w:sz w:val="21"/>
              </w:rPr>
              <w:t>memory</w:t>
            </w:r>
            <w:r>
              <w:rPr>
                <w:color w:val="9E7D08"/>
                <w:spacing w:val="-13"/>
                <w:sz w:val="21"/>
              </w:rPr>
              <w:t xml:space="preserve"> </w:t>
            </w:r>
            <w:r>
              <w:rPr>
                <w:color w:val="B9BACC"/>
                <w:sz w:val="21"/>
              </w:rPr>
              <w:t>_myString</w:t>
            </w:r>
            <w:r>
              <w:rPr>
                <w:color w:val="DCDCDC"/>
                <w:sz w:val="21"/>
              </w:rPr>
              <w:t>)</w:t>
            </w:r>
            <w:r>
              <w:rPr>
                <w:color w:val="DCDCDC"/>
                <w:spacing w:val="-13"/>
                <w:sz w:val="21"/>
              </w:rPr>
              <w:t xml:space="preserve"> </w:t>
            </w:r>
            <w:r>
              <w:rPr>
                <w:color w:val="31B988"/>
                <w:sz w:val="21"/>
              </w:rPr>
              <w:t>public</w:t>
            </w:r>
            <w:r>
              <w:rPr>
                <w:color w:val="31B988"/>
                <w:spacing w:val="-12"/>
                <w:sz w:val="21"/>
              </w:rPr>
              <w:t xml:space="preserve"> </w:t>
            </w:r>
            <w:r>
              <w:rPr>
                <w:color w:val="31B988"/>
                <w:sz w:val="21"/>
              </w:rPr>
              <w:t>view</w:t>
            </w:r>
            <w:r>
              <w:rPr>
                <w:color w:val="31B988"/>
                <w:spacing w:val="-10"/>
                <w:sz w:val="21"/>
              </w:rPr>
              <w:t xml:space="preserve"> </w:t>
            </w:r>
            <w:r>
              <w:rPr>
                <w:color w:val="209351"/>
                <w:sz w:val="21"/>
              </w:rPr>
              <w:t>returns</w:t>
            </w:r>
            <w:r>
              <w:rPr>
                <w:color w:val="DCDCDC"/>
                <w:sz w:val="21"/>
              </w:rPr>
              <w:t>(</w:t>
            </w:r>
            <w:r>
              <w:rPr>
                <w:color w:val="559CD5"/>
                <w:sz w:val="21"/>
              </w:rPr>
              <w:t>bool</w:t>
            </w:r>
            <w:r>
              <w:rPr>
                <w:color w:val="DCDCDC"/>
                <w:sz w:val="21"/>
              </w:rPr>
              <w:t>)</w:t>
            </w:r>
            <w:r>
              <w:rPr>
                <w:color w:val="DCDCDC"/>
                <w:spacing w:val="-12"/>
                <w:sz w:val="21"/>
              </w:rPr>
              <w:t xml:space="preserve"> </w:t>
            </w:r>
            <w:r>
              <w:rPr>
                <w:color w:val="DCDCDC"/>
                <w:spacing w:val="-10"/>
                <w:sz w:val="21"/>
              </w:rPr>
              <w:t>{</w:t>
            </w:r>
          </w:p>
          <w:p w14:paraId="7C5CCA6C" w14:textId="77777777" w:rsidR="00AF07FA" w:rsidRDefault="004C7468">
            <w:pPr>
              <w:pStyle w:val="TableParagraph"/>
              <w:spacing w:before="37"/>
              <w:ind w:left="77"/>
              <w:rPr>
                <w:sz w:val="21"/>
              </w:rPr>
            </w:pPr>
            <w:r>
              <w:rPr>
                <w:color w:val="209351"/>
                <w:sz w:val="21"/>
              </w:rPr>
              <w:t>return</w:t>
            </w:r>
            <w:r>
              <w:rPr>
                <w:color w:val="209351"/>
                <w:spacing w:val="33"/>
                <w:w w:val="150"/>
                <w:sz w:val="21"/>
              </w:rPr>
              <w:t xml:space="preserve"> </w:t>
            </w:r>
            <w:r>
              <w:rPr>
                <w:color w:val="0079A6"/>
                <w:sz w:val="21"/>
              </w:rPr>
              <w:t>keccak256</w:t>
            </w:r>
            <w:r>
              <w:rPr>
                <w:color w:val="DCDCDC"/>
                <w:sz w:val="21"/>
              </w:rPr>
              <w:t>(</w:t>
            </w:r>
            <w:r>
              <w:rPr>
                <w:color w:val="0079A6"/>
                <w:sz w:val="21"/>
              </w:rPr>
              <w:t>abi</w:t>
            </w:r>
            <w:r>
              <w:rPr>
                <w:color w:val="DCDCDC"/>
                <w:sz w:val="21"/>
              </w:rPr>
              <w:t>.</w:t>
            </w:r>
            <w:r>
              <w:rPr>
                <w:color w:val="B9BACC"/>
                <w:sz w:val="21"/>
              </w:rPr>
              <w:t>encodePacked</w:t>
            </w:r>
            <w:r>
              <w:rPr>
                <w:color w:val="DCDCDC"/>
                <w:sz w:val="21"/>
              </w:rPr>
              <w:t>(</w:t>
            </w:r>
            <w:r>
              <w:rPr>
                <w:color w:val="B9BACC"/>
                <w:sz w:val="21"/>
              </w:rPr>
              <w:t>myString</w:t>
            </w:r>
            <w:r>
              <w:rPr>
                <w:color w:val="DCDCDC"/>
                <w:sz w:val="21"/>
              </w:rPr>
              <w:t>))</w:t>
            </w:r>
            <w:r>
              <w:rPr>
                <w:color w:val="DCDCDC"/>
                <w:spacing w:val="-13"/>
                <w:sz w:val="21"/>
              </w:rPr>
              <w:t xml:space="preserve"> </w:t>
            </w:r>
            <w:r>
              <w:rPr>
                <w:color w:val="DCDCDC"/>
                <w:sz w:val="21"/>
              </w:rPr>
              <w:t>==</w:t>
            </w:r>
            <w:r>
              <w:rPr>
                <w:color w:val="DCDCDC"/>
                <w:spacing w:val="-13"/>
                <w:sz w:val="21"/>
              </w:rPr>
              <w:t xml:space="preserve"> </w:t>
            </w:r>
            <w:r>
              <w:rPr>
                <w:color w:val="0079A6"/>
                <w:spacing w:val="-2"/>
                <w:sz w:val="21"/>
              </w:rPr>
              <w:t>keccak256</w:t>
            </w:r>
            <w:r>
              <w:rPr>
                <w:color w:val="DCDCDC"/>
                <w:spacing w:val="-2"/>
                <w:sz w:val="21"/>
              </w:rPr>
              <w:t>(</w:t>
            </w:r>
            <w:r>
              <w:rPr>
                <w:color w:val="0079A6"/>
                <w:spacing w:val="-2"/>
                <w:sz w:val="21"/>
              </w:rPr>
              <w:t>abi</w:t>
            </w:r>
            <w:r>
              <w:rPr>
                <w:color w:val="DCDCDC"/>
                <w:spacing w:val="-2"/>
                <w:sz w:val="21"/>
              </w:rPr>
              <w:t>.</w:t>
            </w:r>
            <w:r>
              <w:rPr>
                <w:color w:val="B9BACC"/>
                <w:spacing w:val="-2"/>
                <w:sz w:val="21"/>
              </w:rPr>
              <w:t>encodePacked</w:t>
            </w:r>
            <w:r>
              <w:rPr>
                <w:color w:val="DCDCDC"/>
                <w:spacing w:val="-2"/>
                <w:sz w:val="21"/>
              </w:rPr>
              <w:t>(</w:t>
            </w:r>
            <w:r>
              <w:rPr>
                <w:color w:val="B9BACC"/>
                <w:spacing w:val="-2"/>
                <w:sz w:val="21"/>
              </w:rPr>
              <w:t>_myString</w:t>
            </w:r>
            <w:r>
              <w:rPr>
                <w:color w:val="DCDCDC"/>
                <w:spacing w:val="-2"/>
                <w:sz w:val="21"/>
              </w:rPr>
              <w:t>));</w:t>
            </w:r>
          </w:p>
          <w:p w14:paraId="0ECE81A1" w14:textId="77777777" w:rsidR="00AF07FA" w:rsidRDefault="004C7468">
            <w:pPr>
              <w:pStyle w:val="TableParagraph"/>
              <w:spacing w:before="40"/>
              <w:ind w:left="77"/>
              <w:rPr>
                <w:sz w:val="21"/>
              </w:rPr>
            </w:pPr>
            <w:r>
              <w:rPr>
                <w:color w:val="DCDCDC"/>
                <w:spacing w:val="-10"/>
                <w:sz w:val="21"/>
              </w:rPr>
              <w:t>}</w:t>
            </w:r>
          </w:p>
          <w:p w14:paraId="234FC2A6" w14:textId="77777777" w:rsidR="00AF07FA" w:rsidRDefault="004C7468">
            <w:pPr>
              <w:pStyle w:val="TableParagraph"/>
              <w:spacing w:before="40" w:line="226" w:lineRule="exact"/>
              <w:ind w:left="77"/>
              <w:rPr>
                <w:sz w:val="21"/>
              </w:rPr>
            </w:pPr>
            <w:r>
              <w:rPr>
                <w:color w:val="DCDCDC"/>
                <w:spacing w:val="-10"/>
                <w:sz w:val="21"/>
              </w:rPr>
              <w:t>}</w:t>
            </w:r>
          </w:p>
        </w:tc>
        <w:tc>
          <w:tcPr>
            <w:tcW w:w="193" w:type="dxa"/>
            <w:tcBorders>
              <w:right w:val="single" w:sz="24" w:space="0" w:color="000000"/>
            </w:tcBorders>
          </w:tcPr>
          <w:p w14:paraId="45EB26E2" w14:textId="77777777" w:rsidR="00AF07FA" w:rsidRDefault="00AF07FA">
            <w:pPr>
              <w:pStyle w:val="TableParagraph"/>
              <w:rPr>
                <w:rFonts w:ascii="Times New Roman"/>
              </w:rPr>
            </w:pPr>
          </w:p>
        </w:tc>
      </w:tr>
      <w:tr w:rsidR="00AF07FA" w14:paraId="22D16D2C" w14:textId="77777777">
        <w:trPr>
          <w:trHeight w:val="1944"/>
        </w:trPr>
        <w:tc>
          <w:tcPr>
            <w:tcW w:w="4918" w:type="dxa"/>
            <w:tcBorders>
              <w:left w:val="single" w:sz="24" w:space="0" w:color="000000"/>
              <w:bottom w:val="single" w:sz="24" w:space="0" w:color="000000"/>
            </w:tcBorders>
          </w:tcPr>
          <w:p w14:paraId="42EB9847" w14:textId="77777777" w:rsidR="00AF07FA" w:rsidRDefault="004C7468">
            <w:pPr>
              <w:pStyle w:val="TableParagraph"/>
              <w:numPr>
                <w:ilvl w:val="0"/>
                <w:numId w:val="15"/>
              </w:numPr>
              <w:tabs>
                <w:tab w:val="left" w:pos="715"/>
              </w:tabs>
              <w:spacing w:line="275" w:lineRule="exact"/>
              <w:ind w:left="715" w:hanging="357"/>
              <w:rPr>
                <w:rFonts w:ascii="Times New Roman" w:hAnsi="Times New Roman"/>
                <w:sz w:val="24"/>
              </w:rPr>
            </w:pPr>
            <w:r>
              <w:rPr>
                <w:rFonts w:ascii="Times New Roman" w:hAnsi="Times New Roman"/>
                <w:sz w:val="24"/>
              </w:rPr>
              <w:t>Press</w:t>
            </w:r>
            <w:r>
              <w:rPr>
                <w:rFonts w:ascii="Times New Roman" w:hAnsi="Times New Roman"/>
                <w:spacing w:val="-3"/>
                <w:sz w:val="24"/>
              </w:rPr>
              <w:t xml:space="preserve"> </w:t>
            </w:r>
            <w:r>
              <w:rPr>
                <w:rFonts w:ascii="Times New Roman" w:hAnsi="Times New Roman"/>
                <w:sz w:val="24"/>
              </w:rPr>
              <w:t>Ctrl+S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Save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pacing w:val="-2"/>
                <w:sz w:val="24"/>
              </w:rPr>
              <w:t>Compile.</w:t>
            </w:r>
          </w:p>
          <w:p w14:paraId="633DB46E" w14:textId="77777777" w:rsidR="00AF07FA" w:rsidRDefault="004C7468">
            <w:pPr>
              <w:pStyle w:val="TableParagraph"/>
              <w:numPr>
                <w:ilvl w:val="0"/>
                <w:numId w:val="15"/>
              </w:numPr>
              <w:tabs>
                <w:tab w:val="left" w:pos="715"/>
              </w:tabs>
              <w:spacing w:before="21"/>
              <w:ind w:left="715" w:hanging="357"/>
              <w:rPr>
                <w:rFonts w:ascii="Times New Roman" w:hAnsi="Times New Roman"/>
                <w:sz w:val="24"/>
              </w:rPr>
            </w:pPr>
            <w:r>
              <w:rPr>
                <w:rFonts w:ascii="Times New Roman" w:hAnsi="Times New Roman"/>
                <w:sz w:val="24"/>
              </w:rPr>
              <w:t>If</w:t>
            </w:r>
            <w:r>
              <w:rPr>
                <w:rFonts w:ascii="Times New Roman" w:hAnsi="Times New Roman"/>
                <w:spacing w:val="-6"/>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errors</w:t>
            </w:r>
            <w:r>
              <w:rPr>
                <w:rFonts w:ascii="Times New Roman" w:hAnsi="Times New Roman"/>
                <w:spacing w:val="-4"/>
                <w:sz w:val="24"/>
              </w:rPr>
              <w:t xml:space="preserve"> </w:t>
            </w:r>
            <w:r>
              <w:rPr>
                <w:rFonts w:ascii="Times New Roman" w:hAnsi="Times New Roman"/>
                <w:sz w:val="24"/>
              </w:rPr>
              <w:t>occurred proceed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pacing w:val="-2"/>
                <w:sz w:val="24"/>
              </w:rPr>
              <w:t>Deploy.</w:t>
            </w:r>
          </w:p>
          <w:p w14:paraId="513FDB98" w14:textId="77777777" w:rsidR="00AF07FA" w:rsidRDefault="004C7468">
            <w:pPr>
              <w:pStyle w:val="TableParagraph"/>
              <w:numPr>
                <w:ilvl w:val="0"/>
                <w:numId w:val="15"/>
              </w:numPr>
              <w:tabs>
                <w:tab w:val="left" w:pos="715"/>
              </w:tabs>
              <w:spacing w:before="23"/>
              <w:ind w:left="715" w:hanging="357"/>
              <w:rPr>
                <w:rFonts w:ascii="Times New Roman" w:hAnsi="Times New Roman"/>
              </w:rPr>
            </w:pPr>
            <w:r>
              <w:rPr>
                <w:rFonts w:ascii="Times New Roman" w:hAnsi="Times New Roman"/>
                <w:b/>
              </w:rPr>
              <w:t>Deploy:</w:t>
            </w:r>
            <w:r>
              <w:rPr>
                <w:rFonts w:ascii="Times New Roman" w:hAnsi="Times New Roman"/>
                <w:b/>
                <w:spacing w:val="-5"/>
              </w:rPr>
              <w:t xml:space="preserve"> </w:t>
            </w:r>
            <w:r>
              <w:rPr>
                <w:rFonts w:ascii="Times New Roman" w:hAnsi="Times New Roman"/>
              </w:rPr>
              <w:t>Use</w:t>
            </w:r>
            <w:r>
              <w:rPr>
                <w:rFonts w:ascii="Times New Roman" w:hAnsi="Times New Roman"/>
                <w:spacing w:val="-2"/>
              </w:rPr>
              <w:t xml:space="preserve"> </w:t>
            </w:r>
            <w:r>
              <w:rPr>
                <w:rFonts w:ascii="Times New Roman" w:hAnsi="Times New Roman"/>
              </w:rPr>
              <w:t>Remix</w:t>
            </w:r>
            <w:r>
              <w:rPr>
                <w:rFonts w:ascii="Times New Roman" w:hAnsi="Times New Roman"/>
                <w:spacing w:val="-3"/>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compile</w:t>
            </w:r>
            <w:r>
              <w:rPr>
                <w:rFonts w:ascii="Times New Roman" w:hAnsi="Times New Roman"/>
                <w:spacing w:val="-3"/>
              </w:rPr>
              <w:t xml:space="preserve"> </w:t>
            </w:r>
            <w:r>
              <w:rPr>
                <w:rFonts w:ascii="Times New Roman" w:hAnsi="Times New Roman"/>
              </w:rPr>
              <w:t>and</w:t>
            </w:r>
            <w:r>
              <w:rPr>
                <w:rFonts w:ascii="Times New Roman" w:hAnsi="Times New Roman"/>
                <w:spacing w:val="-2"/>
              </w:rPr>
              <w:t xml:space="preserve"> deploy</w:t>
            </w:r>
          </w:p>
        </w:tc>
        <w:tc>
          <w:tcPr>
            <w:tcW w:w="5543" w:type="dxa"/>
            <w:tcBorders>
              <w:bottom w:val="single" w:sz="24" w:space="0" w:color="000000"/>
            </w:tcBorders>
          </w:tcPr>
          <w:p w14:paraId="19D824D2" w14:textId="77777777" w:rsidR="00AF07FA" w:rsidRDefault="00AF07FA">
            <w:pPr>
              <w:pStyle w:val="TableParagraph"/>
              <w:rPr>
                <w:rFonts w:ascii="Times New Roman"/>
              </w:rPr>
            </w:pPr>
          </w:p>
          <w:p w14:paraId="14095486" w14:textId="77777777" w:rsidR="00AF07FA" w:rsidRDefault="00AF07FA">
            <w:pPr>
              <w:pStyle w:val="TableParagraph"/>
              <w:rPr>
                <w:rFonts w:ascii="Times New Roman"/>
              </w:rPr>
            </w:pPr>
          </w:p>
          <w:p w14:paraId="44FC500D" w14:textId="77777777" w:rsidR="00AF07FA" w:rsidRDefault="00AF07FA">
            <w:pPr>
              <w:pStyle w:val="TableParagraph"/>
              <w:rPr>
                <w:rFonts w:ascii="Times New Roman"/>
              </w:rPr>
            </w:pPr>
          </w:p>
          <w:p w14:paraId="1E97E57B" w14:textId="77777777" w:rsidR="00AF07FA" w:rsidRDefault="00AF07FA">
            <w:pPr>
              <w:pStyle w:val="TableParagraph"/>
              <w:rPr>
                <w:rFonts w:ascii="Times New Roman"/>
              </w:rPr>
            </w:pPr>
          </w:p>
          <w:p w14:paraId="444B6298" w14:textId="77777777" w:rsidR="00AF07FA" w:rsidRDefault="00AF07FA">
            <w:pPr>
              <w:pStyle w:val="TableParagraph"/>
              <w:spacing w:before="112"/>
              <w:rPr>
                <w:rFonts w:ascii="Times New Roman"/>
              </w:rPr>
            </w:pPr>
          </w:p>
          <w:p w14:paraId="1B1242EE" w14:textId="77777777" w:rsidR="00AF07FA" w:rsidRDefault="004C7468">
            <w:pPr>
              <w:pStyle w:val="TableParagraph"/>
              <w:ind w:left="380"/>
              <w:rPr>
                <w:rFonts w:ascii="Calibri"/>
              </w:rPr>
            </w:pPr>
            <w:r>
              <w:rPr>
                <w:rFonts w:ascii="Calibri"/>
                <w:spacing w:val="-5"/>
              </w:rPr>
              <w:t>18</w:t>
            </w:r>
          </w:p>
        </w:tc>
        <w:tc>
          <w:tcPr>
            <w:tcW w:w="193" w:type="dxa"/>
            <w:tcBorders>
              <w:bottom w:val="single" w:sz="24" w:space="0" w:color="000000"/>
              <w:right w:val="single" w:sz="24" w:space="0" w:color="000000"/>
            </w:tcBorders>
          </w:tcPr>
          <w:p w14:paraId="269E528B" w14:textId="77777777" w:rsidR="00AF07FA" w:rsidRDefault="00AF07FA">
            <w:pPr>
              <w:pStyle w:val="TableParagraph"/>
              <w:rPr>
                <w:rFonts w:ascii="Times New Roman"/>
              </w:rPr>
            </w:pPr>
          </w:p>
        </w:tc>
      </w:tr>
    </w:tbl>
    <w:p w14:paraId="5756002F" w14:textId="77777777" w:rsidR="00AF07FA" w:rsidRDefault="00AF07FA">
      <w:pPr>
        <w:pStyle w:val="TableParagraph"/>
        <w:rPr>
          <w:rFonts w:ascii="Times New Roman"/>
        </w:rPr>
        <w:sectPr w:rsidR="00AF07FA">
          <w:headerReference w:type="even" r:id="rId56"/>
          <w:headerReference w:type="default" r:id="rId57"/>
          <w:footerReference w:type="default" r:id="rId58"/>
          <w:headerReference w:type="first" r:id="rId59"/>
          <w:pgSz w:w="11920" w:h="16850"/>
          <w:pgMar w:top="600" w:right="566" w:bottom="280" w:left="283" w:header="327" w:footer="0" w:gutter="0"/>
          <w:cols w:space="720"/>
        </w:sectPr>
      </w:pPr>
    </w:p>
    <w:p w14:paraId="1951E4B1" w14:textId="77777777" w:rsidR="00AF07FA" w:rsidRDefault="00AF07FA">
      <w:pPr>
        <w:pStyle w:val="BodyText"/>
        <w:spacing w:before="13"/>
      </w:pPr>
    </w:p>
    <w:p w14:paraId="75BF1711" w14:textId="77777777" w:rsidR="00AF07FA" w:rsidRDefault="004C7468">
      <w:pPr>
        <w:spacing w:before="1"/>
        <w:ind w:left="425"/>
        <w:rPr>
          <w:b/>
          <w:sz w:val="24"/>
        </w:rPr>
      </w:pPr>
      <w:r>
        <w:rPr>
          <w:b/>
          <w:sz w:val="24"/>
        </w:rPr>
        <w:t>Test</w:t>
      </w:r>
      <w:r>
        <w:rPr>
          <w:b/>
          <w:spacing w:val="-1"/>
          <w:sz w:val="24"/>
        </w:rPr>
        <w:t xml:space="preserve"> </w:t>
      </w:r>
      <w:r>
        <w:rPr>
          <w:b/>
          <w:spacing w:val="-2"/>
          <w:sz w:val="24"/>
        </w:rPr>
        <w:t>Functions:</w:t>
      </w:r>
    </w:p>
    <w:p w14:paraId="3EE4CCEE" w14:textId="77777777" w:rsidR="00AF07FA" w:rsidRDefault="00AF07FA">
      <w:pPr>
        <w:pStyle w:val="BodyText"/>
        <w:spacing w:before="5"/>
        <w:rPr>
          <w:b/>
        </w:rPr>
      </w:pPr>
    </w:p>
    <w:p w14:paraId="6A9693B6" w14:textId="77777777" w:rsidR="00AF07FA" w:rsidRDefault="004C7468">
      <w:pPr>
        <w:pStyle w:val="ListParagraph"/>
        <w:numPr>
          <w:ilvl w:val="1"/>
          <w:numId w:val="13"/>
        </w:numPr>
        <w:tabs>
          <w:tab w:val="left" w:pos="1145"/>
        </w:tabs>
        <w:spacing w:line="284" w:lineRule="exact"/>
        <w:rPr>
          <w:sz w:val="24"/>
        </w:rPr>
      </w:pPr>
      <w:r>
        <w:rPr>
          <w:b/>
          <w:sz w:val="24"/>
        </w:rPr>
        <w:t>myString:</w:t>
      </w:r>
      <w:r>
        <w:rPr>
          <w:b/>
          <w:spacing w:val="-3"/>
          <w:sz w:val="24"/>
        </w:rPr>
        <w:t xml:space="preserve"> </w:t>
      </w:r>
      <w:r>
        <w:rPr>
          <w:sz w:val="24"/>
        </w:rPr>
        <w:t>Click</w:t>
      </w:r>
      <w:r>
        <w:rPr>
          <w:spacing w:val="-1"/>
          <w:sz w:val="24"/>
        </w:rPr>
        <w:t xml:space="preserve"> </w:t>
      </w:r>
      <w:r>
        <w:rPr>
          <w:sz w:val="24"/>
        </w:rPr>
        <w:t>to</w:t>
      </w:r>
      <w:r>
        <w:rPr>
          <w:spacing w:val="-1"/>
          <w:sz w:val="24"/>
        </w:rPr>
        <w:t xml:space="preserve"> </w:t>
      </w:r>
      <w:r>
        <w:rPr>
          <w:sz w:val="24"/>
        </w:rPr>
        <w:t>view</w:t>
      </w:r>
      <w:r>
        <w:rPr>
          <w:spacing w:val="-4"/>
          <w:sz w:val="24"/>
        </w:rPr>
        <w:t xml:space="preserve"> </w:t>
      </w:r>
      <w:r>
        <w:rPr>
          <w:sz w:val="24"/>
        </w:rPr>
        <w:t>the</w:t>
      </w:r>
      <w:r>
        <w:rPr>
          <w:spacing w:val="-1"/>
          <w:sz w:val="24"/>
        </w:rPr>
        <w:t xml:space="preserve"> </w:t>
      </w:r>
      <w:r>
        <w:rPr>
          <w:sz w:val="24"/>
        </w:rPr>
        <w:t>initial</w:t>
      </w:r>
      <w:r>
        <w:rPr>
          <w:spacing w:val="-1"/>
          <w:sz w:val="24"/>
        </w:rPr>
        <w:t xml:space="preserve"> </w:t>
      </w:r>
      <w:r>
        <w:rPr>
          <w:sz w:val="24"/>
        </w:rPr>
        <w:t xml:space="preserve">value </w:t>
      </w:r>
      <w:r>
        <w:rPr>
          <w:rFonts w:ascii="Courier New" w:hAnsi="Courier New"/>
          <w:sz w:val="20"/>
        </w:rPr>
        <w:t>"Hello</w:t>
      </w:r>
      <w:r>
        <w:rPr>
          <w:rFonts w:ascii="Courier New" w:hAnsi="Courier New"/>
          <w:spacing w:val="-3"/>
          <w:sz w:val="20"/>
        </w:rPr>
        <w:t xml:space="preserve"> </w:t>
      </w:r>
      <w:r>
        <w:rPr>
          <w:rFonts w:ascii="Courier New" w:hAnsi="Courier New"/>
          <w:spacing w:val="-2"/>
          <w:sz w:val="20"/>
        </w:rPr>
        <w:t>World"</w:t>
      </w:r>
      <w:r>
        <w:rPr>
          <w:spacing w:val="-2"/>
          <w:sz w:val="24"/>
        </w:rPr>
        <w:t>.</w:t>
      </w:r>
    </w:p>
    <w:p w14:paraId="2DAD915F" w14:textId="77777777" w:rsidR="00AF07FA" w:rsidRDefault="004C7468">
      <w:pPr>
        <w:pStyle w:val="ListParagraph"/>
        <w:numPr>
          <w:ilvl w:val="1"/>
          <w:numId w:val="13"/>
        </w:numPr>
        <w:tabs>
          <w:tab w:val="left" w:pos="1145"/>
        </w:tabs>
        <w:spacing w:line="283" w:lineRule="exact"/>
        <w:rPr>
          <w:sz w:val="24"/>
        </w:rPr>
      </w:pPr>
      <w:r>
        <w:rPr>
          <w:b/>
          <w:sz w:val="24"/>
        </w:rPr>
        <w:t>setMyString:</w:t>
      </w:r>
      <w:r>
        <w:rPr>
          <w:b/>
          <w:spacing w:val="-3"/>
          <w:sz w:val="24"/>
        </w:rPr>
        <w:t xml:space="preserve"> </w:t>
      </w:r>
      <w:r>
        <w:rPr>
          <w:sz w:val="24"/>
        </w:rPr>
        <w:t>Enter</w:t>
      </w:r>
      <w:r>
        <w:rPr>
          <w:spacing w:val="-1"/>
          <w:sz w:val="24"/>
        </w:rPr>
        <w:t xml:space="preserve"> </w:t>
      </w:r>
      <w:r>
        <w:rPr>
          <w:sz w:val="24"/>
        </w:rPr>
        <w:t>a</w:t>
      </w:r>
      <w:r>
        <w:rPr>
          <w:spacing w:val="-3"/>
          <w:sz w:val="24"/>
        </w:rPr>
        <w:t xml:space="preserve"> </w:t>
      </w:r>
      <w:r>
        <w:rPr>
          <w:sz w:val="24"/>
        </w:rPr>
        <w:t>new</w:t>
      </w:r>
      <w:r>
        <w:rPr>
          <w:spacing w:val="-2"/>
          <w:sz w:val="24"/>
        </w:rPr>
        <w:t xml:space="preserve"> </w:t>
      </w:r>
      <w:r>
        <w:rPr>
          <w:sz w:val="24"/>
        </w:rPr>
        <w:t>string</w:t>
      </w:r>
      <w:r>
        <w:rPr>
          <w:spacing w:val="-1"/>
          <w:sz w:val="24"/>
        </w:rPr>
        <w:t xml:space="preserve"> </w:t>
      </w:r>
      <w:r>
        <w:rPr>
          <w:sz w:val="24"/>
        </w:rPr>
        <w:t xml:space="preserve">(e.g., </w:t>
      </w:r>
      <w:r>
        <w:rPr>
          <w:rFonts w:ascii="Courier New" w:hAnsi="Courier New"/>
          <w:sz w:val="20"/>
        </w:rPr>
        <w:t>"Blockchain"</w:t>
      </w:r>
      <w:r>
        <w:rPr>
          <w:sz w:val="24"/>
        </w:rPr>
        <w:t>)</w:t>
      </w:r>
      <w:r>
        <w:rPr>
          <w:spacing w:val="-2"/>
          <w:sz w:val="24"/>
        </w:rPr>
        <w:t xml:space="preserve"> </w:t>
      </w:r>
      <w:r>
        <w:rPr>
          <w:sz w:val="24"/>
        </w:rPr>
        <w:t>and</w:t>
      </w:r>
      <w:r>
        <w:rPr>
          <w:spacing w:val="-1"/>
          <w:sz w:val="24"/>
        </w:rPr>
        <w:t xml:space="preserve"> </w:t>
      </w:r>
      <w:r>
        <w:rPr>
          <w:sz w:val="24"/>
        </w:rPr>
        <w:t>click</w:t>
      </w:r>
      <w:r>
        <w:rPr>
          <w:spacing w:val="-2"/>
          <w:sz w:val="24"/>
        </w:rPr>
        <w:t xml:space="preserve"> </w:t>
      </w:r>
      <w:r>
        <w:rPr>
          <w:sz w:val="24"/>
        </w:rPr>
        <w:t>the</w:t>
      </w:r>
      <w:r>
        <w:rPr>
          <w:spacing w:val="-1"/>
          <w:sz w:val="24"/>
        </w:rPr>
        <w:t xml:space="preserve"> </w:t>
      </w:r>
      <w:r>
        <w:rPr>
          <w:sz w:val="24"/>
        </w:rPr>
        <w:t>button</w:t>
      </w:r>
      <w:r>
        <w:rPr>
          <w:spacing w:val="-1"/>
          <w:sz w:val="24"/>
        </w:rPr>
        <w:t xml:space="preserve"> </w:t>
      </w:r>
      <w:r>
        <w:rPr>
          <w:sz w:val="24"/>
        </w:rPr>
        <w:t>to</w:t>
      </w:r>
      <w:r>
        <w:rPr>
          <w:spacing w:val="-2"/>
          <w:sz w:val="24"/>
        </w:rPr>
        <w:t xml:space="preserve"> </w:t>
      </w:r>
      <w:r>
        <w:rPr>
          <w:sz w:val="24"/>
        </w:rPr>
        <w:t>update</w:t>
      </w:r>
      <w:r>
        <w:rPr>
          <w:spacing w:val="-1"/>
          <w:sz w:val="24"/>
        </w:rPr>
        <w:t xml:space="preserve"> </w:t>
      </w:r>
      <w:r>
        <w:rPr>
          <w:rFonts w:ascii="Courier New" w:hAnsi="Courier New"/>
          <w:spacing w:val="-2"/>
          <w:sz w:val="20"/>
        </w:rPr>
        <w:t>myString</w:t>
      </w:r>
      <w:r>
        <w:rPr>
          <w:spacing w:val="-2"/>
          <w:sz w:val="24"/>
        </w:rPr>
        <w:t>.</w:t>
      </w:r>
    </w:p>
    <w:p w14:paraId="76AEC4B2" w14:textId="77777777" w:rsidR="00AF07FA" w:rsidRDefault="004C7468">
      <w:pPr>
        <w:pStyle w:val="ListParagraph"/>
        <w:numPr>
          <w:ilvl w:val="1"/>
          <w:numId w:val="13"/>
        </w:numPr>
        <w:tabs>
          <w:tab w:val="left" w:pos="1145"/>
        </w:tabs>
        <w:spacing w:line="284" w:lineRule="exact"/>
        <w:rPr>
          <w:sz w:val="24"/>
        </w:rPr>
      </w:pPr>
      <w:r>
        <w:rPr>
          <w:b/>
          <w:sz w:val="24"/>
        </w:rPr>
        <w:t>compareTwoStrings:</w:t>
      </w:r>
      <w:r>
        <w:rPr>
          <w:b/>
          <w:spacing w:val="-1"/>
          <w:sz w:val="24"/>
        </w:rPr>
        <w:t xml:space="preserve"> </w:t>
      </w:r>
      <w:r>
        <w:rPr>
          <w:sz w:val="24"/>
        </w:rPr>
        <w:t>Enter</w:t>
      </w:r>
      <w:r>
        <w:rPr>
          <w:spacing w:val="-1"/>
          <w:sz w:val="24"/>
        </w:rPr>
        <w:t xml:space="preserve"> </w:t>
      </w:r>
      <w:r>
        <w:rPr>
          <w:sz w:val="24"/>
        </w:rPr>
        <w:t>a</w:t>
      </w:r>
      <w:r>
        <w:rPr>
          <w:spacing w:val="-4"/>
          <w:sz w:val="24"/>
        </w:rPr>
        <w:t xml:space="preserve"> </w:t>
      </w:r>
      <w:r>
        <w:rPr>
          <w:sz w:val="24"/>
        </w:rPr>
        <w:t>string</w:t>
      </w:r>
      <w:r>
        <w:rPr>
          <w:spacing w:val="-1"/>
          <w:sz w:val="24"/>
        </w:rPr>
        <w:t xml:space="preserve"> </w:t>
      </w:r>
      <w:r>
        <w:rPr>
          <w:sz w:val="24"/>
        </w:rPr>
        <w:t>and</w:t>
      </w:r>
      <w:r>
        <w:rPr>
          <w:spacing w:val="-1"/>
          <w:sz w:val="24"/>
        </w:rPr>
        <w:t xml:space="preserve"> </w:t>
      </w:r>
      <w:r>
        <w:rPr>
          <w:sz w:val="24"/>
        </w:rPr>
        <w:t>click</w:t>
      </w:r>
      <w:r>
        <w:rPr>
          <w:spacing w:val="-2"/>
          <w:sz w:val="24"/>
        </w:rPr>
        <w:t xml:space="preserve"> </w:t>
      </w:r>
      <w:r>
        <w:rPr>
          <w:sz w:val="24"/>
        </w:rPr>
        <w:t>the button</w:t>
      </w:r>
      <w:r>
        <w:rPr>
          <w:spacing w:val="-2"/>
          <w:sz w:val="24"/>
        </w:rPr>
        <w:t xml:space="preserve"> </w:t>
      </w:r>
      <w:r>
        <w:rPr>
          <w:sz w:val="24"/>
        </w:rPr>
        <w:t>to</w:t>
      </w:r>
      <w:r>
        <w:rPr>
          <w:spacing w:val="-1"/>
          <w:sz w:val="24"/>
        </w:rPr>
        <w:t xml:space="preserve"> </w:t>
      </w:r>
      <w:r>
        <w:rPr>
          <w:sz w:val="24"/>
        </w:rPr>
        <w:t>compare</w:t>
      </w:r>
      <w:r>
        <w:rPr>
          <w:spacing w:val="-3"/>
          <w:sz w:val="24"/>
        </w:rPr>
        <w:t xml:space="preserve"> </w:t>
      </w:r>
      <w:r>
        <w:rPr>
          <w:sz w:val="24"/>
        </w:rPr>
        <w:t>it</w:t>
      </w:r>
      <w:r>
        <w:rPr>
          <w:spacing w:val="-2"/>
          <w:sz w:val="24"/>
        </w:rPr>
        <w:t xml:space="preserve"> </w:t>
      </w:r>
      <w:r>
        <w:rPr>
          <w:sz w:val="24"/>
        </w:rPr>
        <w:t>with</w:t>
      </w:r>
      <w:r>
        <w:rPr>
          <w:spacing w:val="2"/>
          <w:sz w:val="24"/>
        </w:rPr>
        <w:t xml:space="preserve"> </w:t>
      </w:r>
      <w:r>
        <w:rPr>
          <w:rFonts w:ascii="Courier New" w:hAnsi="Courier New"/>
          <w:sz w:val="20"/>
        </w:rPr>
        <w:t>myString</w:t>
      </w:r>
      <w:r>
        <w:rPr>
          <w:sz w:val="24"/>
        </w:rPr>
        <w:t>.</w:t>
      </w:r>
      <w:r>
        <w:rPr>
          <w:spacing w:val="-2"/>
          <w:sz w:val="24"/>
        </w:rPr>
        <w:t xml:space="preserve"> </w:t>
      </w:r>
      <w:r>
        <w:rPr>
          <w:sz w:val="24"/>
        </w:rPr>
        <w:t>It</w:t>
      </w:r>
      <w:r>
        <w:rPr>
          <w:spacing w:val="1"/>
          <w:sz w:val="24"/>
        </w:rPr>
        <w:t xml:space="preserve"> </w:t>
      </w:r>
      <w:r>
        <w:rPr>
          <w:spacing w:val="-2"/>
          <w:sz w:val="24"/>
        </w:rPr>
        <w:t>returns:</w:t>
      </w:r>
    </w:p>
    <w:p w14:paraId="29BCE30A" w14:textId="77777777" w:rsidR="00AF07FA" w:rsidRDefault="004C7468">
      <w:pPr>
        <w:pStyle w:val="ListParagraph"/>
        <w:numPr>
          <w:ilvl w:val="2"/>
          <w:numId w:val="13"/>
        </w:numPr>
        <w:tabs>
          <w:tab w:val="left" w:pos="1864"/>
        </w:tabs>
        <w:spacing w:before="1" w:line="284" w:lineRule="exact"/>
        <w:ind w:left="1864" w:hanging="359"/>
        <w:rPr>
          <w:sz w:val="24"/>
        </w:rPr>
      </w:pPr>
      <w:r>
        <w:rPr>
          <w:rFonts w:ascii="Courier New" w:hAnsi="Courier New"/>
          <w:sz w:val="20"/>
        </w:rPr>
        <w:t>true</w:t>
      </w:r>
      <w:r>
        <w:rPr>
          <w:rFonts w:ascii="Courier New" w:hAnsi="Courier New"/>
          <w:spacing w:val="-60"/>
          <w:sz w:val="20"/>
        </w:rPr>
        <w:t xml:space="preserve"> </w:t>
      </w:r>
      <w:r>
        <w:rPr>
          <w:sz w:val="24"/>
        </w:rPr>
        <w:t>if</w:t>
      </w:r>
      <w:r>
        <w:rPr>
          <w:spacing w:val="-3"/>
          <w:sz w:val="24"/>
        </w:rPr>
        <w:t xml:space="preserve"> </w:t>
      </w:r>
      <w:r>
        <w:rPr>
          <w:sz w:val="24"/>
        </w:rPr>
        <w:t>the</w:t>
      </w:r>
      <w:r>
        <w:rPr>
          <w:spacing w:val="-2"/>
          <w:sz w:val="24"/>
        </w:rPr>
        <w:t xml:space="preserve"> </w:t>
      </w:r>
      <w:r>
        <w:rPr>
          <w:sz w:val="24"/>
        </w:rPr>
        <w:t>strings</w:t>
      </w:r>
      <w:r>
        <w:rPr>
          <w:spacing w:val="-1"/>
          <w:sz w:val="24"/>
        </w:rPr>
        <w:t xml:space="preserve"> </w:t>
      </w:r>
      <w:r>
        <w:rPr>
          <w:sz w:val="24"/>
        </w:rPr>
        <w:t>are</w:t>
      </w:r>
      <w:r>
        <w:rPr>
          <w:spacing w:val="-1"/>
          <w:sz w:val="24"/>
        </w:rPr>
        <w:t xml:space="preserve"> </w:t>
      </w:r>
      <w:r>
        <w:rPr>
          <w:spacing w:val="-2"/>
          <w:sz w:val="24"/>
        </w:rPr>
        <w:t>equal.</w:t>
      </w:r>
    </w:p>
    <w:p w14:paraId="4E5ED292" w14:textId="77777777" w:rsidR="00AF07FA" w:rsidRDefault="004C7468">
      <w:pPr>
        <w:pStyle w:val="ListParagraph"/>
        <w:numPr>
          <w:ilvl w:val="2"/>
          <w:numId w:val="13"/>
        </w:numPr>
        <w:tabs>
          <w:tab w:val="left" w:pos="1864"/>
        </w:tabs>
        <w:spacing w:line="284" w:lineRule="exact"/>
        <w:ind w:left="1864" w:hanging="359"/>
        <w:rPr>
          <w:sz w:val="24"/>
        </w:rPr>
      </w:pPr>
      <w:r>
        <w:rPr>
          <w:rFonts w:ascii="Courier New" w:hAnsi="Courier New"/>
          <w:sz w:val="20"/>
        </w:rPr>
        <w:t>false</w:t>
      </w:r>
      <w:r>
        <w:rPr>
          <w:rFonts w:ascii="Courier New" w:hAnsi="Courier New"/>
          <w:spacing w:val="-62"/>
          <w:sz w:val="20"/>
        </w:rPr>
        <w:t xml:space="preserve"> </w:t>
      </w:r>
      <w:r>
        <w:rPr>
          <w:sz w:val="24"/>
        </w:rPr>
        <w:t>if</w:t>
      </w:r>
      <w:r>
        <w:rPr>
          <w:spacing w:val="-5"/>
          <w:sz w:val="24"/>
        </w:rPr>
        <w:t xml:space="preserve"> </w:t>
      </w:r>
      <w:r>
        <w:rPr>
          <w:sz w:val="24"/>
        </w:rPr>
        <w:t>they</w:t>
      </w:r>
      <w:r>
        <w:rPr>
          <w:spacing w:val="-2"/>
          <w:sz w:val="24"/>
        </w:rPr>
        <w:t xml:space="preserve"> </w:t>
      </w:r>
      <w:r>
        <w:rPr>
          <w:sz w:val="24"/>
        </w:rPr>
        <w:t>are</w:t>
      </w:r>
      <w:r>
        <w:rPr>
          <w:spacing w:val="-3"/>
          <w:sz w:val="24"/>
        </w:rPr>
        <w:t xml:space="preserve"> </w:t>
      </w:r>
      <w:r>
        <w:rPr>
          <w:spacing w:val="-2"/>
          <w:sz w:val="24"/>
        </w:rPr>
        <w:t>different.</w:t>
      </w:r>
    </w:p>
    <w:p w14:paraId="26C10002" w14:textId="77777777" w:rsidR="00AF07FA" w:rsidRDefault="00AF07FA">
      <w:pPr>
        <w:pStyle w:val="BodyText"/>
        <w:spacing w:before="4"/>
      </w:pPr>
    </w:p>
    <w:p w14:paraId="552A25D1" w14:textId="77777777" w:rsidR="00AF07FA" w:rsidRDefault="004C7468">
      <w:pPr>
        <w:pStyle w:val="Heading1"/>
      </w:pPr>
      <w:r>
        <w:rPr>
          <w:spacing w:val="-2"/>
        </w:rPr>
        <w:t>OUTPUT:</w:t>
      </w:r>
    </w:p>
    <w:p w14:paraId="4CF99BA4" w14:textId="77777777" w:rsidR="00AF07FA" w:rsidRDefault="004C7468">
      <w:pPr>
        <w:pStyle w:val="BodyText"/>
        <w:spacing w:before="27"/>
        <w:rPr>
          <w:b/>
          <w:sz w:val="20"/>
        </w:rPr>
      </w:pPr>
      <w:r>
        <w:rPr>
          <w:b/>
          <w:noProof/>
          <w:sz w:val="20"/>
        </w:rPr>
        <w:drawing>
          <wp:anchor distT="0" distB="0" distL="0" distR="0" simplePos="0" relativeHeight="251658240" behindDoc="1" locked="0" layoutInCell="1" allowOverlap="1" wp14:anchorId="0014FE34" wp14:editId="4068BC6D">
            <wp:simplePos x="0" y="0"/>
            <wp:positionH relativeFrom="page">
              <wp:posOffset>449580</wp:posOffset>
            </wp:positionH>
            <wp:positionV relativeFrom="paragraph">
              <wp:posOffset>178435</wp:posOffset>
            </wp:positionV>
            <wp:extent cx="3676650" cy="400050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60" cstate="print"/>
                    <a:stretch>
                      <a:fillRect/>
                    </a:stretch>
                  </pic:blipFill>
                  <pic:spPr>
                    <a:xfrm>
                      <a:off x="0" y="0"/>
                      <a:ext cx="3676766" cy="4000500"/>
                    </a:xfrm>
                    <a:prstGeom prst="rect">
                      <a:avLst/>
                    </a:prstGeom>
                  </pic:spPr>
                </pic:pic>
              </a:graphicData>
            </a:graphic>
          </wp:anchor>
        </w:drawing>
      </w:r>
    </w:p>
    <w:p w14:paraId="1ED4BED1" w14:textId="77777777" w:rsidR="00AF07FA" w:rsidRDefault="00AF07FA">
      <w:pPr>
        <w:pStyle w:val="BodyText"/>
        <w:spacing w:before="5"/>
        <w:rPr>
          <w:b/>
        </w:rPr>
      </w:pPr>
    </w:p>
    <w:p w14:paraId="62A92267" w14:textId="77777777" w:rsidR="00AF07FA" w:rsidRDefault="004C7468">
      <w:pPr>
        <w:ind w:left="425"/>
        <w:rPr>
          <w:b/>
          <w:sz w:val="24"/>
        </w:rPr>
      </w:pPr>
      <w:r>
        <w:rPr>
          <w:b/>
          <w:spacing w:val="-2"/>
          <w:sz w:val="24"/>
        </w:rPr>
        <w:t>RESULT:</w:t>
      </w:r>
    </w:p>
    <w:p w14:paraId="0D99B864" w14:textId="77777777" w:rsidR="00AF07FA" w:rsidRDefault="00AF07FA">
      <w:pPr>
        <w:pStyle w:val="BodyText"/>
        <w:spacing w:before="2"/>
        <w:rPr>
          <w:b/>
        </w:rPr>
      </w:pPr>
    </w:p>
    <w:p w14:paraId="5D43882D" w14:textId="77777777" w:rsidR="00AF07FA" w:rsidRDefault="004C7468">
      <w:pPr>
        <w:pStyle w:val="BodyText"/>
        <w:spacing w:before="1"/>
        <w:ind w:left="425" w:right="370"/>
      </w:pPr>
      <w:r>
        <w:t>The Solidity smart contract for string manipulation was successfully compiled and deployed in the Remix Ethereum</w:t>
      </w:r>
      <w:r>
        <w:rPr>
          <w:spacing w:val="-4"/>
        </w:rPr>
        <w:t xml:space="preserve"> </w:t>
      </w:r>
      <w:r>
        <w:t>IDE.</w:t>
      </w:r>
      <w:r>
        <w:rPr>
          <w:spacing w:val="-1"/>
        </w:rPr>
        <w:t xml:space="preserve"> </w:t>
      </w:r>
      <w:r>
        <w:t>Upon</w:t>
      </w:r>
      <w:r>
        <w:rPr>
          <w:spacing w:val="-3"/>
        </w:rPr>
        <w:t xml:space="preserve"> </w:t>
      </w:r>
      <w:r>
        <w:t>execution</w:t>
      </w:r>
      <w:r>
        <w:rPr>
          <w:spacing w:val="-3"/>
        </w:rPr>
        <w:t xml:space="preserve"> </w:t>
      </w:r>
      <w:r>
        <w:t>of</w:t>
      </w:r>
      <w:r>
        <w:rPr>
          <w:spacing w:val="-4"/>
        </w:rPr>
        <w:t xml:space="preserve"> </w:t>
      </w:r>
      <w:r>
        <w:t>the</w:t>
      </w:r>
      <w:r>
        <w:rPr>
          <w:spacing w:val="-2"/>
        </w:rPr>
        <w:t xml:space="preserve"> </w:t>
      </w:r>
      <w:r>
        <w:rPr>
          <w:rFonts w:ascii="Courier New"/>
          <w:sz w:val="20"/>
        </w:rPr>
        <w:t>setMyString</w:t>
      </w:r>
      <w:r>
        <w:rPr>
          <w:rFonts w:ascii="Courier New"/>
          <w:spacing w:val="-59"/>
          <w:sz w:val="20"/>
        </w:rPr>
        <w:t xml:space="preserve"> </w:t>
      </w:r>
      <w:r>
        <w:t>function,</w:t>
      </w:r>
      <w:r>
        <w:rPr>
          <w:spacing w:val="-3"/>
        </w:rPr>
        <w:t xml:space="preserve"> </w:t>
      </w:r>
      <w:r>
        <w:t>the</w:t>
      </w:r>
      <w:r>
        <w:rPr>
          <w:spacing w:val="-3"/>
        </w:rPr>
        <w:t xml:space="preserve"> </w:t>
      </w:r>
      <w:r>
        <w:t>contract</w:t>
      </w:r>
      <w:r>
        <w:rPr>
          <w:spacing w:val="-1"/>
        </w:rPr>
        <w:t xml:space="preserve"> </w:t>
      </w:r>
      <w:r>
        <w:t>correctly</w:t>
      </w:r>
      <w:r>
        <w:rPr>
          <w:spacing w:val="-3"/>
        </w:rPr>
        <w:t xml:space="preserve"> </w:t>
      </w:r>
      <w:r>
        <w:t>updated</w:t>
      </w:r>
      <w:r>
        <w:rPr>
          <w:spacing w:val="-3"/>
        </w:rPr>
        <w:t xml:space="preserve"> </w:t>
      </w:r>
      <w:r>
        <w:t>the</w:t>
      </w:r>
      <w:r>
        <w:rPr>
          <w:spacing w:val="-2"/>
        </w:rPr>
        <w:t xml:space="preserve"> </w:t>
      </w:r>
      <w:r>
        <w:rPr>
          <w:rFonts w:ascii="Courier New"/>
          <w:sz w:val="20"/>
        </w:rPr>
        <w:t xml:space="preserve">myString </w:t>
      </w:r>
      <w:r>
        <w:t xml:space="preserve">variable with the provided input. The </w:t>
      </w:r>
      <w:r>
        <w:rPr>
          <w:rFonts w:ascii="Courier New"/>
          <w:sz w:val="20"/>
        </w:rPr>
        <w:t>compareTwoStrings</w:t>
      </w:r>
      <w:r>
        <w:rPr>
          <w:rFonts w:ascii="Courier New"/>
          <w:spacing w:val="-58"/>
          <w:sz w:val="20"/>
        </w:rPr>
        <w:t xml:space="preserve"> </w:t>
      </w:r>
      <w:r>
        <w:t xml:space="preserve">function accurately compared the stored string with the input string using the Keccak-256 hash function, returning </w:t>
      </w:r>
      <w:r>
        <w:rPr>
          <w:rFonts w:ascii="Courier New"/>
          <w:sz w:val="20"/>
        </w:rPr>
        <w:t>true</w:t>
      </w:r>
      <w:r>
        <w:rPr>
          <w:rFonts w:ascii="Courier New"/>
          <w:spacing w:val="-51"/>
          <w:sz w:val="20"/>
        </w:rPr>
        <w:t xml:space="preserve"> </w:t>
      </w:r>
      <w:r>
        <w:t xml:space="preserve">for matching strings and </w:t>
      </w:r>
      <w:r>
        <w:rPr>
          <w:rFonts w:ascii="Courier New"/>
          <w:sz w:val="20"/>
        </w:rPr>
        <w:t xml:space="preserve">false </w:t>
      </w:r>
      <w:r>
        <w:t>for non-matching strings.</w:t>
      </w:r>
    </w:p>
    <w:p w14:paraId="02CC1ADD" w14:textId="77777777" w:rsidR="00AF07FA" w:rsidRDefault="004C7468">
      <w:pPr>
        <w:pStyle w:val="BodyText"/>
        <w:ind w:left="425" w:right="869"/>
      </w:pPr>
      <w:r>
        <w:t>This</w:t>
      </w:r>
      <w:r>
        <w:rPr>
          <w:spacing w:val="-3"/>
        </w:rPr>
        <w:t xml:space="preserve"> </w:t>
      </w:r>
      <w:r>
        <w:t>experiment</w:t>
      </w:r>
      <w:r>
        <w:rPr>
          <w:spacing w:val="-3"/>
        </w:rPr>
        <w:t xml:space="preserve"> </w:t>
      </w:r>
      <w:r>
        <w:t>successfully</w:t>
      </w:r>
      <w:r>
        <w:rPr>
          <w:spacing w:val="-3"/>
        </w:rPr>
        <w:t xml:space="preserve"> </w:t>
      </w:r>
      <w:r>
        <w:t>demonstrated</w:t>
      </w:r>
      <w:r>
        <w:rPr>
          <w:spacing w:val="-3"/>
        </w:rPr>
        <w:t xml:space="preserve"> </w:t>
      </w:r>
      <w:r>
        <w:t>string</w:t>
      </w:r>
      <w:r>
        <w:rPr>
          <w:spacing w:val="-3"/>
        </w:rPr>
        <w:t xml:space="preserve"> </w:t>
      </w:r>
      <w:r>
        <w:t>storage,</w:t>
      </w:r>
      <w:r>
        <w:rPr>
          <w:spacing w:val="-3"/>
        </w:rPr>
        <w:t xml:space="preserve"> </w:t>
      </w:r>
      <w:r>
        <w:t>updating,</w:t>
      </w:r>
      <w:r>
        <w:rPr>
          <w:spacing w:val="-3"/>
        </w:rPr>
        <w:t xml:space="preserve"> </w:t>
      </w:r>
      <w:r>
        <w:t>and</w:t>
      </w:r>
      <w:r>
        <w:rPr>
          <w:spacing w:val="-1"/>
        </w:rPr>
        <w:t xml:space="preserve"> </w:t>
      </w:r>
      <w:r>
        <w:t>comparison</w:t>
      </w:r>
      <w:r>
        <w:rPr>
          <w:spacing w:val="-3"/>
        </w:rPr>
        <w:t xml:space="preserve"> </w:t>
      </w:r>
      <w:r>
        <w:t>in</w:t>
      </w:r>
      <w:r>
        <w:rPr>
          <w:spacing w:val="-3"/>
        </w:rPr>
        <w:t xml:space="preserve"> </w:t>
      </w:r>
      <w:r>
        <w:t>Solidity</w:t>
      </w:r>
      <w:r>
        <w:rPr>
          <w:spacing w:val="-3"/>
        </w:rPr>
        <w:t xml:space="preserve"> </w:t>
      </w:r>
      <w:r>
        <w:t>using Keccak-256 hashing.</w:t>
      </w:r>
    </w:p>
    <w:p w14:paraId="6B2F5511" w14:textId="77777777" w:rsidR="00AF07FA" w:rsidRDefault="00AF07FA">
      <w:pPr>
        <w:pStyle w:val="BodyText"/>
        <w:rPr>
          <w:sz w:val="22"/>
        </w:rPr>
      </w:pPr>
    </w:p>
    <w:p w14:paraId="11DF63A5" w14:textId="77777777" w:rsidR="00AF07FA" w:rsidRDefault="00AF07FA">
      <w:pPr>
        <w:pStyle w:val="BodyText"/>
        <w:rPr>
          <w:sz w:val="22"/>
        </w:rPr>
      </w:pPr>
    </w:p>
    <w:p w14:paraId="41FE5BBA" w14:textId="77777777" w:rsidR="00AF07FA" w:rsidRDefault="00AF07FA">
      <w:pPr>
        <w:pStyle w:val="BodyText"/>
        <w:rPr>
          <w:sz w:val="22"/>
        </w:rPr>
      </w:pPr>
    </w:p>
    <w:p w14:paraId="5611BD8B" w14:textId="77777777" w:rsidR="00AF07FA" w:rsidRDefault="00AF07FA">
      <w:pPr>
        <w:pStyle w:val="BodyText"/>
        <w:rPr>
          <w:sz w:val="22"/>
        </w:rPr>
      </w:pPr>
    </w:p>
    <w:p w14:paraId="01A16893" w14:textId="77777777" w:rsidR="00AF07FA" w:rsidRDefault="00AF07FA">
      <w:pPr>
        <w:pStyle w:val="BodyText"/>
        <w:rPr>
          <w:sz w:val="22"/>
        </w:rPr>
      </w:pPr>
    </w:p>
    <w:p w14:paraId="2835722C" w14:textId="77777777" w:rsidR="00AF07FA" w:rsidRDefault="00AF07FA">
      <w:pPr>
        <w:pStyle w:val="BodyText"/>
        <w:rPr>
          <w:sz w:val="22"/>
        </w:rPr>
      </w:pPr>
    </w:p>
    <w:p w14:paraId="2569C041" w14:textId="77777777" w:rsidR="00AF07FA" w:rsidRDefault="00AF07FA">
      <w:pPr>
        <w:pStyle w:val="BodyText"/>
        <w:rPr>
          <w:sz w:val="22"/>
        </w:rPr>
      </w:pPr>
    </w:p>
    <w:p w14:paraId="65013A6A" w14:textId="77777777" w:rsidR="00AF07FA" w:rsidRDefault="00AF07FA">
      <w:pPr>
        <w:pStyle w:val="BodyText"/>
        <w:rPr>
          <w:sz w:val="22"/>
        </w:rPr>
      </w:pPr>
    </w:p>
    <w:p w14:paraId="7B2AF0EC" w14:textId="77777777" w:rsidR="00AF07FA" w:rsidRDefault="00AF07FA">
      <w:pPr>
        <w:pStyle w:val="BodyText"/>
        <w:rPr>
          <w:sz w:val="22"/>
        </w:rPr>
      </w:pPr>
    </w:p>
    <w:p w14:paraId="3969925C" w14:textId="77777777" w:rsidR="00AF07FA" w:rsidRDefault="00AF07FA">
      <w:pPr>
        <w:pStyle w:val="BodyText"/>
        <w:rPr>
          <w:sz w:val="22"/>
        </w:rPr>
      </w:pPr>
    </w:p>
    <w:p w14:paraId="22209A62" w14:textId="77777777" w:rsidR="00AF07FA" w:rsidRDefault="00AF07FA">
      <w:pPr>
        <w:pStyle w:val="BodyText"/>
        <w:spacing w:before="9"/>
        <w:rPr>
          <w:sz w:val="22"/>
        </w:rPr>
      </w:pPr>
    </w:p>
    <w:p w14:paraId="57CF559A" w14:textId="77777777" w:rsidR="00AF07FA" w:rsidRDefault="004C7468">
      <w:pPr>
        <w:ind w:left="374"/>
        <w:jc w:val="center"/>
        <w:rPr>
          <w:rFonts w:ascii="Calibri"/>
        </w:rPr>
      </w:pPr>
      <w:r>
        <w:rPr>
          <w:rFonts w:ascii="Calibri"/>
          <w:spacing w:val="-5"/>
        </w:rPr>
        <w:t>19</w:t>
      </w:r>
    </w:p>
    <w:p w14:paraId="4813D108" w14:textId="77777777" w:rsidR="00AF07FA" w:rsidRDefault="00AF07FA">
      <w:pPr>
        <w:jc w:val="center"/>
        <w:rPr>
          <w:rFonts w:ascii="Calibri"/>
        </w:rPr>
        <w:sectPr w:rsidR="00AF07FA">
          <w:headerReference w:type="even" r:id="rId61"/>
          <w:headerReference w:type="default" r:id="rId62"/>
          <w:footerReference w:type="default" r:id="rId63"/>
          <w:headerReference w:type="first" r:id="rId64"/>
          <w:pgSz w:w="11920" w:h="16850"/>
          <w:pgMar w:top="600" w:right="566" w:bottom="280" w:left="283" w:header="327" w:footer="0" w:gutter="0"/>
          <w:pgBorders w:offsetFrom="page">
            <w:top w:val="single" w:sz="24" w:space="31" w:color="000000"/>
            <w:left w:val="single" w:sz="24" w:space="30" w:color="000000"/>
            <w:bottom w:val="single" w:sz="24" w:space="31" w:color="000000"/>
            <w:right w:val="single" w:sz="24" w:space="30" w:color="000000"/>
          </w:pgBorders>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1209A6FA" w14:textId="77777777">
        <w:trPr>
          <w:trHeight w:val="3717"/>
        </w:trPr>
        <w:tc>
          <w:tcPr>
            <w:tcW w:w="10653" w:type="dxa"/>
            <w:gridSpan w:val="2"/>
            <w:tcBorders>
              <w:top w:val="single" w:sz="24" w:space="0" w:color="000000"/>
              <w:left w:val="single" w:sz="24" w:space="0" w:color="000000"/>
              <w:right w:val="single" w:sz="24" w:space="0" w:color="000000"/>
            </w:tcBorders>
          </w:tcPr>
          <w:p w14:paraId="3B4702D0" w14:textId="77777777" w:rsidR="00AF07FA" w:rsidRDefault="004C7468">
            <w:pPr>
              <w:pStyle w:val="TableParagraph"/>
              <w:tabs>
                <w:tab w:val="left" w:pos="8251"/>
              </w:tabs>
              <w:spacing w:before="220"/>
              <w:ind w:left="178"/>
              <w:rPr>
                <w:rFonts w:ascii="Times New Roman"/>
                <w:sz w:val="24"/>
              </w:rPr>
            </w:pPr>
            <w:r>
              <w:rPr>
                <w:rFonts w:ascii="Times New Roman"/>
                <w:b/>
                <w:sz w:val="24"/>
              </w:rPr>
              <w:lastRenderedPageBreak/>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10</w:t>
            </w:r>
            <w:r>
              <w:rPr>
                <w:rFonts w:ascii="Times New Roman"/>
                <w:sz w:val="24"/>
              </w:rPr>
              <w:tab/>
            </w:r>
            <w:r>
              <w:rPr>
                <w:rFonts w:ascii="Times New Roman"/>
                <w:b/>
                <w:spacing w:val="-2"/>
                <w:sz w:val="24"/>
              </w:rPr>
              <w:t>DATE</w:t>
            </w:r>
            <w:r>
              <w:rPr>
                <w:rFonts w:ascii="Times New Roman"/>
                <w:spacing w:val="-2"/>
                <w:sz w:val="24"/>
              </w:rPr>
              <w:t>:</w:t>
            </w:r>
          </w:p>
          <w:p w14:paraId="2E43B669" w14:textId="77777777" w:rsidR="00AF07FA" w:rsidRDefault="004C7468">
            <w:pPr>
              <w:pStyle w:val="TableParagraph"/>
              <w:spacing w:before="1"/>
              <w:ind w:left="77"/>
              <w:rPr>
                <w:rFonts w:ascii="Arial MT"/>
                <w:sz w:val="24"/>
              </w:rPr>
            </w:pPr>
            <w:r>
              <w:rPr>
                <w:rFonts w:ascii="Times New Roman"/>
                <w:b/>
                <w:sz w:val="24"/>
              </w:rPr>
              <w:t>AIM:</w:t>
            </w:r>
            <w:r>
              <w:rPr>
                <w:rFonts w:ascii="Times New Roman"/>
                <w:b/>
                <w:spacing w:val="14"/>
                <w:sz w:val="24"/>
              </w:rPr>
              <w:t xml:space="preserve"> </w:t>
            </w:r>
            <w:r>
              <w:rPr>
                <w:rFonts w:ascii="Arial MT"/>
                <w:color w:val="273139"/>
                <w:sz w:val="24"/>
              </w:rPr>
              <w:t>Write</w:t>
            </w:r>
            <w:r>
              <w:rPr>
                <w:rFonts w:ascii="Arial MT"/>
                <w:color w:val="273139"/>
                <w:spacing w:val="9"/>
                <w:sz w:val="24"/>
              </w:rPr>
              <w:t xml:space="preserve"> </w:t>
            </w:r>
            <w:r>
              <w:rPr>
                <w:rFonts w:ascii="Arial MT"/>
                <w:color w:val="273139"/>
                <w:sz w:val="24"/>
              </w:rPr>
              <w:t>a</w:t>
            </w:r>
            <w:r>
              <w:rPr>
                <w:rFonts w:ascii="Arial MT"/>
                <w:color w:val="273139"/>
                <w:spacing w:val="8"/>
                <w:sz w:val="24"/>
              </w:rPr>
              <w:t xml:space="preserve"> </w:t>
            </w:r>
            <w:r>
              <w:rPr>
                <w:rFonts w:ascii="Arial MT"/>
                <w:color w:val="273139"/>
                <w:sz w:val="24"/>
              </w:rPr>
              <w:t>solidity</w:t>
            </w:r>
            <w:r>
              <w:rPr>
                <w:rFonts w:ascii="Arial MT"/>
                <w:color w:val="273139"/>
                <w:spacing w:val="8"/>
                <w:sz w:val="24"/>
              </w:rPr>
              <w:t xml:space="preserve"> </w:t>
            </w:r>
            <w:r>
              <w:rPr>
                <w:rFonts w:ascii="Arial MT"/>
                <w:color w:val="273139"/>
                <w:sz w:val="24"/>
              </w:rPr>
              <w:t>program</w:t>
            </w:r>
            <w:r>
              <w:rPr>
                <w:rFonts w:ascii="Arial MT"/>
                <w:color w:val="273139"/>
                <w:spacing w:val="9"/>
                <w:sz w:val="24"/>
              </w:rPr>
              <w:t xml:space="preserve"> </w:t>
            </w:r>
            <w:r>
              <w:rPr>
                <w:rFonts w:ascii="Arial MT"/>
                <w:color w:val="273139"/>
                <w:sz w:val="24"/>
              </w:rPr>
              <w:t>that</w:t>
            </w:r>
            <w:r>
              <w:rPr>
                <w:rFonts w:ascii="Arial MT"/>
                <w:color w:val="273139"/>
                <w:spacing w:val="9"/>
                <w:sz w:val="24"/>
              </w:rPr>
              <w:t xml:space="preserve"> </w:t>
            </w:r>
            <w:r>
              <w:rPr>
                <w:rFonts w:ascii="Arial MT"/>
                <w:color w:val="273139"/>
                <w:sz w:val="24"/>
              </w:rPr>
              <w:t>consist</w:t>
            </w:r>
            <w:r>
              <w:rPr>
                <w:rFonts w:ascii="Arial MT"/>
                <w:color w:val="273139"/>
                <w:spacing w:val="7"/>
                <w:sz w:val="24"/>
              </w:rPr>
              <w:t xml:space="preserve"> </w:t>
            </w:r>
            <w:r>
              <w:rPr>
                <w:rFonts w:ascii="Arial MT"/>
                <w:color w:val="273139"/>
                <w:sz w:val="24"/>
              </w:rPr>
              <w:t>of</w:t>
            </w:r>
            <w:r>
              <w:rPr>
                <w:rFonts w:ascii="Arial MT"/>
                <w:color w:val="273139"/>
                <w:spacing w:val="8"/>
                <w:sz w:val="24"/>
              </w:rPr>
              <w:t xml:space="preserve"> </w:t>
            </w:r>
            <w:r>
              <w:rPr>
                <w:rFonts w:ascii="Arial MT"/>
                <w:color w:val="273139"/>
                <w:sz w:val="24"/>
              </w:rPr>
              <w:t>student</w:t>
            </w:r>
            <w:r>
              <w:rPr>
                <w:rFonts w:ascii="Arial MT"/>
                <w:color w:val="273139"/>
                <w:spacing w:val="8"/>
                <w:sz w:val="24"/>
              </w:rPr>
              <w:t xml:space="preserve"> </w:t>
            </w:r>
            <w:r>
              <w:rPr>
                <w:rFonts w:ascii="Arial MT"/>
                <w:color w:val="273139"/>
                <w:spacing w:val="-4"/>
                <w:sz w:val="24"/>
              </w:rPr>
              <w:t>data</w:t>
            </w:r>
          </w:p>
          <w:p w14:paraId="76B9B39B" w14:textId="77777777" w:rsidR="00AF07FA" w:rsidRDefault="004C7468">
            <w:pPr>
              <w:pStyle w:val="TableParagraph"/>
              <w:spacing w:before="274"/>
              <w:ind w:left="77"/>
              <w:rPr>
                <w:rFonts w:ascii="Times New Roman"/>
                <w:b/>
                <w:sz w:val="24"/>
              </w:rPr>
            </w:pPr>
            <w:r>
              <w:rPr>
                <w:rFonts w:ascii="Times New Roman"/>
                <w:b/>
                <w:color w:val="273139"/>
                <w:spacing w:val="-2"/>
                <w:sz w:val="24"/>
              </w:rPr>
              <w:t>DESCRIPTION:</w:t>
            </w:r>
          </w:p>
          <w:p w14:paraId="4D2C3CDD" w14:textId="77777777" w:rsidR="00AF07FA" w:rsidRDefault="004C7468">
            <w:pPr>
              <w:pStyle w:val="TableParagraph"/>
              <w:spacing w:before="276"/>
              <w:ind w:left="77"/>
              <w:rPr>
                <w:rFonts w:ascii="Times New Roman"/>
                <w:sz w:val="24"/>
              </w:rPr>
            </w:pPr>
            <w:r>
              <w:rPr>
                <w:rFonts w:ascii="Times New Roman"/>
                <w:color w:val="273139"/>
                <w:sz w:val="24"/>
              </w:rPr>
              <w:t>Structs</w:t>
            </w:r>
            <w:r>
              <w:rPr>
                <w:rFonts w:ascii="Times New Roman"/>
                <w:color w:val="273139"/>
                <w:spacing w:val="28"/>
                <w:sz w:val="24"/>
              </w:rPr>
              <w:t xml:space="preserve"> </w:t>
            </w:r>
            <w:r>
              <w:rPr>
                <w:rFonts w:ascii="Times New Roman"/>
                <w:color w:val="273139"/>
                <w:sz w:val="24"/>
              </w:rPr>
              <w:t>in</w:t>
            </w:r>
            <w:r>
              <w:rPr>
                <w:rFonts w:ascii="Times New Roman"/>
                <w:color w:val="273139"/>
                <w:spacing w:val="28"/>
                <w:sz w:val="24"/>
              </w:rPr>
              <w:t xml:space="preserve"> </w:t>
            </w:r>
            <w:r>
              <w:rPr>
                <w:rFonts w:ascii="Times New Roman"/>
                <w:color w:val="273139"/>
                <w:sz w:val="24"/>
              </w:rPr>
              <w:t>Solidity</w:t>
            </w:r>
            <w:r>
              <w:rPr>
                <w:rFonts w:ascii="Times New Roman"/>
                <w:color w:val="273139"/>
                <w:spacing w:val="28"/>
                <w:sz w:val="24"/>
              </w:rPr>
              <w:t xml:space="preserve"> </w:t>
            </w:r>
            <w:r>
              <w:rPr>
                <w:rFonts w:ascii="Times New Roman"/>
                <w:color w:val="273139"/>
                <w:sz w:val="24"/>
              </w:rPr>
              <w:t>allows</w:t>
            </w:r>
            <w:r>
              <w:rPr>
                <w:rFonts w:ascii="Times New Roman"/>
                <w:color w:val="273139"/>
                <w:spacing w:val="26"/>
                <w:sz w:val="24"/>
              </w:rPr>
              <w:t xml:space="preserve"> </w:t>
            </w:r>
            <w:r>
              <w:rPr>
                <w:rFonts w:ascii="Times New Roman"/>
                <w:color w:val="273139"/>
                <w:sz w:val="24"/>
              </w:rPr>
              <w:t>you</w:t>
            </w:r>
            <w:r>
              <w:rPr>
                <w:rFonts w:ascii="Times New Roman"/>
                <w:color w:val="273139"/>
                <w:spacing w:val="28"/>
                <w:sz w:val="24"/>
              </w:rPr>
              <w:t xml:space="preserve"> </w:t>
            </w:r>
            <w:r>
              <w:rPr>
                <w:rFonts w:ascii="Times New Roman"/>
                <w:color w:val="273139"/>
                <w:sz w:val="24"/>
              </w:rPr>
              <w:t>to</w:t>
            </w:r>
            <w:r>
              <w:rPr>
                <w:rFonts w:ascii="Times New Roman"/>
                <w:color w:val="273139"/>
                <w:spacing w:val="28"/>
                <w:sz w:val="24"/>
              </w:rPr>
              <w:t xml:space="preserve"> </w:t>
            </w:r>
            <w:r>
              <w:rPr>
                <w:rFonts w:ascii="Times New Roman"/>
                <w:color w:val="273139"/>
                <w:sz w:val="24"/>
              </w:rPr>
              <w:t>create</w:t>
            </w:r>
            <w:r>
              <w:rPr>
                <w:rFonts w:ascii="Times New Roman"/>
                <w:color w:val="273139"/>
                <w:spacing w:val="26"/>
                <w:sz w:val="24"/>
              </w:rPr>
              <w:t xml:space="preserve"> </w:t>
            </w:r>
            <w:r>
              <w:rPr>
                <w:rFonts w:ascii="Times New Roman"/>
                <w:color w:val="273139"/>
                <w:sz w:val="24"/>
              </w:rPr>
              <w:t>more</w:t>
            </w:r>
            <w:r>
              <w:rPr>
                <w:rFonts w:ascii="Times New Roman"/>
                <w:color w:val="273139"/>
                <w:spacing w:val="26"/>
                <w:sz w:val="24"/>
              </w:rPr>
              <w:t xml:space="preserve"> </w:t>
            </w:r>
            <w:r>
              <w:rPr>
                <w:rFonts w:ascii="Times New Roman"/>
                <w:color w:val="273139"/>
                <w:sz w:val="24"/>
              </w:rPr>
              <w:t>complicated</w:t>
            </w:r>
            <w:r>
              <w:rPr>
                <w:rFonts w:ascii="Times New Roman"/>
                <w:color w:val="273139"/>
                <w:spacing w:val="28"/>
                <w:sz w:val="24"/>
              </w:rPr>
              <w:t xml:space="preserve"> </w:t>
            </w:r>
            <w:r>
              <w:rPr>
                <w:rFonts w:ascii="Times New Roman"/>
                <w:color w:val="273139"/>
                <w:sz w:val="24"/>
              </w:rPr>
              <w:t>data</w:t>
            </w:r>
            <w:r>
              <w:rPr>
                <w:rFonts w:ascii="Times New Roman"/>
                <w:color w:val="273139"/>
                <w:spacing w:val="26"/>
                <w:sz w:val="24"/>
              </w:rPr>
              <w:t xml:space="preserve"> </w:t>
            </w:r>
            <w:r>
              <w:rPr>
                <w:rFonts w:ascii="Times New Roman"/>
                <w:color w:val="273139"/>
                <w:sz w:val="24"/>
              </w:rPr>
              <w:t>types</w:t>
            </w:r>
            <w:r>
              <w:rPr>
                <w:rFonts w:ascii="Times New Roman"/>
                <w:color w:val="273139"/>
                <w:spacing w:val="24"/>
                <w:sz w:val="24"/>
              </w:rPr>
              <w:t xml:space="preserve"> </w:t>
            </w:r>
            <w:r>
              <w:rPr>
                <w:rFonts w:ascii="Times New Roman"/>
                <w:color w:val="273139"/>
                <w:sz w:val="24"/>
              </w:rPr>
              <w:t>that</w:t>
            </w:r>
            <w:r>
              <w:rPr>
                <w:rFonts w:ascii="Times New Roman"/>
                <w:color w:val="273139"/>
                <w:spacing w:val="28"/>
                <w:sz w:val="24"/>
              </w:rPr>
              <w:t xml:space="preserve"> </w:t>
            </w:r>
            <w:r>
              <w:rPr>
                <w:rFonts w:ascii="Times New Roman"/>
                <w:color w:val="273139"/>
                <w:sz w:val="24"/>
              </w:rPr>
              <w:t>have</w:t>
            </w:r>
            <w:r>
              <w:rPr>
                <w:rFonts w:ascii="Times New Roman"/>
                <w:color w:val="273139"/>
                <w:spacing w:val="26"/>
                <w:sz w:val="24"/>
              </w:rPr>
              <w:t xml:space="preserve"> </w:t>
            </w:r>
            <w:r>
              <w:rPr>
                <w:rFonts w:ascii="Times New Roman"/>
                <w:color w:val="273139"/>
                <w:sz w:val="24"/>
              </w:rPr>
              <w:t>multiple</w:t>
            </w:r>
            <w:r>
              <w:rPr>
                <w:rFonts w:ascii="Times New Roman"/>
                <w:color w:val="273139"/>
                <w:spacing w:val="40"/>
                <w:sz w:val="24"/>
              </w:rPr>
              <w:t xml:space="preserve"> </w:t>
            </w:r>
            <w:r>
              <w:rPr>
                <w:rFonts w:ascii="Times New Roman"/>
                <w:color w:val="273139"/>
                <w:sz w:val="24"/>
              </w:rPr>
              <w:t>properties.</w:t>
            </w:r>
            <w:r>
              <w:rPr>
                <w:rFonts w:ascii="Times New Roman"/>
                <w:color w:val="273139"/>
                <w:spacing w:val="28"/>
                <w:sz w:val="24"/>
              </w:rPr>
              <w:t xml:space="preserve"> </w:t>
            </w:r>
            <w:r>
              <w:rPr>
                <w:rFonts w:ascii="Times New Roman"/>
                <w:color w:val="273139"/>
                <w:sz w:val="24"/>
              </w:rPr>
              <w:t xml:space="preserve">You can define your own type by creating a </w:t>
            </w:r>
            <w:r>
              <w:rPr>
                <w:rFonts w:ascii="Times New Roman"/>
                <w:b/>
                <w:color w:val="273139"/>
                <w:sz w:val="24"/>
              </w:rPr>
              <w:t>struct</w:t>
            </w:r>
            <w:r>
              <w:rPr>
                <w:rFonts w:ascii="Times New Roman"/>
                <w:color w:val="273139"/>
                <w:sz w:val="24"/>
              </w:rPr>
              <w:t>.</w:t>
            </w:r>
          </w:p>
          <w:p w14:paraId="3527D85B" w14:textId="77777777" w:rsidR="00AF07FA" w:rsidRDefault="004C7468">
            <w:pPr>
              <w:pStyle w:val="TableParagraph"/>
              <w:ind w:left="77"/>
              <w:rPr>
                <w:rFonts w:ascii="Times New Roman"/>
                <w:sz w:val="24"/>
              </w:rPr>
            </w:pPr>
            <w:r>
              <w:rPr>
                <w:rFonts w:ascii="Times New Roman"/>
                <w:color w:val="273139"/>
                <w:sz w:val="24"/>
              </w:rPr>
              <w:t>They</w:t>
            </w:r>
            <w:r>
              <w:rPr>
                <w:rFonts w:ascii="Times New Roman"/>
                <w:color w:val="273139"/>
                <w:spacing w:val="10"/>
                <w:sz w:val="24"/>
              </w:rPr>
              <w:t xml:space="preserve"> </w:t>
            </w:r>
            <w:r>
              <w:rPr>
                <w:rFonts w:ascii="Times New Roman"/>
                <w:color w:val="273139"/>
                <w:sz w:val="24"/>
              </w:rPr>
              <w:t>are</w:t>
            </w:r>
            <w:r>
              <w:rPr>
                <w:rFonts w:ascii="Times New Roman"/>
                <w:color w:val="273139"/>
                <w:spacing w:val="10"/>
                <w:sz w:val="24"/>
              </w:rPr>
              <w:t xml:space="preserve"> </w:t>
            </w:r>
            <w:r>
              <w:rPr>
                <w:rFonts w:ascii="Times New Roman"/>
                <w:color w:val="273139"/>
                <w:sz w:val="24"/>
              </w:rPr>
              <w:t>useful</w:t>
            </w:r>
            <w:r>
              <w:rPr>
                <w:rFonts w:ascii="Times New Roman"/>
                <w:color w:val="273139"/>
                <w:spacing w:val="10"/>
                <w:sz w:val="24"/>
              </w:rPr>
              <w:t xml:space="preserve"> </w:t>
            </w:r>
            <w:r>
              <w:rPr>
                <w:rFonts w:ascii="Times New Roman"/>
                <w:color w:val="273139"/>
                <w:sz w:val="24"/>
              </w:rPr>
              <w:t>for</w:t>
            </w:r>
            <w:r>
              <w:rPr>
                <w:rFonts w:ascii="Times New Roman"/>
                <w:color w:val="273139"/>
                <w:spacing w:val="10"/>
                <w:sz w:val="24"/>
              </w:rPr>
              <w:t xml:space="preserve"> </w:t>
            </w:r>
            <w:r>
              <w:rPr>
                <w:rFonts w:ascii="Times New Roman"/>
                <w:color w:val="273139"/>
                <w:sz w:val="24"/>
              </w:rPr>
              <w:t>grouping</w:t>
            </w:r>
            <w:r>
              <w:rPr>
                <w:rFonts w:ascii="Times New Roman"/>
                <w:color w:val="273139"/>
                <w:spacing w:val="10"/>
                <w:sz w:val="24"/>
              </w:rPr>
              <w:t xml:space="preserve"> </w:t>
            </w:r>
            <w:r>
              <w:rPr>
                <w:rFonts w:ascii="Times New Roman"/>
                <w:color w:val="273139"/>
                <w:sz w:val="24"/>
              </w:rPr>
              <w:t>together</w:t>
            </w:r>
            <w:r>
              <w:rPr>
                <w:rFonts w:ascii="Times New Roman"/>
                <w:color w:val="273139"/>
                <w:spacing w:val="10"/>
                <w:sz w:val="24"/>
              </w:rPr>
              <w:t xml:space="preserve"> </w:t>
            </w:r>
            <w:r>
              <w:rPr>
                <w:rFonts w:ascii="Times New Roman"/>
                <w:color w:val="273139"/>
                <w:sz w:val="24"/>
              </w:rPr>
              <w:t>related</w:t>
            </w:r>
            <w:r>
              <w:rPr>
                <w:rFonts w:ascii="Times New Roman"/>
                <w:color w:val="273139"/>
                <w:spacing w:val="11"/>
                <w:sz w:val="24"/>
              </w:rPr>
              <w:t xml:space="preserve"> </w:t>
            </w:r>
            <w:r>
              <w:rPr>
                <w:rFonts w:ascii="Times New Roman"/>
                <w:color w:val="273139"/>
                <w:spacing w:val="-4"/>
                <w:sz w:val="24"/>
              </w:rPr>
              <w:t>data.</w:t>
            </w:r>
          </w:p>
          <w:p w14:paraId="54A3EE61" w14:textId="77777777" w:rsidR="00AF07FA" w:rsidRDefault="004C7468">
            <w:pPr>
              <w:pStyle w:val="TableParagraph"/>
              <w:spacing w:before="151"/>
              <w:ind w:left="77"/>
              <w:rPr>
                <w:rFonts w:ascii="Times New Roman"/>
                <w:sz w:val="27"/>
              </w:rPr>
            </w:pPr>
            <w:r>
              <w:rPr>
                <w:rFonts w:ascii="Times New Roman"/>
                <w:color w:val="273139"/>
                <w:sz w:val="24"/>
              </w:rPr>
              <w:t>Structs</w:t>
            </w:r>
            <w:r>
              <w:rPr>
                <w:rFonts w:ascii="Times New Roman"/>
                <w:color w:val="273139"/>
                <w:spacing w:val="33"/>
                <w:sz w:val="24"/>
              </w:rPr>
              <w:t xml:space="preserve"> </w:t>
            </w:r>
            <w:r>
              <w:rPr>
                <w:rFonts w:ascii="Times New Roman"/>
                <w:color w:val="273139"/>
                <w:sz w:val="24"/>
              </w:rPr>
              <w:t>can</w:t>
            </w:r>
            <w:r>
              <w:rPr>
                <w:rFonts w:ascii="Times New Roman"/>
                <w:color w:val="273139"/>
                <w:spacing w:val="35"/>
                <w:sz w:val="24"/>
              </w:rPr>
              <w:t xml:space="preserve"> </w:t>
            </w:r>
            <w:r>
              <w:rPr>
                <w:rFonts w:ascii="Times New Roman"/>
                <w:color w:val="273139"/>
                <w:sz w:val="24"/>
              </w:rPr>
              <w:t>be</w:t>
            </w:r>
            <w:r>
              <w:rPr>
                <w:rFonts w:ascii="Times New Roman"/>
                <w:color w:val="273139"/>
                <w:spacing w:val="32"/>
                <w:sz w:val="24"/>
              </w:rPr>
              <w:t xml:space="preserve"> </w:t>
            </w:r>
            <w:r>
              <w:rPr>
                <w:rFonts w:ascii="Times New Roman"/>
                <w:color w:val="273139"/>
                <w:sz w:val="24"/>
              </w:rPr>
              <w:t>declared</w:t>
            </w:r>
            <w:r>
              <w:rPr>
                <w:rFonts w:ascii="Times New Roman"/>
                <w:color w:val="273139"/>
                <w:spacing w:val="33"/>
                <w:sz w:val="24"/>
              </w:rPr>
              <w:t xml:space="preserve"> </w:t>
            </w:r>
            <w:r>
              <w:rPr>
                <w:rFonts w:ascii="Times New Roman"/>
                <w:color w:val="273139"/>
                <w:sz w:val="24"/>
              </w:rPr>
              <w:t>outside</w:t>
            </w:r>
            <w:r>
              <w:rPr>
                <w:rFonts w:ascii="Times New Roman"/>
                <w:color w:val="273139"/>
                <w:spacing w:val="32"/>
                <w:sz w:val="24"/>
              </w:rPr>
              <w:t xml:space="preserve"> </w:t>
            </w:r>
            <w:r>
              <w:rPr>
                <w:rFonts w:ascii="Times New Roman"/>
                <w:color w:val="273139"/>
                <w:sz w:val="24"/>
              </w:rPr>
              <w:t>of</w:t>
            </w:r>
            <w:r>
              <w:rPr>
                <w:rFonts w:ascii="Times New Roman"/>
                <w:color w:val="273139"/>
                <w:spacing w:val="35"/>
                <w:sz w:val="24"/>
              </w:rPr>
              <w:t xml:space="preserve"> </w:t>
            </w:r>
            <w:r>
              <w:rPr>
                <w:rFonts w:ascii="Times New Roman"/>
                <w:color w:val="273139"/>
                <w:sz w:val="24"/>
              </w:rPr>
              <w:t>a</w:t>
            </w:r>
            <w:r>
              <w:rPr>
                <w:rFonts w:ascii="Times New Roman"/>
                <w:color w:val="273139"/>
                <w:spacing w:val="32"/>
                <w:sz w:val="24"/>
              </w:rPr>
              <w:t xml:space="preserve"> </w:t>
            </w:r>
            <w:r>
              <w:rPr>
                <w:rFonts w:ascii="Times New Roman"/>
                <w:color w:val="273139"/>
                <w:sz w:val="24"/>
              </w:rPr>
              <w:t>contract</w:t>
            </w:r>
            <w:r>
              <w:rPr>
                <w:rFonts w:ascii="Times New Roman"/>
                <w:color w:val="273139"/>
                <w:spacing w:val="36"/>
                <w:sz w:val="24"/>
              </w:rPr>
              <w:t xml:space="preserve"> </w:t>
            </w:r>
            <w:r>
              <w:rPr>
                <w:rFonts w:ascii="Times New Roman"/>
                <w:color w:val="273139"/>
                <w:sz w:val="24"/>
              </w:rPr>
              <w:t>and</w:t>
            </w:r>
            <w:r>
              <w:rPr>
                <w:rFonts w:ascii="Times New Roman"/>
                <w:color w:val="273139"/>
                <w:spacing w:val="35"/>
                <w:sz w:val="24"/>
              </w:rPr>
              <w:t xml:space="preserve"> </w:t>
            </w:r>
            <w:r>
              <w:rPr>
                <w:rFonts w:ascii="Times New Roman"/>
                <w:color w:val="273139"/>
                <w:sz w:val="24"/>
              </w:rPr>
              <w:t>imported</w:t>
            </w:r>
            <w:r>
              <w:rPr>
                <w:rFonts w:ascii="Times New Roman"/>
                <w:color w:val="273139"/>
                <w:spacing w:val="33"/>
                <w:sz w:val="24"/>
              </w:rPr>
              <w:t xml:space="preserve"> </w:t>
            </w:r>
            <w:r>
              <w:rPr>
                <w:rFonts w:ascii="Times New Roman"/>
                <w:color w:val="273139"/>
                <w:sz w:val="24"/>
              </w:rPr>
              <w:t>in</w:t>
            </w:r>
            <w:r>
              <w:rPr>
                <w:rFonts w:ascii="Times New Roman"/>
                <w:color w:val="273139"/>
                <w:spacing w:val="33"/>
                <w:sz w:val="24"/>
              </w:rPr>
              <w:t xml:space="preserve"> </w:t>
            </w:r>
            <w:r>
              <w:rPr>
                <w:rFonts w:ascii="Times New Roman"/>
                <w:color w:val="273139"/>
                <w:sz w:val="24"/>
              </w:rPr>
              <w:t>another</w:t>
            </w:r>
            <w:r>
              <w:rPr>
                <w:rFonts w:ascii="Times New Roman"/>
                <w:color w:val="273139"/>
                <w:spacing w:val="35"/>
                <w:sz w:val="24"/>
              </w:rPr>
              <w:t xml:space="preserve"> </w:t>
            </w:r>
            <w:r>
              <w:rPr>
                <w:rFonts w:ascii="Times New Roman"/>
                <w:color w:val="273139"/>
                <w:sz w:val="24"/>
              </w:rPr>
              <w:t>contract.</w:t>
            </w:r>
            <w:r>
              <w:rPr>
                <w:rFonts w:ascii="Times New Roman"/>
                <w:color w:val="273139"/>
                <w:spacing w:val="35"/>
                <w:sz w:val="24"/>
              </w:rPr>
              <w:t xml:space="preserve"> </w:t>
            </w:r>
            <w:r>
              <w:rPr>
                <w:rFonts w:ascii="Times New Roman"/>
                <w:color w:val="273139"/>
                <w:sz w:val="24"/>
              </w:rPr>
              <w:t>Generally,</w:t>
            </w:r>
            <w:r>
              <w:rPr>
                <w:rFonts w:ascii="Times New Roman"/>
                <w:color w:val="273139"/>
                <w:spacing w:val="35"/>
                <w:sz w:val="24"/>
              </w:rPr>
              <w:t xml:space="preserve"> </w:t>
            </w:r>
            <w:r>
              <w:rPr>
                <w:rFonts w:ascii="Times New Roman"/>
                <w:color w:val="273139"/>
                <w:sz w:val="24"/>
              </w:rPr>
              <w:t>it</w:t>
            </w:r>
            <w:r>
              <w:rPr>
                <w:rFonts w:ascii="Times New Roman"/>
                <w:color w:val="273139"/>
                <w:spacing w:val="34"/>
                <w:sz w:val="24"/>
              </w:rPr>
              <w:t xml:space="preserve"> </w:t>
            </w:r>
            <w:r>
              <w:rPr>
                <w:rFonts w:ascii="Times New Roman"/>
                <w:color w:val="273139"/>
                <w:sz w:val="24"/>
              </w:rPr>
              <w:t>is</w:t>
            </w:r>
            <w:r>
              <w:rPr>
                <w:rFonts w:ascii="Times New Roman"/>
                <w:color w:val="273139"/>
                <w:spacing w:val="31"/>
                <w:sz w:val="24"/>
              </w:rPr>
              <w:t xml:space="preserve"> </w:t>
            </w:r>
            <w:r>
              <w:rPr>
                <w:rFonts w:ascii="Times New Roman"/>
                <w:color w:val="273139"/>
                <w:sz w:val="24"/>
              </w:rPr>
              <w:t>used</w:t>
            </w:r>
            <w:r>
              <w:rPr>
                <w:rFonts w:ascii="Times New Roman"/>
                <w:color w:val="273139"/>
                <w:spacing w:val="35"/>
                <w:sz w:val="24"/>
              </w:rPr>
              <w:t xml:space="preserve"> </w:t>
            </w:r>
            <w:r>
              <w:rPr>
                <w:rFonts w:ascii="Times New Roman"/>
                <w:color w:val="273139"/>
                <w:sz w:val="24"/>
              </w:rPr>
              <w:t xml:space="preserve">to represent a record. To define a structure </w:t>
            </w:r>
            <w:r>
              <w:rPr>
                <w:rFonts w:ascii="Times New Roman"/>
                <w:i/>
                <w:color w:val="273139"/>
                <w:sz w:val="24"/>
              </w:rPr>
              <w:t xml:space="preserve">struct </w:t>
            </w:r>
            <w:r>
              <w:rPr>
                <w:rFonts w:ascii="Times New Roman"/>
                <w:color w:val="273139"/>
                <w:sz w:val="24"/>
              </w:rPr>
              <w:t>keyword is used, which creates a new data type</w:t>
            </w:r>
            <w:r>
              <w:rPr>
                <w:rFonts w:ascii="Times New Roman"/>
                <w:color w:val="273139"/>
                <w:sz w:val="27"/>
              </w:rPr>
              <w:t>.</w:t>
            </w:r>
          </w:p>
          <w:p w14:paraId="2FFCD87B" w14:textId="77777777" w:rsidR="00AF07FA" w:rsidRDefault="004C7468">
            <w:pPr>
              <w:pStyle w:val="TableParagraph"/>
              <w:spacing w:before="275" w:line="257" w:lineRule="exact"/>
              <w:ind w:left="77"/>
              <w:rPr>
                <w:rFonts w:ascii="Times New Roman"/>
                <w:sz w:val="24"/>
              </w:rPr>
            </w:pPr>
            <w:r>
              <w:rPr>
                <w:rFonts w:ascii="Times New Roman"/>
                <w:color w:val="273139"/>
                <w:spacing w:val="-2"/>
                <w:sz w:val="24"/>
              </w:rPr>
              <w:t>Syntax:</w:t>
            </w:r>
          </w:p>
        </w:tc>
      </w:tr>
      <w:tr w:rsidR="00AF07FA" w14:paraId="362DC0AA" w14:textId="77777777">
        <w:trPr>
          <w:trHeight w:val="1704"/>
        </w:trPr>
        <w:tc>
          <w:tcPr>
            <w:tcW w:w="10460" w:type="dxa"/>
            <w:tcBorders>
              <w:left w:val="single" w:sz="24" w:space="0" w:color="000000"/>
            </w:tcBorders>
            <w:shd w:val="clear" w:color="auto" w:fill="DFDFDF"/>
          </w:tcPr>
          <w:p w14:paraId="17577274" w14:textId="77777777" w:rsidR="00AF07FA" w:rsidRDefault="004C7468">
            <w:pPr>
              <w:pStyle w:val="TableParagraph"/>
              <w:spacing w:line="275" w:lineRule="exact"/>
              <w:ind w:left="77"/>
              <w:rPr>
                <w:rFonts w:ascii="Times New Roman"/>
                <w:sz w:val="24"/>
              </w:rPr>
            </w:pPr>
            <w:r>
              <w:rPr>
                <w:rFonts w:ascii="Times New Roman"/>
                <w:color w:val="273139"/>
                <w:sz w:val="24"/>
              </w:rPr>
              <w:t>struct</w:t>
            </w:r>
            <w:r>
              <w:rPr>
                <w:rFonts w:ascii="Times New Roman"/>
                <w:color w:val="273139"/>
                <w:spacing w:val="16"/>
                <w:sz w:val="24"/>
              </w:rPr>
              <w:t xml:space="preserve"> </w:t>
            </w:r>
            <w:r>
              <w:rPr>
                <w:rFonts w:ascii="Times New Roman"/>
                <w:color w:val="273139"/>
                <w:sz w:val="24"/>
              </w:rPr>
              <w:t>&lt;structure_name&gt;</w:t>
            </w:r>
            <w:r>
              <w:rPr>
                <w:rFonts w:ascii="Times New Roman"/>
                <w:color w:val="273139"/>
                <w:spacing w:val="16"/>
                <w:sz w:val="24"/>
              </w:rPr>
              <w:t xml:space="preserve"> </w:t>
            </w:r>
            <w:r>
              <w:rPr>
                <w:rFonts w:ascii="Times New Roman"/>
                <w:color w:val="273139"/>
                <w:spacing w:val="-10"/>
                <w:sz w:val="24"/>
              </w:rPr>
              <w:t>{</w:t>
            </w:r>
          </w:p>
          <w:p w14:paraId="10CE975F" w14:textId="77777777" w:rsidR="00AF07FA" w:rsidRDefault="004C7468">
            <w:pPr>
              <w:pStyle w:val="TableParagraph"/>
              <w:spacing w:before="152"/>
              <w:ind w:left="265"/>
              <w:rPr>
                <w:rFonts w:ascii="Times New Roman"/>
                <w:sz w:val="24"/>
              </w:rPr>
            </w:pPr>
            <w:r>
              <w:rPr>
                <w:rFonts w:ascii="Times New Roman"/>
                <w:color w:val="273139"/>
                <w:sz w:val="24"/>
              </w:rPr>
              <w:t>&lt;data</w:t>
            </w:r>
            <w:r>
              <w:rPr>
                <w:rFonts w:ascii="Times New Roman"/>
                <w:color w:val="273139"/>
                <w:spacing w:val="9"/>
                <w:sz w:val="24"/>
              </w:rPr>
              <w:t xml:space="preserve"> </w:t>
            </w:r>
            <w:r>
              <w:rPr>
                <w:rFonts w:ascii="Times New Roman"/>
                <w:color w:val="273139"/>
                <w:sz w:val="24"/>
              </w:rPr>
              <w:t>type&gt;</w:t>
            </w:r>
            <w:r>
              <w:rPr>
                <w:rFonts w:ascii="Times New Roman"/>
                <w:color w:val="273139"/>
                <w:spacing w:val="10"/>
                <w:sz w:val="24"/>
              </w:rPr>
              <w:t xml:space="preserve"> </w:t>
            </w:r>
            <w:r>
              <w:rPr>
                <w:rFonts w:ascii="Times New Roman"/>
                <w:color w:val="273139"/>
                <w:spacing w:val="-2"/>
                <w:sz w:val="24"/>
              </w:rPr>
              <w:t>variable_1;</w:t>
            </w:r>
          </w:p>
          <w:p w14:paraId="6091D913" w14:textId="77777777" w:rsidR="00AF07FA" w:rsidRDefault="004C7468">
            <w:pPr>
              <w:pStyle w:val="TableParagraph"/>
              <w:spacing w:before="148"/>
              <w:ind w:left="265"/>
              <w:rPr>
                <w:rFonts w:ascii="Times New Roman"/>
                <w:sz w:val="24"/>
              </w:rPr>
            </w:pPr>
            <w:r>
              <w:rPr>
                <w:rFonts w:ascii="Times New Roman"/>
                <w:color w:val="273139"/>
                <w:sz w:val="24"/>
              </w:rPr>
              <w:t>&lt;data</w:t>
            </w:r>
            <w:r>
              <w:rPr>
                <w:rFonts w:ascii="Times New Roman"/>
                <w:color w:val="273139"/>
                <w:spacing w:val="9"/>
                <w:sz w:val="24"/>
              </w:rPr>
              <w:t xml:space="preserve"> </w:t>
            </w:r>
            <w:r>
              <w:rPr>
                <w:rFonts w:ascii="Times New Roman"/>
                <w:color w:val="273139"/>
                <w:sz w:val="24"/>
              </w:rPr>
              <w:t>type&gt;</w:t>
            </w:r>
            <w:r>
              <w:rPr>
                <w:rFonts w:ascii="Times New Roman"/>
                <w:color w:val="273139"/>
                <w:spacing w:val="10"/>
                <w:sz w:val="24"/>
              </w:rPr>
              <w:t xml:space="preserve"> </w:t>
            </w:r>
            <w:r>
              <w:rPr>
                <w:rFonts w:ascii="Times New Roman"/>
                <w:color w:val="273139"/>
                <w:spacing w:val="-2"/>
                <w:sz w:val="24"/>
              </w:rPr>
              <w:t>variable_2;</w:t>
            </w:r>
          </w:p>
          <w:p w14:paraId="56418545" w14:textId="77777777" w:rsidR="00AF07FA" w:rsidRDefault="004C7468">
            <w:pPr>
              <w:pStyle w:val="TableParagraph"/>
              <w:spacing w:before="152"/>
              <w:ind w:left="77"/>
              <w:rPr>
                <w:rFonts w:ascii="Times New Roman"/>
                <w:sz w:val="24"/>
              </w:rPr>
            </w:pPr>
            <w:r>
              <w:rPr>
                <w:rFonts w:ascii="Times New Roman"/>
                <w:color w:val="273139"/>
                <w:spacing w:val="-10"/>
                <w:sz w:val="24"/>
              </w:rPr>
              <w:t>}</w:t>
            </w:r>
          </w:p>
        </w:tc>
        <w:tc>
          <w:tcPr>
            <w:tcW w:w="193" w:type="dxa"/>
            <w:tcBorders>
              <w:right w:val="single" w:sz="24" w:space="0" w:color="000000"/>
            </w:tcBorders>
          </w:tcPr>
          <w:p w14:paraId="2AA279F7" w14:textId="77777777" w:rsidR="00AF07FA" w:rsidRDefault="00AF07FA">
            <w:pPr>
              <w:pStyle w:val="TableParagraph"/>
              <w:rPr>
                <w:rFonts w:ascii="Times New Roman"/>
              </w:rPr>
            </w:pPr>
          </w:p>
        </w:tc>
      </w:tr>
      <w:tr w:rsidR="00AF07FA" w14:paraId="3E1DCDF0" w14:textId="77777777">
        <w:trPr>
          <w:trHeight w:val="10062"/>
        </w:trPr>
        <w:tc>
          <w:tcPr>
            <w:tcW w:w="10653" w:type="dxa"/>
            <w:gridSpan w:val="2"/>
            <w:tcBorders>
              <w:left w:val="single" w:sz="24" w:space="0" w:color="000000"/>
              <w:bottom w:val="single" w:sz="24" w:space="0" w:color="000000"/>
              <w:right w:val="single" w:sz="24" w:space="0" w:color="000000"/>
            </w:tcBorders>
          </w:tcPr>
          <w:p w14:paraId="1444FB9F" w14:textId="77777777" w:rsidR="00AF07FA" w:rsidRDefault="004C7468">
            <w:pPr>
              <w:pStyle w:val="TableParagraph"/>
              <w:ind w:left="77" w:right="319"/>
              <w:rPr>
                <w:rFonts w:ascii="Times New Roman" w:hAnsi="Times New Roman"/>
                <w:sz w:val="24"/>
              </w:rPr>
            </w:pPr>
            <w:r>
              <w:rPr>
                <w:rFonts w:ascii="Times New Roman" w:hAnsi="Times New Roman"/>
                <w:color w:val="273139"/>
                <w:sz w:val="24"/>
              </w:rPr>
              <w:t>For accessing any element of the structure, ‘dot operator’ is used, which separates the struct variable and the element we wish to access. To define the variable of structure data type structure name is used.</w:t>
            </w:r>
          </w:p>
          <w:p w14:paraId="3575CFA4" w14:textId="77777777" w:rsidR="00AF07FA" w:rsidRDefault="004C7468">
            <w:pPr>
              <w:pStyle w:val="TableParagraph"/>
              <w:spacing w:before="150"/>
              <w:ind w:left="77"/>
              <w:rPr>
                <w:rFonts w:ascii="Times New Roman"/>
                <w:b/>
                <w:sz w:val="24"/>
              </w:rPr>
            </w:pPr>
            <w:r>
              <w:rPr>
                <w:rFonts w:ascii="Times New Roman"/>
                <w:b/>
                <w:color w:val="273139"/>
                <w:spacing w:val="-2"/>
                <w:sz w:val="24"/>
              </w:rPr>
              <w:t>PROGRAM:</w:t>
            </w:r>
          </w:p>
          <w:p w14:paraId="03AB87FF" w14:textId="77777777" w:rsidR="00AF07FA" w:rsidRDefault="00AF07FA">
            <w:pPr>
              <w:pStyle w:val="TableParagraph"/>
              <w:spacing w:before="2" w:after="1"/>
              <w:rPr>
                <w:rFonts w:ascii="Calibri"/>
                <w:sz w:val="12"/>
              </w:rPr>
            </w:pPr>
          </w:p>
          <w:p w14:paraId="668CE4B3" w14:textId="77777777" w:rsidR="00AF07FA" w:rsidRDefault="004C7468">
            <w:pPr>
              <w:pStyle w:val="TableParagraph"/>
              <w:ind w:left="78"/>
              <w:rPr>
                <w:rFonts w:ascii="Calibri"/>
                <w:sz w:val="20"/>
              </w:rPr>
            </w:pPr>
            <w:r>
              <w:rPr>
                <w:rFonts w:ascii="Calibri"/>
                <w:noProof/>
                <w:sz w:val="20"/>
              </w:rPr>
              <w:drawing>
                <wp:inline distT="0" distB="0" distL="0" distR="0" wp14:anchorId="0D116989" wp14:editId="700A55E7">
                  <wp:extent cx="6549390" cy="4063365"/>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5" cstate="print"/>
                          <a:stretch>
                            <a:fillRect/>
                          </a:stretch>
                        </pic:blipFill>
                        <pic:spPr>
                          <a:xfrm>
                            <a:off x="0" y="0"/>
                            <a:ext cx="6549977" cy="4063365"/>
                          </a:xfrm>
                          <a:prstGeom prst="rect">
                            <a:avLst/>
                          </a:prstGeom>
                        </pic:spPr>
                      </pic:pic>
                    </a:graphicData>
                  </a:graphic>
                </wp:inline>
              </w:drawing>
            </w:r>
          </w:p>
          <w:p w14:paraId="462EA788" w14:textId="77777777" w:rsidR="00AF07FA" w:rsidRDefault="004C7468">
            <w:pPr>
              <w:pStyle w:val="TableParagraph"/>
              <w:numPr>
                <w:ilvl w:val="0"/>
                <w:numId w:val="16"/>
              </w:numPr>
              <w:tabs>
                <w:tab w:val="left" w:pos="715"/>
              </w:tabs>
              <w:spacing w:before="173"/>
              <w:ind w:left="715" w:hanging="357"/>
              <w:rPr>
                <w:rFonts w:ascii="Times New Roman" w:hAnsi="Times New Roman"/>
                <w:sz w:val="24"/>
              </w:rPr>
            </w:pPr>
            <w:r>
              <w:rPr>
                <w:rFonts w:ascii="Times New Roman" w:hAnsi="Times New Roman"/>
                <w:sz w:val="24"/>
              </w:rPr>
              <w:t>Press</w:t>
            </w:r>
            <w:r>
              <w:rPr>
                <w:rFonts w:ascii="Times New Roman" w:hAnsi="Times New Roman"/>
                <w:spacing w:val="-3"/>
                <w:sz w:val="24"/>
              </w:rPr>
              <w:t xml:space="preserve"> </w:t>
            </w:r>
            <w:r>
              <w:rPr>
                <w:rFonts w:ascii="Times New Roman" w:hAnsi="Times New Roman"/>
                <w:sz w:val="24"/>
              </w:rPr>
              <w:t>Ctrl+S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Save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pacing w:val="-2"/>
                <w:sz w:val="24"/>
              </w:rPr>
              <w:t>Compile.</w:t>
            </w:r>
          </w:p>
          <w:p w14:paraId="06DDD398" w14:textId="77777777" w:rsidR="00AF07FA" w:rsidRDefault="004C7468">
            <w:pPr>
              <w:pStyle w:val="TableParagraph"/>
              <w:numPr>
                <w:ilvl w:val="0"/>
                <w:numId w:val="16"/>
              </w:numPr>
              <w:tabs>
                <w:tab w:val="left" w:pos="715"/>
              </w:tabs>
              <w:spacing w:before="21"/>
              <w:ind w:left="715" w:hanging="357"/>
              <w:rPr>
                <w:rFonts w:ascii="Times New Roman" w:hAnsi="Times New Roman"/>
                <w:sz w:val="24"/>
              </w:rPr>
            </w:pPr>
            <w:r>
              <w:rPr>
                <w:rFonts w:ascii="Times New Roman" w:hAnsi="Times New Roman"/>
                <w:sz w:val="24"/>
              </w:rPr>
              <w:t>If</w:t>
            </w:r>
            <w:r>
              <w:rPr>
                <w:rFonts w:ascii="Times New Roman" w:hAnsi="Times New Roman"/>
                <w:spacing w:val="-6"/>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errors</w:t>
            </w:r>
            <w:r>
              <w:rPr>
                <w:rFonts w:ascii="Times New Roman" w:hAnsi="Times New Roman"/>
                <w:spacing w:val="-4"/>
                <w:sz w:val="24"/>
              </w:rPr>
              <w:t xml:space="preserve"> </w:t>
            </w:r>
            <w:r>
              <w:rPr>
                <w:rFonts w:ascii="Times New Roman" w:hAnsi="Times New Roman"/>
                <w:sz w:val="24"/>
              </w:rPr>
              <w:t>occurred proceed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pacing w:val="-2"/>
                <w:sz w:val="24"/>
              </w:rPr>
              <w:t>Deploy.</w:t>
            </w:r>
          </w:p>
          <w:p w14:paraId="070B10C4" w14:textId="77777777" w:rsidR="00AF07FA" w:rsidRDefault="004C7468">
            <w:pPr>
              <w:pStyle w:val="TableParagraph"/>
              <w:numPr>
                <w:ilvl w:val="0"/>
                <w:numId w:val="16"/>
              </w:numPr>
              <w:tabs>
                <w:tab w:val="left" w:pos="715"/>
              </w:tabs>
              <w:spacing w:before="23" w:line="265" w:lineRule="exact"/>
              <w:ind w:left="715" w:hanging="357"/>
              <w:rPr>
                <w:rFonts w:ascii="Times New Roman" w:hAnsi="Times New Roman"/>
              </w:rPr>
            </w:pPr>
            <w:r>
              <w:rPr>
                <w:rFonts w:ascii="Times New Roman" w:hAnsi="Times New Roman"/>
                <w:b/>
              </w:rPr>
              <w:t>Deploy:</w:t>
            </w:r>
            <w:r>
              <w:rPr>
                <w:rFonts w:ascii="Times New Roman" w:hAnsi="Times New Roman"/>
                <w:b/>
                <w:spacing w:val="-5"/>
              </w:rPr>
              <w:t xml:space="preserve"> </w:t>
            </w:r>
            <w:r>
              <w:rPr>
                <w:rFonts w:ascii="Times New Roman" w:hAnsi="Times New Roman"/>
              </w:rPr>
              <w:t>Use</w:t>
            </w:r>
            <w:r>
              <w:rPr>
                <w:rFonts w:ascii="Times New Roman" w:hAnsi="Times New Roman"/>
                <w:spacing w:val="-2"/>
              </w:rPr>
              <w:t xml:space="preserve"> </w:t>
            </w:r>
            <w:r>
              <w:rPr>
                <w:rFonts w:ascii="Times New Roman" w:hAnsi="Times New Roman"/>
              </w:rPr>
              <w:t>Remix</w:t>
            </w:r>
            <w:r>
              <w:rPr>
                <w:rFonts w:ascii="Times New Roman" w:hAnsi="Times New Roman"/>
                <w:spacing w:val="-3"/>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compile</w:t>
            </w:r>
            <w:r>
              <w:rPr>
                <w:rFonts w:ascii="Times New Roman" w:hAnsi="Times New Roman"/>
                <w:spacing w:val="-3"/>
              </w:rPr>
              <w:t xml:space="preserve"> </w:t>
            </w:r>
            <w:r>
              <w:rPr>
                <w:rFonts w:ascii="Times New Roman" w:hAnsi="Times New Roman"/>
              </w:rPr>
              <w:t>and</w:t>
            </w:r>
            <w:r>
              <w:rPr>
                <w:rFonts w:ascii="Times New Roman" w:hAnsi="Times New Roman"/>
                <w:spacing w:val="-2"/>
              </w:rPr>
              <w:t xml:space="preserve"> deploy</w:t>
            </w:r>
          </w:p>
          <w:p w14:paraId="4E8ED890" w14:textId="77777777" w:rsidR="00AF07FA" w:rsidRDefault="004C7468">
            <w:pPr>
              <w:pStyle w:val="TableParagraph"/>
              <w:numPr>
                <w:ilvl w:val="0"/>
                <w:numId w:val="16"/>
              </w:numPr>
              <w:tabs>
                <w:tab w:val="left" w:pos="717"/>
              </w:tabs>
              <w:spacing w:line="282" w:lineRule="exact"/>
              <w:ind w:left="717"/>
              <w:rPr>
                <w:rFonts w:ascii="Times New Roman" w:hAnsi="Times New Roman"/>
                <w:sz w:val="24"/>
              </w:rPr>
            </w:pPr>
            <w:r>
              <w:rPr>
                <w:rFonts w:ascii="Times New Roman" w:hAnsi="Times New Roman"/>
                <w:b/>
                <w:sz w:val="24"/>
              </w:rPr>
              <w:t>Set</w:t>
            </w:r>
            <w:r>
              <w:rPr>
                <w:rFonts w:ascii="Times New Roman" w:hAnsi="Times New Roman"/>
                <w:b/>
                <w:spacing w:val="-3"/>
                <w:sz w:val="24"/>
              </w:rPr>
              <w:t xml:space="preserve"> </w:t>
            </w:r>
            <w:r>
              <w:rPr>
                <w:rFonts w:ascii="Times New Roman" w:hAnsi="Times New Roman"/>
                <w:b/>
                <w:sz w:val="24"/>
              </w:rPr>
              <w:t>Data:</w:t>
            </w:r>
            <w:r>
              <w:rPr>
                <w:rFonts w:ascii="Times New Roman" w:hAnsi="Times New Roman"/>
                <w:b/>
                <w:spacing w:val="-3"/>
                <w:sz w:val="24"/>
              </w:rPr>
              <w:t xml:space="preserve"> </w:t>
            </w:r>
            <w:r>
              <w:rPr>
                <w:rFonts w:ascii="Times New Roman" w:hAnsi="Times New Roman"/>
                <w:sz w:val="24"/>
              </w:rPr>
              <w:t>Use</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Courier New" w:hAnsi="Courier New"/>
                <w:sz w:val="20"/>
              </w:rPr>
              <w:t>setter</w:t>
            </w:r>
            <w:r>
              <w:rPr>
                <w:rFonts w:ascii="Courier New" w:hAnsi="Courier New"/>
                <w:spacing w:val="-59"/>
                <w:sz w:val="20"/>
              </w:rPr>
              <w:t xml:space="preserve"> </w:t>
            </w:r>
            <w:r>
              <w:rPr>
                <w:rFonts w:ascii="Times New Roman" w:hAnsi="Times New Roman"/>
                <w:sz w:val="24"/>
              </w:rPr>
              <w:t>function</w:t>
            </w:r>
            <w:r>
              <w:rPr>
                <w:rFonts w:ascii="Times New Roman" w:hAnsi="Times New Roman"/>
                <w:spacing w:val="-1"/>
                <w:sz w:val="24"/>
              </w:rPr>
              <w:t xml:space="preserve"> </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input</w:t>
            </w:r>
            <w:r>
              <w:rPr>
                <w:rFonts w:ascii="Times New Roman" w:hAnsi="Times New Roman"/>
                <w:spacing w:val="-1"/>
                <w:sz w:val="24"/>
              </w:rPr>
              <w:t xml:space="preserve"> </w:t>
            </w:r>
            <w:r>
              <w:rPr>
                <w:rFonts w:ascii="Times New Roman" w:hAnsi="Times New Roman"/>
                <w:sz w:val="24"/>
              </w:rPr>
              <w:t>roll</w:t>
            </w:r>
            <w:r>
              <w:rPr>
                <w:rFonts w:ascii="Times New Roman" w:hAnsi="Times New Roman"/>
                <w:spacing w:val="-1"/>
                <w:sz w:val="24"/>
              </w:rPr>
              <w:t xml:space="preserve"> </w:t>
            </w:r>
            <w:r>
              <w:rPr>
                <w:rFonts w:ascii="Times New Roman" w:hAnsi="Times New Roman"/>
                <w:sz w:val="24"/>
              </w:rPr>
              <w:t>number,</w:t>
            </w:r>
            <w:r>
              <w:rPr>
                <w:rFonts w:ascii="Times New Roman" w:hAnsi="Times New Roman"/>
                <w:spacing w:val="-1"/>
                <w:sz w:val="24"/>
              </w:rPr>
              <w:t xml:space="preserve"> </w:t>
            </w:r>
            <w:r>
              <w:rPr>
                <w:rFonts w:ascii="Times New Roman" w:hAnsi="Times New Roman"/>
                <w:sz w:val="24"/>
              </w:rPr>
              <w:t>name,</w:t>
            </w:r>
            <w:r>
              <w:rPr>
                <w:rFonts w:ascii="Times New Roman" w:hAnsi="Times New Roman"/>
                <w:spacing w:val="-1"/>
                <w:sz w:val="24"/>
              </w:rPr>
              <w:t xml:space="preserve"> </w:t>
            </w:r>
            <w:r>
              <w:rPr>
                <w:rFonts w:ascii="Times New Roman" w:hAnsi="Times New Roman"/>
                <w:sz w:val="24"/>
              </w:rPr>
              <w:t>subject,</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2"/>
                <w:sz w:val="24"/>
              </w:rPr>
              <w:t xml:space="preserve"> </w:t>
            </w:r>
            <w:r>
              <w:rPr>
                <w:rFonts w:ascii="Times New Roman" w:hAnsi="Times New Roman"/>
                <w:sz w:val="24"/>
              </w:rPr>
              <w:t>click</w:t>
            </w:r>
            <w:r>
              <w:rPr>
                <w:rFonts w:ascii="Times New Roman" w:hAnsi="Times New Roman"/>
                <w:spacing w:val="1"/>
                <w:sz w:val="24"/>
              </w:rPr>
              <w:t xml:space="preserve"> </w:t>
            </w:r>
            <w:r>
              <w:rPr>
                <w:rFonts w:ascii="Times New Roman" w:hAnsi="Times New Roman"/>
                <w:b/>
                <w:spacing w:val="-2"/>
                <w:sz w:val="24"/>
              </w:rPr>
              <w:t>Transact</w:t>
            </w:r>
            <w:r>
              <w:rPr>
                <w:rFonts w:ascii="Times New Roman" w:hAnsi="Times New Roman"/>
                <w:spacing w:val="-2"/>
                <w:sz w:val="24"/>
              </w:rPr>
              <w:t>.</w:t>
            </w:r>
          </w:p>
          <w:p w14:paraId="5916F057" w14:textId="77777777" w:rsidR="00AF07FA" w:rsidRDefault="004C7468">
            <w:pPr>
              <w:pStyle w:val="TableParagraph"/>
              <w:numPr>
                <w:ilvl w:val="0"/>
                <w:numId w:val="16"/>
              </w:numPr>
              <w:tabs>
                <w:tab w:val="left" w:pos="717"/>
              </w:tabs>
              <w:spacing w:before="2"/>
              <w:ind w:left="717"/>
              <w:rPr>
                <w:rFonts w:ascii="Times New Roman" w:hAnsi="Times New Roman"/>
                <w:sz w:val="24"/>
              </w:rPr>
            </w:pPr>
            <w:r>
              <w:rPr>
                <w:rFonts w:ascii="Times New Roman" w:hAnsi="Times New Roman"/>
                <w:b/>
                <w:sz w:val="24"/>
              </w:rPr>
              <w:t>Get</w:t>
            </w:r>
            <w:r>
              <w:rPr>
                <w:rFonts w:ascii="Times New Roman" w:hAnsi="Times New Roman"/>
                <w:b/>
                <w:spacing w:val="-5"/>
                <w:sz w:val="24"/>
              </w:rPr>
              <w:t xml:space="preserve"> </w:t>
            </w:r>
            <w:r>
              <w:rPr>
                <w:rFonts w:ascii="Times New Roman" w:hAnsi="Times New Roman"/>
                <w:b/>
                <w:sz w:val="24"/>
              </w:rPr>
              <w:t>Data:</w:t>
            </w:r>
            <w:r>
              <w:rPr>
                <w:rFonts w:ascii="Times New Roman" w:hAnsi="Times New Roman"/>
                <w:b/>
                <w:spacing w:val="-3"/>
                <w:sz w:val="24"/>
              </w:rPr>
              <w:t xml:space="preserve"> </w:t>
            </w:r>
            <w:r>
              <w:rPr>
                <w:rFonts w:ascii="Times New Roman" w:hAnsi="Times New Roman"/>
                <w:sz w:val="24"/>
              </w:rPr>
              <w:t>Click</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Courier New" w:hAnsi="Courier New"/>
                <w:sz w:val="20"/>
              </w:rPr>
              <w:t>getter</w:t>
            </w:r>
            <w:r>
              <w:rPr>
                <w:rFonts w:ascii="Courier New" w:hAnsi="Courier New"/>
                <w:spacing w:val="-59"/>
                <w:sz w:val="20"/>
              </w:rPr>
              <w:t xml:space="preserve"> </w:t>
            </w:r>
            <w:r>
              <w:rPr>
                <w:rFonts w:ascii="Times New Roman" w:hAnsi="Times New Roman"/>
                <w:sz w:val="24"/>
              </w:rPr>
              <w:t>function</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view</w:t>
            </w:r>
            <w:r>
              <w:rPr>
                <w:rFonts w:ascii="Times New Roman" w:hAnsi="Times New Roman"/>
                <w:spacing w:val="-2"/>
                <w:sz w:val="24"/>
              </w:rPr>
              <w:t xml:space="preserve"> </w:t>
            </w:r>
            <w:r>
              <w:rPr>
                <w:rFonts w:ascii="Times New Roman" w:hAnsi="Times New Roman"/>
                <w:sz w:val="24"/>
              </w:rPr>
              <w:t>stored</w:t>
            </w:r>
            <w:r>
              <w:rPr>
                <w:rFonts w:ascii="Times New Roman" w:hAnsi="Times New Roman"/>
                <w:spacing w:val="-1"/>
                <w:sz w:val="24"/>
              </w:rPr>
              <w:t xml:space="preserve"> </w:t>
            </w:r>
            <w:r>
              <w:rPr>
                <w:rFonts w:ascii="Times New Roman" w:hAnsi="Times New Roman"/>
                <w:sz w:val="24"/>
              </w:rPr>
              <w:t>student</w:t>
            </w:r>
            <w:r>
              <w:rPr>
                <w:rFonts w:ascii="Times New Roman" w:hAnsi="Times New Roman"/>
                <w:spacing w:val="-2"/>
                <w:sz w:val="24"/>
              </w:rPr>
              <w:t xml:space="preserve"> details.</w:t>
            </w:r>
          </w:p>
          <w:p w14:paraId="600F2640" w14:textId="77777777" w:rsidR="00AF07FA" w:rsidRDefault="00AF07FA">
            <w:pPr>
              <w:pStyle w:val="TableParagraph"/>
              <w:spacing w:before="73"/>
              <w:rPr>
                <w:rFonts w:ascii="Calibri"/>
                <w:sz w:val="24"/>
              </w:rPr>
            </w:pPr>
          </w:p>
          <w:p w14:paraId="403B4DA0" w14:textId="77777777" w:rsidR="00AF07FA" w:rsidRDefault="004C7468">
            <w:pPr>
              <w:pStyle w:val="TableParagraph"/>
              <w:ind w:left="149"/>
              <w:jc w:val="center"/>
              <w:rPr>
                <w:rFonts w:ascii="Calibri"/>
              </w:rPr>
            </w:pPr>
            <w:r>
              <w:rPr>
                <w:rFonts w:ascii="Calibri"/>
                <w:spacing w:val="-5"/>
              </w:rPr>
              <w:t>20</w:t>
            </w:r>
          </w:p>
        </w:tc>
      </w:tr>
    </w:tbl>
    <w:p w14:paraId="18724FB9" w14:textId="77777777" w:rsidR="00AF07FA" w:rsidRDefault="00AF07FA">
      <w:pPr>
        <w:pStyle w:val="TableParagraph"/>
        <w:jc w:val="center"/>
        <w:rPr>
          <w:rFonts w:ascii="Calibri"/>
        </w:rPr>
        <w:sectPr w:rsidR="00AF07FA">
          <w:headerReference w:type="even" r:id="rId66"/>
          <w:headerReference w:type="default" r:id="rId67"/>
          <w:footerReference w:type="default" r:id="rId68"/>
          <w:headerReference w:type="first" r:id="rId69"/>
          <w:pgSz w:w="11920" w:h="16850"/>
          <w:pgMar w:top="600" w:right="566" w:bottom="280" w:left="283" w:header="327" w:footer="0" w:gutter="0"/>
          <w:cols w:space="720"/>
        </w:sectPr>
      </w:pPr>
    </w:p>
    <w:p w14:paraId="74693662" w14:textId="77777777" w:rsidR="00AF07FA" w:rsidRDefault="004C7468">
      <w:pPr>
        <w:pStyle w:val="Heading1"/>
        <w:spacing w:before="290"/>
      </w:pPr>
      <w:r>
        <w:rPr>
          <w:spacing w:val="-2"/>
        </w:rPr>
        <w:lastRenderedPageBreak/>
        <w:t>OUTPUT:</w:t>
      </w:r>
    </w:p>
    <w:p w14:paraId="03584710" w14:textId="77777777" w:rsidR="00AF07FA" w:rsidRDefault="004C7468">
      <w:pPr>
        <w:pStyle w:val="BodyText"/>
        <w:ind w:left="425"/>
        <w:rPr>
          <w:sz w:val="20"/>
        </w:rPr>
      </w:pPr>
      <w:r>
        <w:rPr>
          <w:noProof/>
          <w:sz w:val="20"/>
        </w:rPr>
        <w:drawing>
          <wp:inline distT="0" distB="0" distL="0" distR="0" wp14:anchorId="578E7468" wp14:editId="0F148C6E">
            <wp:extent cx="2933065" cy="3429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70" cstate="print"/>
                    <a:stretch>
                      <a:fillRect/>
                    </a:stretch>
                  </pic:blipFill>
                  <pic:spPr>
                    <a:xfrm>
                      <a:off x="0" y="0"/>
                      <a:ext cx="2933699" cy="3429000"/>
                    </a:xfrm>
                    <a:prstGeom prst="rect">
                      <a:avLst/>
                    </a:prstGeom>
                  </pic:spPr>
                </pic:pic>
              </a:graphicData>
            </a:graphic>
          </wp:inline>
        </w:drawing>
      </w:r>
    </w:p>
    <w:p w14:paraId="6CAAF538" w14:textId="77777777" w:rsidR="00AF07FA" w:rsidRDefault="00AF07FA">
      <w:pPr>
        <w:pStyle w:val="BodyText"/>
        <w:rPr>
          <w:b/>
        </w:rPr>
      </w:pPr>
    </w:p>
    <w:p w14:paraId="758E5F53" w14:textId="77777777" w:rsidR="00AF07FA" w:rsidRDefault="00AF07FA">
      <w:pPr>
        <w:pStyle w:val="BodyText"/>
        <w:spacing w:before="86"/>
        <w:rPr>
          <w:b/>
        </w:rPr>
      </w:pPr>
    </w:p>
    <w:p w14:paraId="71EBE843" w14:textId="77777777" w:rsidR="00AF07FA" w:rsidRDefault="004C7468">
      <w:pPr>
        <w:pStyle w:val="BodyText"/>
        <w:ind w:left="425"/>
      </w:pPr>
      <w:r>
        <w:rPr>
          <w:spacing w:val="-2"/>
        </w:rPr>
        <w:t>RESULT:</w:t>
      </w:r>
    </w:p>
    <w:p w14:paraId="023A4EF3" w14:textId="77777777" w:rsidR="00AF07FA" w:rsidRDefault="00AF07FA">
      <w:pPr>
        <w:pStyle w:val="BodyText"/>
        <w:spacing w:before="46"/>
      </w:pPr>
    </w:p>
    <w:p w14:paraId="11F37674" w14:textId="77777777" w:rsidR="00AF07FA" w:rsidRDefault="004C7468">
      <w:pPr>
        <w:pStyle w:val="BodyText"/>
        <w:ind w:left="425" w:right="370"/>
      </w:pPr>
      <w:r>
        <w:t>The</w:t>
      </w:r>
      <w:r>
        <w:rPr>
          <w:spacing w:val="-5"/>
        </w:rPr>
        <w:t xml:space="preserve"> </w:t>
      </w:r>
      <w:r>
        <w:t>Solidity</w:t>
      </w:r>
      <w:r>
        <w:rPr>
          <w:spacing w:val="-3"/>
        </w:rPr>
        <w:t xml:space="preserve"> </w:t>
      </w:r>
      <w:r>
        <w:t>smart</w:t>
      </w:r>
      <w:r>
        <w:rPr>
          <w:spacing w:val="-3"/>
        </w:rPr>
        <w:t xml:space="preserve"> </w:t>
      </w:r>
      <w:r>
        <w:t>contract</w:t>
      </w:r>
      <w:r>
        <w:rPr>
          <w:spacing w:val="-3"/>
        </w:rPr>
        <w:t xml:space="preserve"> </w:t>
      </w:r>
      <w:r>
        <w:t>for</w:t>
      </w:r>
      <w:r>
        <w:rPr>
          <w:spacing w:val="-4"/>
        </w:rPr>
        <w:t xml:space="preserve"> </w:t>
      </w:r>
      <w:r>
        <w:t>struct</w:t>
      </w:r>
      <w:r>
        <w:rPr>
          <w:spacing w:val="-1"/>
        </w:rPr>
        <w:t xml:space="preserve"> </w:t>
      </w:r>
      <w:r>
        <w:t>demonstration</w:t>
      </w:r>
      <w:r>
        <w:rPr>
          <w:spacing w:val="-3"/>
        </w:rPr>
        <w:t xml:space="preserve"> </w:t>
      </w:r>
      <w:r>
        <w:t>was</w:t>
      </w:r>
      <w:r>
        <w:rPr>
          <w:spacing w:val="-3"/>
        </w:rPr>
        <w:t xml:space="preserve"> </w:t>
      </w:r>
      <w:r>
        <w:t>successfully</w:t>
      </w:r>
      <w:r>
        <w:rPr>
          <w:spacing w:val="-3"/>
        </w:rPr>
        <w:t xml:space="preserve"> </w:t>
      </w:r>
      <w:r>
        <w:t>compiled</w:t>
      </w:r>
      <w:r>
        <w:rPr>
          <w:spacing w:val="-3"/>
        </w:rPr>
        <w:t xml:space="preserve"> </w:t>
      </w:r>
      <w:r>
        <w:t>and</w:t>
      </w:r>
      <w:r>
        <w:rPr>
          <w:spacing w:val="-3"/>
        </w:rPr>
        <w:t xml:space="preserve"> </w:t>
      </w:r>
      <w:r>
        <w:t>deployed</w:t>
      </w:r>
      <w:r>
        <w:rPr>
          <w:spacing w:val="-3"/>
        </w:rPr>
        <w:t xml:space="preserve"> </w:t>
      </w:r>
      <w:r>
        <w:t>in</w:t>
      </w:r>
      <w:r>
        <w:rPr>
          <w:spacing w:val="-3"/>
        </w:rPr>
        <w:t xml:space="preserve"> </w:t>
      </w:r>
      <w:r>
        <w:t>the</w:t>
      </w:r>
      <w:r>
        <w:rPr>
          <w:spacing w:val="-2"/>
        </w:rPr>
        <w:t xml:space="preserve"> </w:t>
      </w:r>
      <w:r>
        <w:t>Remix Ethereum IDE. Upon execution of the setter and getter functions with valid inputs, the contract correctly stored and retrieved student details, including roll number, name, and subject. This experiment effectively showcased the use of structs for organizing related data in Solidity.</w:t>
      </w:r>
    </w:p>
    <w:p w14:paraId="44140022" w14:textId="77777777" w:rsidR="00AF07FA" w:rsidRDefault="00AF07FA">
      <w:pPr>
        <w:pStyle w:val="BodyText"/>
        <w:sectPr w:rsidR="00AF07FA">
          <w:headerReference w:type="even" r:id="rId71"/>
          <w:headerReference w:type="default" r:id="rId72"/>
          <w:footerReference w:type="default" r:id="rId73"/>
          <w:headerReference w:type="first" r:id="rId74"/>
          <w:pgSz w:w="11920" w:h="16850"/>
          <w:pgMar w:top="600" w:right="566" w:bottom="1200" w:left="283" w:header="327" w:footer="1000" w:gutter="0"/>
          <w:pgBorders w:offsetFrom="page">
            <w:top w:val="single" w:sz="24" w:space="31" w:color="000000"/>
            <w:left w:val="single" w:sz="24" w:space="30" w:color="000000"/>
            <w:bottom w:val="single" w:sz="24" w:space="31" w:color="000000"/>
            <w:right w:val="single" w:sz="24" w:space="30" w:color="000000"/>
          </w:pgBorders>
          <w:pgNumType w:start="21"/>
          <w:cols w:space="720"/>
        </w:sectPr>
      </w:pPr>
    </w:p>
    <w:p w14:paraId="4E55E77A" w14:textId="77777777" w:rsidR="00AF07FA" w:rsidRDefault="00AF07FA">
      <w:pPr>
        <w:pStyle w:val="BodyText"/>
      </w:pPr>
    </w:p>
    <w:p w14:paraId="509E05F7" w14:textId="77777777" w:rsidR="00AF07FA" w:rsidRDefault="00AF07FA">
      <w:pPr>
        <w:pStyle w:val="BodyText"/>
        <w:spacing w:before="133"/>
      </w:pPr>
    </w:p>
    <w:p w14:paraId="5957BBFB" w14:textId="77777777" w:rsidR="00AF07FA" w:rsidRDefault="004C7468">
      <w:pPr>
        <w:pStyle w:val="Heading1"/>
        <w:tabs>
          <w:tab w:val="left" w:pos="8598"/>
        </w:tabs>
        <w:spacing w:before="1"/>
        <w:ind w:left="525"/>
        <w:rPr>
          <w:b w:val="0"/>
        </w:rPr>
      </w:pPr>
      <w:r>
        <w:t>EXPERIMENT</w:t>
      </w:r>
      <w:r>
        <w:rPr>
          <w:spacing w:val="-13"/>
        </w:rPr>
        <w:t xml:space="preserve"> </w:t>
      </w:r>
      <w:r>
        <w:t>NO:</w:t>
      </w:r>
      <w:r>
        <w:rPr>
          <w:spacing w:val="-2"/>
        </w:rPr>
        <w:t xml:space="preserve"> </w:t>
      </w:r>
      <w:r>
        <w:rPr>
          <w:b w:val="0"/>
          <w:spacing w:val="-5"/>
        </w:rPr>
        <w:t>11</w:t>
      </w:r>
      <w:r>
        <w:rPr>
          <w:b w:val="0"/>
        </w:rPr>
        <w:tab/>
      </w:r>
      <w:r>
        <w:rPr>
          <w:spacing w:val="-2"/>
        </w:rPr>
        <w:t>DATE</w:t>
      </w:r>
      <w:r>
        <w:rPr>
          <w:b w:val="0"/>
          <w:spacing w:val="-2"/>
        </w:rPr>
        <w:t>:</w:t>
      </w:r>
    </w:p>
    <w:p w14:paraId="15D37191" w14:textId="77777777" w:rsidR="00AF07FA" w:rsidRDefault="004C7468">
      <w:pPr>
        <w:pStyle w:val="BodyText"/>
        <w:spacing w:before="165"/>
        <w:ind w:left="797"/>
        <w:rPr>
          <w:rFonts w:ascii="Arial MT"/>
        </w:rPr>
      </w:pPr>
      <w:r>
        <w:rPr>
          <w:b/>
        </w:rPr>
        <w:t>AIM:</w:t>
      </w:r>
      <w:r>
        <w:rPr>
          <w:b/>
          <w:spacing w:val="10"/>
        </w:rPr>
        <w:t xml:space="preserve"> </w:t>
      </w:r>
      <w:r>
        <w:rPr>
          <w:rFonts w:ascii="Arial MT"/>
          <w:color w:val="273139"/>
        </w:rPr>
        <w:t>Write</w:t>
      </w:r>
      <w:r>
        <w:rPr>
          <w:rFonts w:ascii="Arial MT"/>
          <w:color w:val="273139"/>
          <w:spacing w:val="8"/>
        </w:rPr>
        <w:t xml:space="preserve"> </w:t>
      </w:r>
      <w:r>
        <w:rPr>
          <w:rFonts w:ascii="Arial MT"/>
          <w:color w:val="273139"/>
        </w:rPr>
        <w:t>a</w:t>
      </w:r>
      <w:r>
        <w:rPr>
          <w:rFonts w:ascii="Arial MT"/>
          <w:color w:val="273139"/>
          <w:spacing w:val="7"/>
        </w:rPr>
        <w:t xml:space="preserve"> </w:t>
      </w:r>
      <w:r>
        <w:rPr>
          <w:rFonts w:ascii="Arial MT"/>
          <w:color w:val="273139"/>
        </w:rPr>
        <w:t>solidity</w:t>
      </w:r>
      <w:r>
        <w:rPr>
          <w:rFonts w:ascii="Arial MT"/>
          <w:color w:val="273139"/>
          <w:spacing w:val="7"/>
        </w:rPr>
        <w:t xml:space="preserve"> </w:t>
      </w:r>
      <w:r>
        <w:rPr>
          <w:rFonts w:ascii="Arial MT"/>
          <w:color w:val="273139"/>
        </w:rPr>
        <w:t>program</w:t>
      </w:r>
      <w:r>
        <w:rPr>
          <w:rFonts w:ascii="Arial MT"/>
          <w:color w:val="273139"/>
          <w:spacing w:val="8"/>
        </w:rPr>
        <w:t xml:space="preserve"> </w:t>
      </w:r>
      <w:r>
        <w:rPr>
          <w:rFonts w:ascii="Arial MT"/>
          <w:color w:val="273139"/>
        </w:rPr>
        <w:t>to</w:t>
      </w:r>
      <w:r>
        <w:rPr>
          <w:rFonts w:ascii="Arial MT"/>
          <w:color w:val="273139"/>
          <w:spacing w:val="11"/>
        </w:rPr>
        <w:t xml:space="preserve"> </w:t>
      </w:r>
      <w:r>
        <w:rPr>
          <w:rFonts w:ascii="Arial MT"/>
          <w:color w:val="273139"/>
        </w:rPr>
        <w:t>demonstrate</w:t>
      </w:r>
      <w:r>
        <w:rPr>
          <w:rFonts w:ascii="Arial MT"/>
          <w:color w:val="273139"/>
          <w:spacing w:val="20"/>
        </w:rPr>
        <w:t xml:space="preserve"> </w:t>
      </w:r>
      <w:r>
        <w:rPr>
          <w:rFonts w:ascii="Arial MT"/>
          <w:color w:val="273139"/>
        </w:rPr>
        <w:t>Mapping</w:t>
      </w:r>
      <w:r>
        <w:rPr>
          <w:rFonts w:ascii="Arial MT"/>
          <w:color w:val="273139"/>
          <w:spacing w:val="8"/>
        </w:rPr>
        <w:t xml:space="preserve"> </w:t>
      </w:r>
      <w:r>
        <w:rPr>
          <w:rFonts w:ascii="Arial MT"/>
          <w:color w:val="273139"/>
        </w:rPr>
        <w:t>in</w:t>
      </w:r>
      <w:r>
        <w:rPr>
          <w:rFonts w:ascii="Arial MT"/>
          <w:color w:val="273139"/>
          <w:spacing w:val="8"/>
        </w:rPr>
        <w:t xml:space="preserve"> </w:t>
      </w:r>
      <w:r>
        <w:rPr>
          <w:rFonts w:ascii="Arial MT"/>
          <w:color w:val="273139"/>
          <w:spacing w:val="-2"/>
        </w:rPr>
        <w:t>solidity</w:t>
      </w:r>
    </w:p>
    <w:p w14:paraId="6BB871EF" w14:textId="77777777" w:rsidR="00AF07FA" w:rsidRDefault="004C7468">
      <w:pPr>
        <w:pStyle w:val="Heading1"/>
        <w:spacing w:before="199"/>
        <w:ind w:left="797"/>
      </w:pPr>
      <w:r>
        <w:rPr>
          <w:spacing w:val="-2"/>
        </w:rPr>
        <w:t>DESCRIPTION:</w:t>
      </w:r>
    </w:p>
    <w:p w14:paraId="1DF7C8C0" w14:textId="77777777" w:rsidR="00AF07FA" w:rsidRDefault="004C7468">
      <w:pPr>
        <w:pStyle w:val="BodyText"/>
        <w:spacing w:before="43"/>
        <w:ind w:left="425" w:right="288"/>
        <w:jc w:val="both"/>
      </w:pPr>
      <w:r>
        <w:rPr>
          <w:color w:val="273139"/>
        </w:rPr>
        <w:t>Mapping in Solidity acts like a hash table or dictionary in any other language. These are used to store the data in the form of key-value pairs, a key can be any of the built-in data types but reference types are not allowed while the value can be of any type. Mappings are mostly used to associate the unique Ethereum address with the associated value type.</w:t>
      </w:r>
    </w:p>
    <w:p w14:paraId="45DD2905" w14:textId="77777777" w:rsidR="00AF07FA" w:rsidRDefault="004C7468">
      <w:pPr>
        <w:pStyle w:val="BodyText"/>
        <w:spacing w:before="149"/>
        <w:ind w:left="425"/>
      </w:pPr>
      <w:r>
        <w:rPr>
          <w:color w:val="273139"/>
          <w:spacing w:val="-2"/>
        </w:rPr>
        <w:t>Syntax:</w:t>
      </w:r>
    </w:p>
    <w:p w14:paraId="507B724B" w14:textId="77777777" w:rsidR="00AF07FA" w:rsidRDefault="004C7468">
      <w:pPr>
        <w:pStyle w:val="BodyText"/>
        <w:spacing w:line="554" w:lineRule="auto"/>
        <w:ind w:left="425" w:right="4836"/>
      </w:pPr>
      <w:r>
        <w:rPr>
          <w:color w:val="273139"/>
        </w:rPr>
        <w:t>mapping(key =&gt; value) &lt;access specifier&gt; &lt;name&gt;; Creating a Mapping</w:t>
      </w:r>
    </w:p>
    <w:p w14:paraId="2ADC7A0B" w14:textId="77777777" w:rsidR="00AF07FA" w:rsidRDefault="004C7468">
      <w:pPr>
        <w:pStyle w:val="BodyText"/>
        <w:spacing w:line="274" w:lineRule="exact"/>
        <w:ind w:left="425"/>
      </w:pPr>
      <w:r>
        <w:rPr>
          <w:color w:val="273139"/>
        </w:rPr>
        <w:t>Mapping</w:t>
      </w:r>
      <w:r>
        <w:rPr>
          <w:color w:val="273139"/>
          <w:spacing w:val="6"/>
        </w:rPr>
        <w:t xml:space="preserve"> </w:t>
      </w:r>
      <w:r>
        <w:rPr>
          <w:color w:val="273139"/>
        </w:rPr>
        <w:t>is</w:t>
      </w:r>
      <w:r>
        <w:rPr>
          <w:color w:val="273139"/>
          <w:spacing w:val="9"/>
        </w:rPr>
        <w:t xml:space="preserve"> </w:t>
      </w:r>
      <w:r>
        <w:rPr>
          <w:color w:val="273139"/>
        </w:rPr>
        <w:t>defined</w:t>
      </w:r>
      <w:r>
        <w:rPr>
          <w:color w:val="273139"/>
          <w:spacing w:val="10"/>
        </w:rPr>
        <w:t xml:space="preserve"> </w:t>
      </w:r>
      <w:r>
        <w:rPr>
          <w:color w:val="273139"/>
        </w:rPr>
        <w:t>as</w:t>
      </w:r>
      <w:r>
        <w:rPr>
          <w:color w:val="273139"/>
          <w:spacing w:val="6"/>
        </w:rPr>
        <w:t xml:space="preserve"> </w:t>
      </w:r>
      <w:r>
        <w:rPr>
          <w:color w:val="273139"/>
        </w:rPr>
        <w:t>any</w:t>
      </w:r>
      <w:r>
        <w:rPr>
          <w:color w:val="273139"/>
          <w:spacing w:val="9"/>
        </w:rPr>
        <w:t xml:space="preserve"> </w:t>
      </w:r>
      <w:r>
        <w:rPr>
          <w:color w:val="273139"/>
        </w:rPr>
        <w:t>other</w:t>
      </w:r>
      <w:r>
        <w:rPr>
          <w:color w:val="273139"/>
          <w:spacing w:val="8"/>
        </w:rPr>
        <w:t xml:space="preserve"> </w:t>
      </w:r>
      <w:r>
        <w:rPr>
          <w:color w:val="273139"/>
        </w:rPr>
        <w:t>variable</w:t>
      </w:r>
      <w:r>
        <w:rPr>
          <w:color w:val="273139"/>
          <w:spacing w:val="6"/>
        </w:rPr>
        <w:t xml:space="preserve"> </w:t>
      </w:r>
      <w:r>
        <w:rPr>
          <w:color w:val="273139"/>
        </w:rPr>
        <w:t>type,</w:t>
      </w:r>
      <w:r>
        <w:rPr>
          <w:color w:val="273139"/>
          <w:spacing w:val="9"/>
        </w:rPr>
        <w:t xml:space="preserve"> </w:t>
      </w:r>
      <w:r>
        <w:rPr>
          <w:color w:val="273139"/>
        </w:rPr>
        <w:t>which</w:t>
      </w:r>
      <w:r>
        <w:rPr>
          <w:color w:val="273139"/>
          <w:spacing w:val="9"/>
        </w:rPr>
        <w:t xml:space="preserve"> </w:t>
      </w:r>
      <w:r>
        <w:rPr>
          <w:color w:val="273139"/>
        </w:rPr>
        <w:t>accepts</w:t>
      </w:r>
      <w:r>
        <w:rPr>
          <w:color w:val="273139"/>
          <w:spacing w:val="9"/>
        </w:rPr>
        <w:t xml:space="preserve"> </w:t>
      </w:r>
      <w:r>
        <w:rPr>
          <w:color w:val="273139"/>
        </w:rPr>
        <w:t>a</w:t>
      </w:r>
      <w:r>
        <w:rPr>
          <w:color w:val="273139"/>
          <w:spacing w:val="8"/>
        </w:rPr>
        <w:t xml:space="preserve"> </w:t>
      </w:r>
      <w:r>
        <w:rPr>
          <w:color w:val="273139"/>
        </w:rPr>
        <w:t>key</w:t>
      </w:r>
      <w:r>
        <w:rPr>
          <w:color w:val="273139"/>
          <w:spacing w:val="10"/>
        </w:rPr>
        <w:t xml:space="preserve"> </w:t>
      </w:r>
      <w:r>
        <w:rPr>
          <w:color w:val="273139"/>
        </w:rPr>
        <w:t>type</w:t>
      </w:r>
      <w:r>
        <w:rPr>
          <w:color w:val="273139"/>
          <w:spacing w:val="7"/>
        </w:rPr>
        <w:t xml:space="preserve"> </w:t>
      </w:r>
      <w:r>
        <w:rPr>
          <w:color w:val="273139"/>
        </w:rPr>
        <w:t>and</w:t>
      </w:r>
      <w:r>
        <w:rPr>
          <w:color w:val="273139"/>
          <w:spacing w:val="10"/>
        </w:rPr>
        <w:t xml:space="preserve"> </w:t>
      </w:r>
      <w:r>
        <w:rPr>
          <w:color w:val="273139"/>
        </w:rPr>
        <w:t>a</w:t>
      </w:r>
      <w:r>
        <w:rPr>
          <w:color w:val="273139"/>
          <w:spacing w:val="8"/>
        </w:rPr>
        <w:t xml:space="preserve"> </w:t>
      </w:r>
      <w:r>
        <w:rPr>
          <w:color w:val="273139"/>
        </w:rPr>
        <w:t>value</w:t>
      </w:r>
      <w:r>
        <w:rPr>
          <w:color w:val="273139"/>
          <w:spacing w:val="8"/>
        </w:rPr>
        <w:t xml:space="preserve"> </w:t>
      </w:r>
      <w:r>
        <w:rPr>
          <w:color w:val="273139"/>
          <w:spacing w:val="-2"/>
        </w:rPr>
        <w:t>type.</w:t>
      </w:r>
    </w:p>
    <w:p w14:paraId="6742C6D2" w14:textId="77777777" w:rsidR="00AF07FA" w:rsidRDefault="004C7468">
      <w:pPr>
        <w:pStyle w:val="BodyText"/>
        <w:spacing w:before="151"/>
        <w:ind w:left="425" w:right="370"/>
      </w:pPr>
      <w:r>
        <w:rPr>
          <w:color w:val="273139"/>
        </w:rPr>
        <w:t xml:space="preserve">Example: In the below example, the contract mapping_example a structure is defined and mapping is </w:t>
      </w:r>
      <w:r>
        <w:rPr>
          <w:color w:val="273139"/>
          <w:spacing w:val="-2"/>
        </w:rPr>
        <w:t>created.</w:t>
      </w:r>
    </w:p>
    <w:p w14:paraId="07D2436E" w14:textId="77777777" w:rsidR="00AF07FA" w:rsidRDefault="004C7468">
      <w:pPr>
        <w:pStyle w:val="Heading1"/>
        <w:spacing w:before="161"/>
      </w:pPr>
      <w:r>
        <w:rPr>
          <w:spacing w:val="-2"/>
        </w:rPr>
        <w:t>PROGRAM:</w:t>
      </w:r>
    </w:p>
    <w:p w14:paraId="28717DF9" w14:textId="77777777" w:rsidR="00AF07FA" w:rsidRDefault="004C7468">
      <w:pPr>
        <w:pStyle w:val="BodyText"/>
        <w:spacing w:before="5"/>
        <w:rPr>
          <w:b/>
          <w:sz w:val="15"/>
        </w:rPr>
      </w:pPr>
      <w:r>
        <w:rPr>
          <w:b/>
          <w:noProof/>
          <w:sz w:val="15"/>
        </w:rPr>
        <w:drawing>
          <wp:anchor distT="0" distB="0" distL="0" distR="0" simplePos="0" relativeHeight="251659264" behindDoc="1" locked="0" layoutInCell="1" allowOverlap="1" wp14:anchorId="225C18DA" wp14:editId="42322236">
            <wp:simplePos x="0" y="0"/>
            <wp:positionH relativeFrom="page">
              <wp:posOffset>449580</wp:posOffset>
            </wp:positionH>
            <wp:positionV relativeFrom="paragraph">
              <wp:posOffset>127635</wp:posOffset>
            </wp:positionV>
            <wp:extent cx="6096000" cy="36861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75" cstate="print"/>
                    <a:stretch>
                      <a:fillRect/>
                    </a:stretch>
                  </pic:blipFill>
                  <pic:spPr>
                    <a:xfrm>
                      <a:off x="0" y="0"/>
                      <a:ext cx="6096000" cy="3686175"/>
                    </a:xfrm>
                    <a:prstGeom prst="rect">
                      <a:avLst/>
                    </a:prstGeom>
                  </pic:spPr>
                </pic:pic>
              </a:graphicData>
            </a:graphic>
          </wp:anchor>
        </w:drawing>
      </w:r>
    </w:p>
    <w:p w14:paraId="24FA76FA" w14:textId="77777777" w:rsidR="00AF07FA" w:rsidRDefault="004C7468">
      <w:pPr>
        <w:pStyle w:val="ListParagraph"/>
        <w:numPr>
          <w:ilvl w:val="0"/>
          <w:numId w:val="17"/>
        </w:numPr>
        <w:tabs>
          <w:tab w:val="left" w:pos="1062"/>
        </w:tabs>
        <w:spacing w:before="57"/>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37B30D2B" w14:textId="77777777" w:rsidR="00AF07FA" w:rsidRDefault="004C7468">
      <w:pPr>
        <w:pStyle w:val="ListParagraph"/>
        <w:numPr>
          <w:ilvl w:val="0"/>
          <w:numId w:val="17"/>
        </w:numPr>
        <w:tabs>
          <w:tab w:val="left" w:pos="1062"/>
        </w:tabs>
        <w:spacing w:before="21"/>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6B0CF4DF" w14:textId="77777777" w:rsidR="00AF07FA" w:rsidRDefault="004C7468">
      <w:pPr>
        <w:pStyle w:val="ListParagraph"/>
        <w:numPr>
          <w:ilvl w:val="0"/>
          <w:numId w:val="17"/>
        </w:numPr>
        <w:tabs>
          <w:tab w:val="left" w:pos="1062"/>
        </w:tabs>
        <w:spacing w:before="23" w:line="265" w:lineRule="exact"/>
        <w:ind w:left="1062" w:hanging="357"/>
      </w:pPr>
      <w:r>
        <w:rPr>
          <w:b/>
        </w:rPr>
        <w:t>Deploy:</w:t>
      </w:r>
      <w:r>
        <w:rPr>
          <w:b/>
          <w:spacing w:val="-5"/>
        </w:rPr>
        <w:t xml:space="preserve"> </w:t>
      </w:r>
      <w:r>
        <w:t>Use</w:t>
      </w:r>
      <w:r>
        <w:rPr>
          <w:spacing w:val="-2"/>
        </w:rPr>
        <w:t xml:space="preserve"> </w:t>
      </w:r>
      <w:r>
        <w:t>Remix</w:t>
      </w:r>
      <w:r>
        <w:rPr>
          <w:spacing w:val="-3"/>
        </w:rPr>
        <w:t xml:space="preserve"> </w:t>
      </w:r>
      <w:r>
        <w:t>to</w:t>
      </w:r>
      <w:r>
        <w:rPr>
          <w:spacing w:val="-5"/>
        </w:rPr>
        <w:t xml:space="preserve"> </w:t>
      </w:r>
      <w:r>
        <w:t>compile</w:t>
      </w:r>
      <w:r>
        <w:rPr>
          <w:spacing w:val="-3"/>
        </w:rPr>
        <w:t xml:space="preserve"> </w:t>
      </w:r>
      <w:r>
        <w:t>and</w:t>
      </w:r>
      <w:r>
        <w:rPr>
          <w:spacing w:val="-2"/>
        </w:rPr>
        <w:t xml:space="preserve"> deploy</w:t>
      </w:r>
    </w:p>
    <w:p w14:paraId="6B1B0F70" w14:textId="77777777" w:rsidR="00AF07FA" w:rsidRDefault="004C7468">
      <w:pPr>
        <w:pStyle w:val="ListParagraph"/>
        <w:numPr>
          <w:ilvl w:val="0"/>
          <w:numId w:val="17"/>
        </w:numPr>
        <w:tabs>
          <w:tab w:val="left" w:pos="1064"/>
        </w:tabs>
        <w:spacing w:line="282" w:lineRule="exact"/>
        <w:ind w:left="1064"/>
        <w:rPr>
          <w:sz w:val="24"/>
        </w:rPr>
      </w:pPr>
      <w:r>
        <w:rPr>
          <w:b/>
          <w:sz w:val="24"/>
        </w:rPr>
        <w:t>Set</w:t>
      </w:r>
      <w:r>
        <w:rPr>
          <w:b/>
          <w:spacing w:val="-7"/>
          <w:sz w:val="24"/>
        </w:rPr>
        <w:t xml:space="preserve"> </w:t>
      </w:r>
      <w:r>
        <w:rPr>
          <w:b/>
          <w:sz w:val="24"/>
        </w:rPr>
        <w:t>Data:</w:t>
      </w:r>
      <w:r>
        <w:rPr>
          <w:b/>
          <w:spacing w:val="-4"/>
          <w:sz w:val="24"/>
        </w:rPr>
        <w:t xml:space="preserve"> </w:t>
      </w:r>
      <w:r>
        <w:rPr>
          <w:sz w:val="24"/>
        </w:rPr>
        <w:t>Use</w:t>
      </w:r>
      <w:r>
        <w:rPr>
          <w:spacing w:val="-3"/>
          <w:sz w:val="24"/>
        </w:rPr>
        <w:t xml:space="preserve"> </w:t>
      </w:r>
      <w:r>
        <w:rPr>
          <w:sz w:val="24"/>
        </w:rPr>
        <w:t>the</w:t>
      </w:r>
      <w:r>
        <w:rPr>
          <w:spacing w:val="-3"/>
          <w:sz w:val="24"/>
        </w:rPr>
        <w:t xml:space="preserve"> </w:t>
      </w:r>
      <w:r>
        <w:rPr>
          <w:rFonts w:ascii="Courier New" w:hAnsi="Courier New"/>
          <w:sz w:val="20"/>
        </w:rPr>
        <w:t>setter</w:t>
      </w:r>
      <w:r>
        <w:rPr>
          <w:rFonts w:ascii="Courier New" w:hAnsi="Courier New"/>
          <w:spacing w:val="-59"/>
          <w:sz w:val="20"/>
        </w:rPr>
        <w:t xml:space="preserve"> </w:t>
      </w:r>
      <w:r>
        <w:rPr>
          <w:sz w:val="24"/>
        </w:rPr>
        <w:t>function</w:t>
      </w:r>
      <w:r>
        <w:rPr>
          <w:spacing w:val="-3"/>
          <w:sz w:val="24"/>
        </w:rPr>
        <w:t xml:space="preserve"> </w:t>
      </w:r>
      <w:r>
        <w:rPr>
          <w:sz w:val="24"/>
        </w:rPr>
        <w:t>to</w:t>
      </w:r>
      <w:r>
        <w:rPr>
          <w:spacing w:val="-2"/>
          <w:sz w:val="24"/>
        </w:rPr>
        <w:t xml:space="preserve"> </w:t>
      </w:r>
      <w:r>
        <w:rPr>
          <w:sz w:val="24"/>
        </w:rPr>
        <w:t>add</w:t>
      </w:r>
      <w:r>
        <w:rPr>
          <w:spacing w:val="-2"/>
          <w:sz w:val="24"/>
        </w:rPr>
        <w:t xml:space="preserve"> </w:t>
      </w:r>
      <w:r>
        <w:rPr>
          <w:sz w:val="24"/>
        </w:rPr>
        <w:t>data</w:t>
      </w:r>
      <w:r>
        <w:rPr>
          <w:spacing w:val="-2"/>
          <w:sz w:val="24"/>
        </w:rPr>
        <w:t xml:space="preserve"> </w:t>
      </w:r>
      <w:r>
        <w:rPr>
          <w:sz w:val="24"/>
        </w:rPr>
        <w:t>(</w:t>
      </w:r>
      <w:r>
        <w:rPr>
          <w:rFonts w:ascii="Courier New" w:hAnsi="Courier New"/>
          <w:sz w:val="20"/>
        </w:rPr>
        <w:t>_rollno</w:t>
      </w:r>
      <w:r>
        <w:rPr>
          <w:rFonts w:ascii="Courier New" w:hAnsi="Courier New"/>
          <w:spacing w:val="-5"/>
          <w:sz w:val="20"/>
        </w:rPr>
        <w:t xml:space="preserve"> </w:t>
      </w:r>
      <w:r>
        <w:rPr>
          <w:rFonts w:ascii="Courier New" w:hAnsi="Courier New"/>
          <w:sz w:val="20"/>
        </w:rPr>
        <w:t>=</w:t>
      </w:r>
      <w:r>
        <w:rPr>
          <w:rFonts w:ascii="Courier New" w:hAnsi="Courier New"/>
          <w:spacing w:val="-4"/>
          <w:sz w:val="20"/>
        </w:rPr>
        <w:t xml:space="preserve"> </w:t>
      </w:r>
      <w:r>
        <w:rPr>
          <w:rFonts w:ascii="Courier New" w:hAnsi="Courier New"/>
          <w:sz w:val="20"/>
        </w:rPr>
        <w:t>101</w:t>
      </w:r>
      <w:r>
        <w:rPr>
          <w:sz w:val="24"/>
        </w:rPr>
        <w:t>,</w:t>
      </w:r>
      <w:r>
        <w:rPr>
          <w:spacing w:val="-2"/>
          <w:sz w:val="24"/>
        </w:rPr>
        <w:t xml:space="preserve"> </w:t>
      </w:r>
      <w:r>
        <w:rPr>
          <w:rFonts w:ascii="Courier New" w:hAnsi="Courier New"/>
          <w:sz w:val="20"/>
        </w:rPr>
        <w:t>_name</w:t>
      </w:r>
      <w:r>
        <w:rPr>
          <w:rFonts w:ascii="Courier New" w:hAnsi="Courier New"/>
          <w:spacing w:val="-5"/>
          <w:sz w:val="20"/>
        </w:rPr>
        <w:t xml:space="preserve"> </w:t>
      </w:r>
      <w:r>
        <w:rPr>
          <w:rFonts w:ascii="Courier New" w:hAnsi="Courier New"/>
          <w:sz w:val="20"/>
        </w:rPr>
        <w:t>=</w:t>
      </w:r>
      <w:r>
        <w:rPr>
          <w:rFonts w:ascii="Courier New" w:hAnsi="Courier New"/>
          <w:spacing w:val="-4"/>
          <w:sz w:val="20"/>
        </w:rPr>
        <w:t xml:space="preserve"> </w:t>
      </w:r>
      <w:r>
        <w:rPr>
          <w:rFonts w:ascii="Courier New" w:hAnsi="Courier New"/>
          <w:sz w:val="20"/>
        </w:rPr>
        <w:t>"Alice"</w:t>
      </w:r>
      <w:r>
        <w:rPr>
          <w:sz w:val="24"/>
        </w:rPr>
        <w:t>),</w:t>
      </w:r>
      <w:r>
        <w:rPr>
          <w:spacing w:val="-2"/>
          <w:sz w:val="24"/>
        </w:rPr>
        <w:t xml:space="preserve"> </w:t>
      </w:r>
      <w:r>
        <w:rPr>
          <w:sz w:val="24"/>
        </w:rPr>
        <w:t>then</w:t>
      </w:r>
      <w:r>
        <w:rPr>
          <w:spacing w:val="-2"/>
          <w:sz w:val="24"/>
        </w:rPr>
        <w:t xml:space="preserve"> click</w:t>
      </w:r>
    </w:p>
    <w:p w14:paraId="082C226B" w14:textId="77777777" w:rsidR="00AF07FA" w:rsidRDefault="004C7468">
      <w:pPr>
        <w:pStyle w:val="Heading2"/>
        <w:spacing w:before="2"/>
        <w:ind w:left="1066"/>
        <w:rPr>
          <w:rFonts w:ascii="Times New Roman"/>
          <w:b w:val="0"/>
        </w:rPr>
      </w:pPr>
      <w:r>
        <w:rPr>
          <w:rFonts w:ascii="Times New Roman"/>
          <w:spacing w:val="-2"/>
        </w:rPr>
        <w:t>transact</w:t>
      </w:r>
      <w:r>
        <w:rPr>
          <w:rFonts w:ascii="Times New Roman"/>
          <w:b w:val="0"/>
          <w:spacing w:val="-2"/>
        </w:rPr>
        <w:t>.</w:t>
      </w:r>
    </w:p>
    <w:p w14:paraId="2031178C" w14:textId="77777777" w:rsidR="00AF07FA" w:rsidRDefault="004C7468">
      <w:pPr>
        <w:pStyle w:val="ListParagraph"/>
        <w:numPr>
          <w:ilvl w:val="0"/>
          <w:numId w:val="17"/>
        </w:numPr>
        <w:tabs>
          <w:tab w:val="left" w:pos="1064"/>
        </w:tabs>
        <w:spacing w:line="284" w:lineRule="exact"/>
        <w:ind w:left="1064"/>
        <w:rPr>
          <w:sz w:val="24"/>
        </w:rPr>
      </w:pPr>
      <w:r>
        <w:rPr>
          <w:b/>
          <w:sz w:val="24"/>
        </w:rPr>
        <w:t>Get</w:t>
      </w:r>
      <w:r>
        <w:rPr>
          <w:b/>
          <w:spacing w:val="-8"/>
          <w:sz w:val="24"/>
        </w:rPr>
        <w:t xml:space="preserve"> </w:t>
      </w:r>
      <w:r>
        <w:rPr>
          <w:b/>
          <w:sz w:val="24"/>
        </w:rPr>
        <w:t xml:space="preserve">Data: </w:t>
      </w:r>
      <w:r>
        <w:rPr>
          <w:sz w:val="24"/>
        </w:rPr>
        <w:t>Use</w:t>
      </w:r>
      <w:r>
        <w:rPr>
          <w:spacing w:val="-4"/>
          <w:sz w:val="24"/>
        </w:rPr>
        <w:t xml:space="preserve"> </w:t>
      </w:r>
      <w:r>
        <w:rPr>
          <w:sz w:val="24"/>
        </w:rPr>
        <w:t>the</w:t>
      </w:r>
      <w:r>
        <w:rPr>
          <w:spacing w:val="-3"/>
          <w:sz w:val="24"/>
        </w:rPr>
        <w:t xml:space="preserve"> </w:t>
      </w:r>
      <w:r>
        <w:rPr>
          <w:rFonts w:ascii="Courier New" w:hAnsi="Courier New"/>
          <w:sz w:val="20"/>
        </w:rPr>
        <w:t>getter</w:t>
      </w:r>
      <w:r>
        <w:rPr>
          <w:rFonts w:ascii="Courier New" w:hAnsi="Courier New"/>
          <w:spacing w:val="-59"/>
          <w:sz w:val="20"/>
        </w:rPr>
        <w:t xml:space="preserve"> </w:t>
      </w:r>
      <w:r>
        <w:rPr>
          <w:sz w:val="24"/>
        </w:rPr>
        <w:t>function</w:t>
      </w:r>
      <w:r>
        <w:rPr>
          <w:spacing w:val="-2"/>
          <w:sz w:val="24"/>
        </w:rPr>
        <w:t xml:space="preserve"> </w:t>
      </w:r>
      <w:r>
        <w:rPr>
          <w:sz w:val="24"/>
        </w:rPr>
        <w:t>with</w:t>
      </w:r>
      <w:r>
        <w:rPr>
          <w:spacing w:val="-1"/>
          <w:sz w:val="24"/>
        </w:rPr>
        <w:t xml:space="preserve"> </w:t>
      </w:r>
      <w:r>
        <w:rPr>
          <w:rFonts w:ascii="Courier New" w:hAnsi="Courier New"/>
          <w:sz w:val="20"/>
        </w:rPr>
        <w:t>_rollno</w:t>
      </w:r>
      <w:r>
        <w:rPr>
          <w:rFonts w:ascii="Courier New" w:hAnsi="Courier New"/>
          <w:spacing w:val="-4"/>
          <w:sz w:val="20"/>
        </w:rPr>
        <w:t xml:space="preserve"> </w:t>
      </w:r>
      <w:r>
        <w:rPr>
          <w:rFonts w:ascii="Courier New" w:hAnsi="Courier New"/>
          <w:sz w:val="20"/>
        </w:rPr>
        <w:t>=</w:t>
      </w:r>
      <w:r>
        <w:rPr>
          <w:rFonts w:ascii="Courier New" w:hAnsi="Courier New"/>
          <w:spacing w:val="-3"/>
          <w:sz w:val="20"/>
        </w:rPr>
        <w:t xml:space="preserve"> </w:t>
      </w:r>
      <w:r>
        <w:rPr>
          <w:rFonts w:ascii="Courier New" w:hAnsi="Courier New"/>
          <w:sz w:val="20"/>
        </w:rPr>
        <w:t>101</w:t>
      </w:r>
      <w:r>
        <w:rPr>
          <w:rFonts w:ascii="Courier New" w:hAnsi="Courier New"/>
          <w:spacing w:val="-60"/>
          <w:sz w:val="20"/>
        </w:rPr>
        <w:t xml:space="preserve"> </w:t>
      </w:r>
      <w:r>
        <w:rPr>
          <w:sz w:val="24"/>
        </w:rPr>
        <w:t>and</w:t>
      </w:r>
      <w:r>
        <w:rPr>
          <w:spacing w:val="-2"/>
          <w:sz w:val="24"/>
        </w:rPr>
        <w:t xml:space="preserve"> </w:t>
      </w:r>
      <w:r>
        <w:rPr>
          <w:sz w:val="24"/>
        </w:rPr>
        <w:t>click</w:t>
      </w:r>
      <w:r>
        <w:rPr>
          <w:spacing w:val="-1"/>
          <w:sz w:val="24"/>
        </w:rPr>
        <w:t xml:space="preserve"> </w:t>
      </w:r>
      <w:r>
        <w:rPr>
          <w:b/>
          <w:sz w:val="24"/>
        </w:rPr>
        <w:t xml:space="preserve">call </w:t>
      </w:r>
      <w:r>
        <w:rPr>
          <w:sz w:val="24"/>
        </w:rPr>
        <w:t>to see</w:t>
      </w:r>
      <w:r>
        <w:rPr>
          <w:spacing w:val="-3"/>
          <w:sz w:val="24"/>
        </w:rPr>
        <w:t xml:space="preserve"> </w:t>
      </w:r>
      <w:r>
        <w:rPr>
          <w:rFonts w:ascii="Courier New" w:hAnsi="Courier New"/>
          <w:spacing w:val="-2"/>
          <w:sz w:val="20"/>
        </w:rPr>
        <w:t>"Alice"</w:t>
      </w:r>
      <w:r>
        <w:rPr>
          <w:spacing w:val="-2"/>
          <w:sz w:val="24"/>
        </w:rPr>
        <w:t>.</w:t>
      </w:r>
    </w:p>
    <w:p w14:paraId="166123F0" w14:textId="77777777" w:rsidR="00AF07FA" w:rsidRDefault="004C7468">
      <w:pPr>
        <w:pStyle w:val="ListParagraph"/>
        <w:numPr>
          <w:ilvl w:val="0"/>
          <w:numId w:val="17"/>
        </w:numPr>
        <w:tabs>
          <w:tab w:val="left" w:pos="1064"/>
        </w:tabs>
        <w:spacing w:line="284" w:lineRule="exact"/>
        <w:ind w:left="1064"/>
        <w:rPr>
          <w:sz w:val="24"/>
        </w:rPr>
      </w:pPr>
      <w:r>
        <w:rPr>
          <w:b/>
          <w:sz w:val="24"/>
        </w:rPr>
        <w:t>Direct</w:t>
      </w:r>
      <w:r>
        <w:rPr>
          <w:b/>
          <w:spacing w:val="-10"/>
          <w:sz w:val="24"/>
        </w:rPr>
        <w:t xml:space="preserve"> </w:t>
      </w:r>
      <w:r>
        <w:rPr>
          <w:b/>
          <w:sz w:val="24"/>
        </w:rPr>
        <w:t>Access:</w:t>
      </w:r>
      <w:r>
        <w:rPr>
          <w:b/>
          <w:spacing w:val="-3"/>
          <w:sz w:val="24"/>
        </w:rPr>
        <w:t xml:space="preserve"> </w:t>
      </w:r>
      <w:r>
        <w:rPr>
          <w:sz w:val="24"/>
        </w:rPr>
        <w:t>Use</w:t>
      </w:r>
      <w:r>
        <w:rPr>
          <w:spacing w:val="-5"/>
          <w:sz w:val="24"/>
        </w:rPr>
        <w:t xml:space="preserve"> </w:t>
      </w:r>
      <w:r>
        <w:rPr>
          <w:rFonts w:ascii="Courier New" w:hAnsi="Courier New"/>
          <w:sz w:val="20"/>
        </w:rPr>
        <w:t>data[101]</w:t>
      </w:r>
      <w:r>
        <w:rPr>
          <w:rFonts w:ascii="Courier New" w:hAnsi="Courier New"/>
          <w:spacing w:val="-59"/>
          <w:sz w:val="20"/>
        </w:rPr>
        <w:t xml:space="preserve"> </w:t>
      </w:r>
      <w:r>
        <w:rPr>
          <w:sz w:val="24"/>
        </w:rPr>
        <w:t>to</w:t>
      </w:r>
      <w:r>
        <w:rPr>
          <w:spacing w:val="-3"/>
          <w:sz w:val="24"/>
        </w:rPr>
        <w:t xml:space="preserve"> </w:t>
      </w:r>
      <w:r>
        <w:rPr>
          <w:sz w:val="24"/>
        </w:rPr>
        <w:t>get</w:t>
      </w:r>
      <w:r>
        <w:rPr>
          <w:spacing w:val="-4"/>
          <w:sz w:val="24"/>
        </w:rPr>
        <w:t xml:space="preserve"> </w:t>
      </w:r>
      <w:r>
        <w:rPr>
          <w:rFonts w:ascii="Courier New" w:hAnsi="Courier New"/>
          <w:sz w:val="20"/>
        </w:rPr>
        <w:t>"Alice"</w:t>
      </w:r>
      <w:r>
        <w:rPr>
          <w:rFonts w:ascii="Courier New" w:hAnsi="Courier New"/>
          <w:spacing w:val="-60"/>
          <w:sz w:val="20"/>
        </w:rPr>
        <w:t xml:space="preserve"> </w:t>
      </w:r>
      <w:r>
        <w:rPr>
          <w:spacing w:val="-2"/>
          <w:sz w:val="24"/>
        </w:rPr>
        <w:t>directly.</w:t>
      </w:r>
    </w:p>
    <w:p w14:paraId="27AC6C01" w14:textId="77777777" w:rsidR="00AF07FA" w:rsidRDefault="00AF07FA">
      <w:pPr>
        <w:pStyle w:val="ListParagraph"/>
        <w:spacing w:line="284" w:lineRule="exact"/>
        <w:rPr>
          <w:sz w:val="24"/>
        </w:rPr>
        <w:sectPr w:rsidR="00AF07FA">
          <w:pgSz w:w="11920" w:h="16850"/>
          <w:pgMar w:top="600" w:right="566" w:bottom="1200" w:left="283" w:header="327" w:footer="1000" w:gutter="0"/>
          <w:pgBorders w:offsetFrom="page">
            <w:top w:val="single" w:sz="24" w:space="31" w:color="000000"/>
            <w:left w:val="single" w:sz="24" w:space="30" w:color="000000"/>
            <w:bottom w:val="single" w:sz="24" w:space="31" w:color="000000"/>
            <w:right w:val="single" w:sz="24" w:space="30" w:color="000000"/>
          </w:pgBorders>
          <w:cols w:space="720"/>
        </w:sectPr>
      </w:pPr>
    </w:p>
    <w:p w14:paraId="1CB83696" w14:textId="77777777" w:rsidR="00AF07FA" w:rsidRDefault="00AF07FA">
      <w:pPr>
        <w:pStyle w:val="BodyText"/>
        <w:spacing w:before="13"/>
      </w:pPr>
    </w:p>
    <w:p w14:paraId="6212D243" w14:textId="77777777" w:rsidR="00AF07FA" w:rsidRDefault="004C7468">
      <w:pPr>
        <w:pStyle w:val="Heading1"/>
        <w:spacing w:before="1"/>
      </w:pPr>
      <w:r>
        <w:rPr>
          <w:spacing w:val="-2"/>
        </w:rPr>
        <w:t>OUTPUT:</w:t>
      </w:r>
    </w:p>
    <w:p w14:paraId="07192FE8" w14:textId="25D6E87C" w:rsidR="00AF07FA" w:rsidRDefault="00B03910">
      <w:pPr>
        <w:pStyle w:val="BodyText"/>
        <w:spacing w:before="6"/>
        <w:rPr>
          <w:b/>
          <w:sz w:val="15"/>
        </w:rPr>
      </w:pPr>
      <w:r>
        <w:rPr>
          <w:b/>
          <w:sz w:val="15"/>
        </w:rPr>
        <w:t xml:space="preserve">           </w:t>
      </w:r>
      <w:r>
        <w:rPr>
          <w:noProof/>
        </w:rPr>
        <w:t xml:space="preserve"> </w:t>
      </w:r>
      <w:r>
        <w:rPr>
          <w:noProof/>
        </w:rPr>
        <w:drawing>
          <wp:inline distT="0" distB="0" distL="0" distR="0" wp14:anchorId="338F9539" wp14:editId="56E838C6">
            <wp:extent cx="3924300" cy="6469380"/>
            <wp:effectExtent l="0" t="0" r="0" b="7620"/>
            <wp:docPr id="10201997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24300" cy="6469380"/>
                    </a:xfrm>
                    <a:prstGeom prst="rect">
                      <a:avLst/>
                    </a:prstGeom>
                    <a:noFill/>
                    <a:ln>
                      <a:noFill/>
                    </a:ln>
                  </pic:spPr>
                </pic:pic>
              </a:graphicData>
            </a:graphic>
          </wp:inline>
        </w:drawing>
      </w:r>
      <w:r>
        <w:rPr>
          <w:b/>
          <w:sz w:val="15"/>
        </w:rPr>
        <w:t xml:space="preserve"> </w:t>
      </w:r>
    </w:p>
    <w:p w14:paraId="62295001" w14:textId="3FF5F2F3" w:rsidR="00B03910" w:rsidRDefault="00B03910">
      <w:pPr>
        <w:spacing w:before="203"/>
        <w:ind w:left="425"/>
        <w:rPr>
          <w:b/>
          <w:spacing w:val="-2"/>
          <w:sz w:val="24"/>
        </w:rPr>
      </w:pPr>
      <w:r>
        <w:rPr>
          <w:b/>
          <w:spacing w:val="-2"/>
          <w:sz w:val="24"/>
        </w:rPr>
        <w:t xml:space="preserve">   </w:t>
      </w:r>
      <w:r>
        <w:rPr>
          <w:noProof/>
        </w:rPr>
        <w:drawing>
          <wp:inline distT="0" distB="0" distL="0" distR="0" wp14:anchorId="0CE05C32" wp14:editId="60E2368C">
            <wp:extent cx="3954780" cy="2362200"/>
            <wp:effectExtent l="0" t="0" r="7620" b="0"/>
            <wp:docPr id="186873797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54780" cy="2362200"/>
                    </a:xfrm>
                    <a:prstGeom prst="rect">
                      <a:avLst/>
                    </a:prstGeom>
                    <a:noFill/>
                    <a:ln>
                      <a:noFill/>
                    </a:ln>
                  </pic:spPr>
                </pic:pic>
              </a:graphicData>
            </a:graphic>
          </wp:inline>
        </w:drawing>
      </w:r>
    </w:p>
    <w:p w14:paraId="2041C192" w14:textId="77777777" w:rsidR="00B03910" w:rsidRDefault="00B03910">
      <w:pPr>
        <w:spacing w:before="203"/>
        <w:ind w:left="425"/>
        <w:rPr>
          <w:b/>
          <w:spacing w:val="-2"/>
          <w:sz w:val="24"/>
        </w:rPr>
      </w:pPr>
    </w:p>
    <w:p w14:paraId="6C4F8968" w14:textId="65EF1692" w:rsidR="00AF07FA" w:rsidRDefault="004C7468">
      <w:pPr>
        <w:spacing w:before="203"/>
        <w:ind w:left="425"/>
        <w:rPr>
          <w:b/>
          <w:sz w:val="24"/>
        </w:rPr>
      </w:pPr>
      <w:r>
        <w:rPr>
          <w:b/>
          <w:spacing w:val="-2"/>
          <w:sz w:val="24"/>
        </w:rPr>
        <w:t>RESULT:</w:t>
      </w:r>
    </w:p>
    <w:p w14:paraId="4257487A" w14:textId="77777777" w:rsidR="00AF07FA" w:rsidRDefault="004C7468">
      <w:pPr>
        <w:pStyle w:val="BodyText"/>
        <w:spacing w:before="41" w:line="276" w:lineRule="auto"/>
        <w:ind w:left="425" w:right="447"/>
        <w:jc w:val="both"/>
      </w:pPr>
      <w:r>
        <w:t xml:space="preserve">The Solidity smart contract for mapping demonstration was successfully compiled and deployed in the Remix Ethereum IDE. Upon execution of the </w:t>
      </w:r>
      <w:r>
        <w:rPr>
          <w:rFonts w:ascii="Courier New"/>
          <w:sz w:val="20"/>
        </w:rPr>
        <w:t>setter</w:t>
      </w:r>
      <w:r>
        <w:rPr>
          <w:rFonts w:ascii="Courier New"/>
          <w:spacing w:val="-3"/>
          <w:sz w:val="20"/>
        </w:rPr>
        <w:t xml:space="preserve"> </w:t>
      </w:r>
      <w:r>
        <w:t xml:space="preserve">and </w:t>
      </w:r>
      <w:r>
        <w:rPr>
          <w:rFonts w:ascii="Courier New"/>
          <w:sz w:val="20"/>
        </w:rPr>
        <w:t>getter</w:t>
      </w:r>
      <w:r>
        <w:rPr>
          <w:rFonts w:ascii="Courier New"/>
          <w:spacing w:val="-3"/>
          <w:sz w:val="20"/>
        </w:rPr>
        <w:t xml:space="preserve"> </w:t>
      </w:r>
      <w:r>
        <w:t>functions with valid inputs, the contract correctly stored and retrieved student names using roll numbers as keys. This experiment effectively showcased the</w:t>
      </w:r>
      <w:r>
        <w:rPr>
          <w:spacing w:val="-1"/>
        </w:rPr>
        <w:t xml:space="preserve"> </w:t>
      </w:r>
      <w:r>
        <w:t>use</w:t>
      </w:r>
      <w:r>
        <w:rPr>
          <w:spacing w:val="-1"/>
        </w:rPr>
        <w:t xml:space="preserve"> </w:t>
      </w:r>
      <w:r>
        <w:t>of</w:t>
      </w:r>
      <w:r>
        <w:rPr>
          <w:spacing w:val="-1"/>
        </w:rPr>
        <w:t xml:space="preserve"> </w:t>
      </w:r>
      <w:r>
        <w:t>mappings for</w:t>
      </w:r>
      <w:r>
        <w:rPr>
          <w:spacing w:val="-2"/>
        </w:rPr>
        <w:t xml:space="preserve"> </w:t>
      </w:r>
      <w:r>
        <w:t>associating unique</w:t>
      </w:r>
      <w:r>
        <w:rPr>
          <w:spacing w:val="-1"/>
        </w:rPr>
        <w:t xml:space="preserve"> </w:t>
      </w:r>
      <w:r>
        <w:t>identifiers</w:t>
      </w:r>
      <w:r>
        <w:rPr>
          <w:spacing w:val="-1"/>
        </w:rPr>
        <w:t xml:space="preserve"> </w:t>
      </w:r>
      <w:r>
        <w:t>with corresponding values</w:t>
      </w:r>
      <w:r>
        <w:rPr>
          <w:spacing w:val="-1"/>
        </w:rPr>
        <w:t xml:space="preserve"> </w:t>
      </w:r>
      <w:r>
        <w:t xml:space="preserve">in </w:t>
      </w:r>
      <w:r>
        <w:rPr>
          <w:spacing w:val="-2"/>
        </w:rPr>
        <w:t>Solidity.</w:t>
      </w:r>
    </w:p>
    <w:p w14:paraId="2984472A" w14:textId="77777777" w:rsidR="00AF07FA" w:rsidRDefault="00AF07FA">
      <w:pPr>
        <w:pStyle w:val="BodyText"/>
        <w:spacing w:line="276" w:lineRule="auto"/>
        <w:jc w:val="both"/>
        <w:sectPr w:rsidR="00AF07FA">
          <w:pgSz w:w="11920" w:h="16850"/>
          <w:pgMar w:top="600" w:right="566" w:bottom="1200" w:left="283" w:header="327" w:footer="1000" w:gutter="0"/>
          <w:pgBorders w:offsetFrom="page">
            <w:top w:val="single" w:sz="24" w:space="31" w:color="000000"/>
            <w:left w:val="single" w:sz="24" w:space="30" w:color="000000"/>
            <w:bottom w:val="single" w:sz="24" w:space="31" w:color="000000"/>
            <w:right w:val="single" w:sz="24" w:space="30" w:color="000000"/>
          </w:pgBorders>
          <w:cols w:space="720"/>
        </w:sectPr>
      </w:pPr>
    </w:p>
    <w:p w14:paraId="52AADDBD" w14:textId="77777777" w:rsidR="00AF07FA" w:rsidRDefault="004C7468">
      <w:pPr>
        <w:pStyle w:val="BodyText"/>
      </w:pPr>
      <w:r>
        <w:rPr>
          <w:noProof/>
        </w:rPr>
        <w:lastRenderedPageBreak/>
        <mc:AlternateContent>
          <mc:Choice Requires="wps">
            <w:drawing>
              <wp:anchor distT="0" distB="0" distL="0" distR="0" simplePos="0" relativeHeight="251646976" behindDoc="0" locked="0" layoutInCell="1" allowOverlap="1" wp14:anchorId="7E8A4C2F" wp14:editId="0D20C8ED">
                <wp:simplePos x="0" y="0"/>
                <wp:positionH relativeFrom="page">
                  <wp:posOffset>320040</wp:posOffset>
                </wp:positionH>
                <wp:positionV relativeFrom="page">
                  <wp:posOffset>393065</wp:posOffset>
                </wp:positionV>
                <wp:extent cx="6879590" cy="9904095"/>
                <wp:effectExtent l="0" t="0" r="0" b="0"/>
                <wp:wrapNone/>
                <wp:docPr id="35" name="Textbox 35"/>
                <wp:cNvGraphicFramePr/>
                <a:graphic xmlns:a="http://schemas.openxmlformats.org/drawingml/2006/main">
                  <a:graphicData uri="http://schemas.microsoft.com/office/word/2010/wordprocessingShape">
                    <wps:wsp>
                      <wps:cNvSpPr txBox="1"/>
                      <wps:spPr>
                        <a:xfrm>
                          <a:off x="0" y="0"/>
                          <a:ext cx="6879590" cy="9904095"/>
                        </a:xfrm>
                        <a:prstGeom prst="rect">
                          <a:avLst/>
                        </a:prstGeom>
                      </wps:spPr>
                      <wps:txbx>
                        <w:txbxContent>
                          <w:tbl>
                            <w:tblPr>
                              <w:tblW w:w="0" w:type="auto"/>
                              <w:tblInd w:w="9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4A0" w:firstRow="1" w:lastRow="0" w:firstColumn="1" w:lastColumn="0" w:noHBand="0" w:noVBand="1"/>
                            </w:tblPr>
                            <w:tblGrid>
                              <w:gridCol w:w="2006"/>
                              <w:gridCol w:w="1098"/>
                              <w:gridCol w:w="7551"/>
                            </w:tblGrid>
                            <w:tr w:rsidR="00AF07FA" w14:paraId="47A94C62" w14:textId="77777777">
                              <w:trPr>
                                <w:trHeight w:val="6310"/>
                              </w:trPr>
                              <w:tc>
                                <w:tcPr>
                                  <w:tcW w:w="10655" w:type="dxa"/>
                                  <w:gridSpan w:val="3"/>
                                  <w:tcBorders>
                                    <w:bottom w:val="single" w:sz="2" w:space="0" w:color="DFDFDF"/>
                                  </w:tcBorders>
                                </w:tcPr>
                                <w:p w14:paraId="3D8E4559" w14:textId="77777777" w:rsidR="00AF07FA" w:rsidRDefault="004C7468">
                                  <w:pPr>
                                    <w:pStyle w:val="TableParagraph"/>
                                    <w:tabs>
                                      <w:tab w:val="left" w:pos="8251"/>
                                    </w:tabs>
                                    <w:spacing w:before="220"/>
                                    <w:ind w:left="178"/>
                                    <w:rPr>
                                      <w:rFonts w:ascii="Times New Roman"/>
                                      <w:sz w:val="24"/>
                                    </w:rPr>
                                  </w:pPr>
                                  <w:r>
                                    <w:rPr>
                                      <w:rFonts w:ascii="Times New Roman"/>
                                      <w:b/>
                                      <w:sz w:val="24"/>
                                    </w:rPr>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12</w:t>
                                  </w:r>
                                  <w:r>
                                    <w:rPr>
                                      <w:rFonts w:ascii="Times New Roman"/>
                                      <w:sz w:val="24"/>
                                    </w:rPr>
                                    <w:tab/>
                                  </w:r>
                                  <w:r>
                                    <w:rPr>
                                      <w:rFonts w:ascii="Times New Roman"/>
                                      <w:b/>
                                      <w:spacing w:val="-2"/>
                                      <w:sz w:val="24"/>
                                    </w:rPr>
                                    <w:t>DATE</w:t>
                                  </w:r>
                                  <w:r>
                                    <w:rPr>
                                      <w:rFonts w:ascii="Times New Roman"/>
                                      <w:spacing w:val="-2"/>
                                      <w:sz w:val="24"/>
                                    </w:rPr>
                                    <w:t>:</w:t>
                                  </w:r>
                                </w:p>
                                <w:p w14:paraId="160733E9" w14:textId="77777777" w:rsidR="00AF07FA" w:rsidRDefault="004C7468">
                                  <w:pPr>
                                    <w:pStyle w:val="TableParagraph"/>
                                    <w:spacing w:before="162"/>
                                    <w:ind w:left="77"/>
                                    <w:rPr>
                                      <w:rFonts w:ascii="Arial MT"/>
                                      <w:sz w:val="24"/>
                                    </w:rPr>
                                  </w:pPr>
                                  <w:r>
                                    <w:rPr>
                                      <w:rFonts w:ascii="Times New Roman"/>
                                      <w:b/>
                                      <w:sz w:val="24"/>
                                    </w:rPr>
                                    <w:t>AIM:</w:t>
                                  </w:r>
                                  <w:r>
                                    <w:rPr>
                                      <w:rFonts w:ascii="Times New Roman"/>
                                      <w:b/>
                                      <w:spacing w:val="12"/>
                                      <w:sz w:val="24"/>
                                    </w:rPr>
                                    <w:t xml:space="preserve"> </w:t>
                                  </w:r>
                                  <w:r>
                                    <w:rPr>
                                      <w:rFonts w:ascii="Arial MT"/>
                                      <w:color w:val="273139"/>
                                      <w:sz w:val="24"/>
                                    </w:rPr>
                                    <w:t>Write</w:t>
                                  </w:r>
                                  <w:r>
                                    <w:rPr>
                                      <w:rFonts w:ascii="Arial MT"/>
                                      <w:color w:val="273139"/>
                                      <w:spacing w:val="8"/>
                                      <w:sz w:val="24"/>
                                    </w:rPr>
                                    <w:t xml:space="preserve"> </w:t>
                                  </w:r>
                                  <w:r>
                                    <w:rPr>
                                      <w:rFonts w:ascii="Arial MT"/>
                                      <w:color w:val="273139"/>
                                      <w:sz w:val="24"/>
                                    </w:rPr>
                                    <w:t>a</w:t>
                                  </w:r>
                                  <w:r>
                                    <w:rPr>
                                      <w:rFonts w:ascii="Arial MT"/>
                                      <w:color w:val="273139"/>
                                      <w:spacing w:val="8"/>
                                      <w:sz w:val="24"/>
                                    </w:rPr>
                                    <w:t xml:space="preserve"> </w:t>
                                  </w:r>
                                  <w:r>
                                    <w:rPr>
                                      <w:rFonts w:ascii="Arial MT"/>
                                      <w:color w:val="273139"/>
                                      <w:sz w:val="24"/>
                                    </w:rPr>
                                    <w:t>solidity</w:t>
                                  </w:r>
                                  <w:r>
                                    <w:rPr>
                                      <w:rFonts w:ascii="Arial MT"/>
                                      <w:color w:val="273139"/>
                                      <w:spacing w:val="8"/>
                                      <w:sz w:val="24"/>
                                    </w:rPr>
                                    <w:t xml:space="preserve"> </w:t>
                                  </w:r>
                                  <w:r>
                                    <w:rPr>
                                      <w:rFonts w:ascii="Arial MT"/>
                                      <w:color w:val="273139"/>
                                      <w:sz w:val="24"/>
                                    </w:rPr>
                                    <w:t>program</w:t>
                                  </w:r>
                                  <w:r>
                                    <w:rPr>
                                      <w:rFonts w:ascii="Arial MT"/>
                                      <w:color w:val="273139"/>
                                      <w:spacing w:val="9"/>
                                      <w:sz w:val="24"/>
                                    </w:rPr>
                                    <w:t xml:space="preserve"> </w:t>
                                  </w:r>
                                  <w:r>
                                    <w:rPr>
                                      <w:rFonts w:ascii="Arial MT"/>
                                      <w:color w:val="273139"/>
                                      <w:sz w:val="24"/>
                                    </w:rPr>
                                    <w:t>to</w:t>
                                  </w:r>
                                  <w:r>
                                    <w:rPr>
                                      <w:rFonts w:ascii="Arial MT"/>
                                      <w:color w:val="273139"/>
                                      <w:spacing w:val="11"/>
                                      <w:sz w:val="24"/>
                                    </w:rPr>
                                    <w:t xml:space="preserve"> </w:t>
                                  </w:r>
                                  <w:r>
                                    <w:rPr>
                                      <w:rFonts w:ascii="Arial MT"/>
                                      <w:color w:val="273139"/>
                                      <w:sz w:val="24"/>
                                    </w:rPr>
                                    <w:t>demonstrate</w:t>
                                  </w:r>
                                  <w:r>
                                    <w:rPr>
                                      <w:rFonts w:ascii="Arial MT"/>
                                      <w:color w:val="273139"/>
                                      <w:spacing w:val="22"/>
                                      <w:sz w:val="24"/>
                                    </w:rPr>
                                    <w:t xml:space="preserve"> </w:t>
                                  </w:r>
                                  <w:r>
                                    <w:rPr>
                                      <w:rFonts w:ascii="Arial MT"/>
                                      <w:color w:val="273139"/>
                                      <w:sz w:val="24"/>
                                    </w:rPr>
                                    <w:t>importance</w:t>
                                  </w:r>
                                  <w:r>
                                    <w:rPr>
                                      <w:rFonts w:ascii="Arial MT"/>
                                      <w:color w:val="273139"/>
                                      <w:spacing w:val="8"/>
                                      <w:sz w:val="24"/>
                                    </w:rPr>
                                    <w:t xml:space="preserve"> </w:t>
                                  </w:r>
                                  <w:r>
                                    <w:rPr>
                                      <w:rFonts w:ascii="Arial MT"/>
                                      <w:color w:val="273139"/>
                                      <w:sz w:val="24"/>
                                    </w:rPr>
                                    <w:t>of</w:t>
                                  </w:r>
                                  <w:r>
                                    <w:rPr>
                                      <w:rFonts w:ascii="Arial MT"/>
                                      <w:color w:val="273139"/>
                                      <w:spacing w:val="8"/>
                                      <w:sz w:val="24"/>
                                    </w:rPr>
                                    <w:t xml:space="preserve"> </w:t>
                                  </w:r>
                                  <w:r>
                                    <w:rPr>
                                      <w:rFonts w:ascii="Arial MT"/>
                                      <w:color w:val="273139"/>
                                      <w:sz w:val="24"/>
                                    </w:rPr>
                                    <w:t>global</w:t>
                                  </w:r>
                                  <w:r>
                                    <w:rPr>
                                      <w:rFonts w:ascii="Arial MT"/>
                                      <w:color w:val="273139"/>
                                      <w:spacing w:val="8"/>
                                      <w:sz w:val="24"/>
                                    </w:rPr>
                                    <w:t xml:space="preserve"> </w:t>
                                  </w:r>
                                  <w:r>
                                    <w:rPr>
                                      <w:rFonts w:ascii="Arial MT"/>
                                      <w:color w:val="273139"/>
                                      <w:spacing w:val="-2"/>
                                      <w:sz w:val="24"/>
                                    </w:rPr>
                                    <w:t>variables</w:t>
                                  </w:r>
                                </w:p>
                                <w:p w14:paraId="2D5F3D8C" w14:textId="77777777" w:rsidR="00AF07FA" w:rsidRDefault="004C7468">
                                  <w:pPr>
                                    <w:pStyle w:val="TableParagraph"/>
                                    <w:spacing w:before="202"/>
                                    <w:ind w:left="77"/>
                                    <w:rPr>
                                      <w:rFonts w:ascii="Times New Roman"/>
                                      <w:b/>
                                      <w:sz w:val="24"/>
                                    </w:rPr>
                                  </w:pPr>
                                  <w:r>
                                    <w:rPr>
                                      <w:rFonts w:ascii="Times New Roman"/>
                                      <w:b/>
                                      <w:spacing w:val="-2"/>
                                      <w:sz w:val="24"/>
                                    </w:rPr>
                                    <w:t>DESCRIPTION:</w:t>
                                  </w:r>
                                </w:p>
                                <w:p w14:paraId="39C8FDC6" w14:textId="77777777" w:rsidR="00AF07FA" w:rsidRDefault="00AF07FA">
                                  <w:pPr>
                                    <w:pStyle w:val="TableParagraph"/>
                                    <w:spacing w:before="16"/>
                                    <w:rPr>
                                      <w:rFonts w:ascii="Times New Roman"/>
                                      <w:sz w:val="24"/>
                                    </w:rPr>
                                  </w:pPr>
                                </w:p>
                                <w:p w14:paraId="6EBC6D91" w14:textId="77777777" w:rsidR="00AF07FA" w:rsidRDefault="004C7468">
                                  <w:pPr>
                                    <w:pStyle w:val="TableParagraph"/>
                                    <w:spacing w:before="1"/>
                                    <w:ind w:left="77" w:right="254"/>
                                    <w:rPr>
                                      <w:rFonts w:ascii="Times New Roman"/>
                                      <w:sz w:val="24"/>
                                    </w:rPr>
                                  </w:pPr>
                                  <w:r>
                                    <w:rPr>
                                      <w:rFonts w:ascii="Times New Roman"/>
                                      <w:color w:val="273139"/>
                                      <w:sz w:val="24"/>
                                    </w:rPr>
                                    <w:t>Solidity offers various global variables, each serving a distinct purpose. Some of the essential global variables include:</w:t>
                                  </w:r>
                                </w:p>
                                <w:p w14:paraId="4DC44F4F" w14:textId="77777777" w:rsidR="00AF07FA" w:rsidRDefault="00AF07FA">
                                  <w:pPr>
                                    <w:pStyle w:val="TableParagraph"/>
                                    <w:spacing w:before="175"/>
                                    <w:rPr>
                                      <w:rFonts w:ascii="Times New Roman"/>
                                      <w:sz w:val="24"/>
                                    </w:rPr>
                                  </w:pPr>
                                </w:p>
                                <w:p w14:paraId="7F235872" w14:textId="6EF367EB" w:rsidR="00AF07FA" w:rsidRDefault="00B03910">
                                  <w:pPr>
                                    <w:pStyle w:val="TableParagraph"/>
                                    <w:ind w:left="77" w:right="254"/>
                                    <w:rPr>
                                      <w:rFonts w:ascii="Times New Roman"/>
                                      <w:sz w:val="24"/>
                                    </w:rPr>
                                  </w:pPr>
                                  <w:r>
                                    <w:rPr>
                                      <w:rFonts w:ascii="Times New Roman"/>
                                      <w:b/>
                                      <w:color w:val="273139"/>
                                      <w:sz w:val="24"/>
                                    </w:rPr>
                                    <w:t xml:space="preserve">  Block Variables</w:t>
                                  </w:r>
                                  <w:r>
                                    <w:rPr>
                                      <w:rFonts w:ascii="Times New Roman"/>
                                      <w:color w:val="273139"/>
                                      <w:sz w:val="24"/>
                                    </w:rPr>
                                    <w:t>: These variables provide information about the current block on the Ethereum blockchain. Examples include block.number, block.timestamp, block.difficulty, and block.coinbase.</w:t>
                                  </w:r>
                                </w:p>
                                <w:p w14:paraId="0A0509F3" w14:textId="0F4FF82A" w:rsidR="00AF07FA" w:rsidRDefault="00B03910">
                                  <w:pPr>
                                    <w:pStyle w:val="TableParagraph"/>
                                    <w:ind w:left="77" w:right="2039"/>
                                    <w:rPr>
                                      <w:rFonts w:ascii="Times New Roman" w:hAnsi="Times New Roman"/>
                                      <w:sz w:val="24"/>
                                    </w:rPr>
                                  </w:pPr>
                                  <w:r>
                                    <w:rPr>
                                      <w:rFonts w:ascii="Times New Roman" w:hAnsi="Times New Roman"/>
                                      <w:b/>
                                      <w:color w:val="273139"/>
                                      <w:sz w:val="24"/>
                                    </w:rPr>
                                    <w:t xml:space="preserve">   Transaction Variables</w:t>
                                  </w:r>
                                  <w:r>
                                    <w:rPr>
                                      <w:rFonts w:ascii="Times New Roman" w:hAnsi="Times New Roman"/>
                                      <w:color w:val="273139"/>
                                      <w:sz w:val="24"/>
                                    </w:rPr>
                                    <w:t>: They offer insights into the current transaction’s details, such as msg.sender, msg.value, and msg.data.</w:t>
                                  </w:r>
                                </w:p>
                                <w:p w14:paraId="7E5B5E8E" w14:textId="3B308E8E" w:rsidR="00AF07FA" w:rsidRDefault="00B03910">
                                  <w:pPr>
                                    <w:pStyle w:val="TableParagraph"/>
                                    <w:ind w:left="77" w:right="254"/>
                                    <w:rPr>
                                      <w:rFonts w:ascii="Times New Roman" w:hAnsi="Times New Roman"/>
                                      <w:sz w:val="24"/>
                                    </w:rPr>
                                  </w:pPr>
                                  <w:r>
                                    <w:rPr>
                                      <w:rFonts w:ascii="Times New Roman" w:hAnsi="Times New Roman"/>
                                      <w:b/>
                                      <w:color w:val="273139"/>
                                      <w:sz w:val="24"/>
                                    </w:rPr>
                                    <w:t xml:space="preserve">  Contract Variables</w:t>
                                  </w:r>
                                  <w:r>
                                    <w:rPr>
                                      <w:rFonts w:ascii="Times New Roman" w:hAnsi="Times New Roman"/>
                                      <w:color w:val="273139"/>
                                      <w:sz w:val="24"/>
                                    </w:rPr>
                                    <w:t>: These variables provide information about the current contract itself. Examples include this.balance, which indicates the contract’s Ether balance.</w:t>
                                  </w:r>
                                </w:p>
                                <w:p w14:paraId="12475F08" w14:textId="3BF97919" w:rsidR="00AF07FA" w:rsidRDefault="00B03910" w:rsidP="00B03910">
                                  <w:pPr>
                                    <w:pStyle w:val="TableParagraph"/>
                                    <w:spacing w:before="1"/>
                                    <w:rPr>
                                      <w:rFonts w:ascii="Times New Roman"/>
                                      <w:sz w:val="24"/>
                                    </w:rPr>
                                  </w:pPr>
                                  <w:r>
                                    <w:rPr>
                                      <w:rFonts w:ascii="Times New Roman"/>
                                      <w:b/>
                                      <w:color w:val="273139"/>
                                      <w:sz w:val="24"/>
                                    </w:rPr>
                                    <w:t>4.  Gas Variables</w:t>
                                  </w:r>
                                  <w:r>
                                    <w:rPr>
                                      <w:rFonts w:ascii="Times New Roman"/>
                                      <w:color w:val="273139"/>
                                      <w:sz w:val="24"/>
                                    </w:rPr>
                                    <w:t>: Solidity also includes global variables related to gas, such as gasleft(), which returns the amount of gas remaining in the current transaction.</w:t>
                                  </w:r>
                                </w:p>
                                <w:p w14:paraId="571569AE" w14:textId="77777777" w:rsidR="00AF07FA" w:rsidRDefault="00AF07FA">
                                  <w:pPr>
                                    <w:pStyle w:val="TableParagraph"/>
                                    <w:spacing w:before="4"/>
                                    <w:rPr>
                                      <w:rFonts w:ascii="Times New Roman"/>
                                      <w:sz w:val="24"/>
                                    </w:rPr>
                                  </w:pPr>
                                </w:p>
                                <w:p w14:paraId="6B8425C1" w14:textId="77777777" w:rsidR="00AF07FA" w:rsidRDefault="004C7468">
                                  <w:pPr>
                                    <w:pStyle w:val="TableParagraph"/>
                                    <w:spacing w:before="1"/>
                                    <w:ind w:left="77"/>
                                    <w:rPr>
                                      <w:rFonts w:ascii="Times New Roman"/>
                                      <w:sz w:val="24"/>
                                    </w:rPr>
                                  </w:pPr>
                                  <w:r>
                                    <w:rPr>
                                      <w:rFonts w:ascii="Times New Roman"/>
                                      <w:color w:val="273139"/>
                                      <w:sz w:val="24"/>
                                    </w:rPr>
                                    <w:t>These</w:t>
                                  </w:r>
                                  <w:r>
                                    <w:rPr>
                                      <w:rFonts w:ascii="Times New Roman"/>
                                      <w:color w:val="273139"/>
                                      <w:spacing w:val="7"/>
                                      <w:sz w:val="24"/>
                                    </w:rPr>
                                    <w:t xml:space="preserve"> </w:t>
                                  </w:r>
                                  <w:r>
                                    <w:rPr>
                                      <w:rFonts w:ascii="Times New Roman"/>
                                      <w:color w:val="273139"/>
                                      <w:sz w:val="24"/>
                                    </w:rPr>
                                    <w:t>variables</w:t>
                                  </w:r>
                                  <w:r>
                                    <w:rPr>
                                      <w:rFonts w:ascii="Times New Roman"/>
                                      <w:color w:val="273139"/>
                                      <w:spacing w:val="10"/>
                                      <w:sz w:val="24"/>
                                    </w:rPr>
                                    <w:t xml:space="preserve"> </w:t>
                                  </w:r>
                                  <w:r>
                                    <w:rPr>
                                      <w:rFonts w:ascii="Times New Roman"/>
                                      <w:color w:val="273139"/>
                                      <w:sz w:val="24"/>
                                    </w:rPr>
                                    <w:t>cannot</w:t>
                                  </w:r>
                                  <w:r>
                                    <w:rPr>
                                      <w:rFonts w:ascii="Times New Roman"/>
                                      <w:color w:val="273139"/>
                                      <w:spacing w:val="8"/>
                                      <w:sz w:val="24"/>
                                    </w:rPr>
                                    <w:t xml:space="preserve"> </w:t>
                                  </w:r>
                                  <w:r>
                                    <w:rPr>
                                      <w:rFonts w:ascii="Times New Roman"/>
                                      <w:color w:val="273139"/>
                                      <w:sz w:val="24"/>
                                    </w:rPr>
                                    <w:t>be</w:t>
                                  </w:r>
                                  <w:r>
                                    <w:rPr>
                                      <w:rFonts w:ascii="Times New Roman"/>
                                      <w:color w:val="273139"/>
                                      <w:spacing w:val="9"/>
                                      <w:sz w:val="24"/>
                                    </w:rPr>
                                    <w:t xml:space="preserve"> </w:t>
                                  </w:r>
                                  <w:r>
                                    <w:rPr>
                                      <w:rFonts w:ascii="Times New Roman"/>
                                      <w:color w:val="273139"/>
                                      <w:sz w:val="24"/>
                                    </w:rPr>
                                    <w:t>changed</w:t>
                                  </w:r>
                                  <w:r>
                                    <w:rPr>
                                      <w:rFonts w:ascii="Times New Roman"/>
                                      <w:color w:val="273139"/>
                                      <w:spacing w:val="10"/>
                                      <w:sz w:val="24"/>
                                    </w:rPr>
                                    <w:t xml:space="preserve"> </w:t>
                                  </w:r>
                                  <w:r>
                                    <w:rPr>
                                      <w:rFonts w:ascii="Times New Roman"/>
                                      <w:color w:val="273139"/>
                                      <w:sz w:val="24"/>
                                    </w:rPr>
                                    <w:t>by</w:t>
                                  </w:r>
                                  <w:r>
                                    <w:rPr>
                                      <w:rFonts w:ascii="Times New Roman"/>
                                      <w:color w:val="273139"/>
                                      <w:spacing w:val="10"/>
                                      <w:sz w:val="24"/>
                                    </w:rPr>
                                    <w:t xml:space="preserve"> </w:t>
                                  </w:r>
                                  <w:r>
                                    <w:rPr>
                                      <w:rFonts w:ascii="Times New Roman"/>
                                      <w:color w:val="273139"/>
                                      <w:sz w:val="24"/>
                                    </w:rPr>
                                    <w:t>smart</w:t>
                                  </w:r>
                                  <w:r>
                                    <w:rPr>
                                      <w:rFonts w:ascii="Times New Roman"/>
                                      <w:color w:val="273139"/>
                                      <w:spacing w:val="11"/>
                                      <w:sz w:val="24"/>
                                    </w:rPr>
                                    <w:t xml:space="preserve"> </w:t>
                                  </w:r>
                                  <w:r>
                                    <w:rPr>
                                      <w:rFonts w:ascii="Times New Roman"/>
                                      <w:color w:val="273139"/>
                                      <w:spacing w:val="-2"/>
                                      <w:sz w:val="24"/>
                                    </w:rPr>
                                    <w:t>contracts.</w:t>
                                  </w:r>
                                </w:p>
                              </w:tc>
                            </w:tr>
                            <w:tr w:rsidR="00AF07FA" w14:paraId="5A1343B6" w14:textId="77777777">
                              <w:trPr>
                                <w:trHeight w:val="575"/>
                              </w:trPr>
                              <w:tc>
                                <w:tcPr>
                                  <w:tcW w:w="2006" w:type="dxa"/>
                                  <w:tcBorders>
                                    <w:top w:val="single" w:sz="2" w:space="0" w:color="DFDFDF"/>
                                    <w:bottom w:val="single" w:sz="2" w:space="0" w:color="DFDFDF"/>
                                    <w:right w:val="single" w:sz="2" w:space="0" w:color="DFDFDF"/>
                                  </w:tcBorders>
                                </w:tcPr>
                                <w:p w14:paraId="44E41B66" w14:textId="77777777" w:rsidR="00AF07FA" w:rsidRDefault="004C7468">
                                  <w:pPr>
                                    <w:pStyle w:val="TableParagraph"/>
                                    <w:spacing w:before="148"/>
                                    <w:ind w:left="61" w:right="17"/>
                                    <w:jc w:val="center"/>
                                    <w:rPr>
                                      <w:rFonts w:ascii="Times New Roman"/>
                                      <w:sz w:val="24"/>
                                    </w:rPr>
                                  </w:pPr>
                                  <w:r>
                                    <w:rPr>
                                      <w:rFonts w:ascii="Times New Roman"/>
                                      <w:color w:val="273139"/>
                                      <w:spacing w:val="-2"/>
                                      <w:sz w:val="24"/>
                                    </w:rPr>
                                    <w:t>Variable</w:t>
                                  </w:r>
                                </w:p>
                              </w:tc>
                              <w:tc>
                                <w:tcPr>
                                  <w:tcW w:w="1098" w:type="dxa"/>
                                  <w:tcBorders>
                                    <w:top w:val="single" w:sz="2" w:space="0" w:color="DFDFDF"/>
                                    <w:left w:val="single" w:sz="2" w:space="0" w:color="DFDFDF"/>
                                    <w:bottom w:val="single" w:sz="2" w:space="0" w:color="DFDFDF"/>
                                    <w:right w:val="single" w:sz="2" w:space="0" w:color="DFDFDF"/>
                                  </w:tcBorders>
                                </w:tcPr>
                                <w:p w14:paraId="7DFC030D" w14:textId="77777777" w:rsidR="00AF07FA" w:rsidRDefault="004C7468">
                                  <w:pPr>
                                    <w:pStyle w:val="TableParagraph"/>
                                    <w:spacing w:before="148"/>
                                    <w:ind w:left="58" w:right="8"/>
                                    <w:jc w:val="center"/>
                                    <w:rPr>
                                      <w:rFonts w:ascii="Times New Roman"/>
                                      <w:sz w:val="24"/>
                                    </w:rPr>
                                  </w:pPr>
                                  <w:r>
                                    <w:rPr>
                                      <w:rFonts w:ascii="Times New Roman"/>
                                      <w:color w:val="273139"/>
                                      <w:spacing w:val="-4"/>
                                      <w:sz w:val="24"/>
                                    </w:rPr>
                                    <w:t>Type</w:t>
                                  </w:r>
                                </w:p>
                              </w:tc>
                              <w:tc>
                                <w:tcPr>
                                  <w:tcW w:w="7551" w:type="dxa"/>
                                  <w:tcBorders>
                                    <w:top w:val="single" w:sz="2" w:space="0" w:color="DFDFDF"/>
                                    <w:left w:val="single" w:sz="2" w:space="0" w:color="DFDFDF"/>
                                    <w:bottom w:val="single" w:sz="2" w:space="0" w:color="DFDFDF"/>
                                    <w:right w:val="thickThinMediumGap" w:sz="12" w:space="0" w:color="000000"/>
                                  </w:tcBorders>
                                </w:tcPr>
                                <w:p w14:paraId="480DF23F" w14:textId="77777777" w:rsidR="00AF07FA" w:rsidRDefault="004C7468">
                                  <w:pPr>
                                    <w:pStyle w:val="TableParagraph"/>
                                    <w:spacing w:before="148"/>
                                    <w:ind w:left="21"/>
                                    <w:jc w:val="center"/>
                                    <w:rPr>
                                      <w:rFonts w:ascii="Times New Roman"/>
                                      <w:sz w:val="24"/>
                                    </w:rPr>
                                  </w:pPr>
                                  <w:r>
                                    <w:rPr>
                                      <w:rFonts w:ascii="Times New Roman"/>
                                      <w:color w:val="273139"/>
                                      <w:spacing w:val="-2"/>
                                      <w:sz w:val="24"/>
                                    </w:rPr>
                                    <w:t>Description</w:t>
                                  </w:r>
                                </w:p>
                              </w:tc>
                            </w:tr>
                            <w:tr w:rsidR="00AF07FA" w14:paraId="76217258" w14:textId="77777777">
                              <w:trPr>
                                <w:trHeight w:val="695"/>
                              </w:trPr>
                              <w:tc>
                                <w:tcPr>
                                  <w:tcW w:w="2006" w:type="dxa"/>
                                  <w:tcBorders>
                                    <w:top w:val="single" w:sz="2" w:space="0" w:color="DFDFDF"/>
                                    <w:bottom w:val="single" w:sz="2" w:space="0" w:color="DFDFDF"/>
                                    <w:right w:val="single" w:sz="2" w:space="0" w:color="DFDFDF"/>
                                  </w:tcBorders>
                                </w:tcPr>
                                <w:p w14:paraId="30197B61" w14:textId="77777777" w:rsidR="00AF07FA" w:rsidRDefault="004C7468">
                                  <w:pPr>
                                    <w:pStyle w:val="TableParagraph"/>
                                    <w:spacing w:before="210"/>
                                    <w:ind w:left="63" w:right="17"/>
                                    <w:jc w:val="center"/>
                                    <w:rPr>
                                      <w:rFonts w:ascii="Times New Roman"/>
                                      <w:sz w:val="24"/>
                                    </w:rPr>
                                  </w:pPr>
                                  <w:r>
                                    <w:rPr>
                                      <w:rFonts w:ascii="Times New Roman"/>
                                      <w:color w:val="273139"/>
                                      <w:spacing w:val="-2"/>
                                      <w:sz w:val="24"/>
                                    </w:rPr>
                                    <w:t>msg.sender</w:t>
                                  </w:r>
                                </w:p>
                              </w:tc>
                              <w:tc>
                                <w:tcPr>
                                  <w:tcW w:w="1098" w:type="dxa"/>
                                  <w:tcBorders>
                                    <w:top w:val="single" w:sz="2" w:space="0" w:color="DFDFDF"/>
                                    <w:left w:val="single" w:sz="2" w:space="0" w:color="DFDFDF"/>
                                    <w:bottom w:val="single" w:sz="2" w:space="0" w:color="DFDFDF"/>
                                    <w:right w:val="single" w:sz="2" w:space="0" w:color="DFDFDF"/>
                                  </w:tcBorders>
                                </w:tcPr>
                                <w:p w14:paraId="5C9EFF0B" w14:textId="77777777" w:rsidR="00AF07FA" w:rsidRDefault="004C7468">
                                  <w:pPr>
                                    <w:pStyle w:val="TableParagraph"/>
                                    <w:spacing w:before="210"/>
                                    <w:ind w:left="59" w:right="8"/>
                                    <w:jc w:val="center"/>
                                    <w:rPr>
                                      <w:rFonts w:ascii="Times New Roman"/>
                                      <w:sz w:val="24"/>
                                    </w:rPr>
                                  </w:pPr>
                                  <w:r>
                                    <w:rPr>
                                      <w:rFonts w:ascii="Times New Roman"/>
                                      <w:color w:val="273139"/>
                                      <w:spacing w:val="-2"/>
                                      <w:sz w:val="24"/>
                                    </w:rPr>
                                    <w:t>address</w:t>
                                  </w:r>
                                </w:p>
                              </w:tc>
                              <w:tc>
                                <w:tcPr>
                                  <w:tcW w:w="7551" w:type="dxa"/>
                                  <w:tcBorders>
                                    <w:top w:val="single" w:sz="2" w:space="0" w:color="DFDFDF"/>
                                    <w:left w:val="single" w:sz="2" w:space="0" w:color="DFDFDF"/>
                                    <w:bottom w:val="single" w:sz="2" w:space="0" w:color="DFDFDF"/>
                                    <w:right w:val="thickThinMediumGap" w:sz="12" w:space="0" w:color="000000"/>
                                  </w:tcBorders>
                                </w:tcPr>
                                <w:p w14:paraId="5AAB3BC9" w14:textId="77777777" w:rsidR="00AF07FA" w:rsidRDefault="004C7468">
                                  <w:pPr>
                                    <w:pStyle w:val="TableParagraph"/>
                                    <w:spacing w:before="210"/>
                                    <w:ind w:left="21"/>
                                    <w:jc w:val="center"/>
                                    <w:rPr>
                                      <w:rFonts w:ascii="Times New Roman"/>
                                      <w:sz w:val="24"/>
                                    </w:rPr>
                                  </w:pPr>
                                  <w:r>
                                    <w:rPr>
                                      <w:rFonts w:ascii="Times New Roman"/>
                                      <w:color w:val="273139"/>
                                      <w:sz w:val="24"/>
                                    </w:rPr>
                                    <w:t>The</w:t>
                                  </w:r>
                                  <w:r>
                                    <w:rPr>
                                      <w:rFonts w:ascii="Times New Roman"/>
                                      <w:color w:val="273139"/>
                                      <w:spacing w:val="8"/>
                                      <w:sz w:val="24"/>
                                    </w:rPr>
                                    <w:t xml:space="preserve"> </w:t>
                                  </w:r>
                                  <w:r>
                                    <w:rPr>
                                      <w:rFonts w:ascii="Times New Roman"/>
                                      <w:color w:val="273139"/>
                                      <w:sz w:val="24"/>
                                    </w:rPr>
                                    <w:t>address</w:t>
                                  </w:r>
                                  <w:r>
                                    <w:rPr>
                                      <w:rFonts w:ascii="Times New Roman"/>
                                      <w:color w:val="273139"/>
                                      <w:spacing w:val="9"/>
                                      <w:sz w:val="24"/>
                                    </w:rPr>
                                    <w:t xml:space="preserve"> </w:t>
                                  </w:r>
                                  <w:r>
                                    <w:rPr>
                                      <w:rFonts w:ascii="Times New Roman"/>
                                      <w:color w:val="273139"/>
                                      <w:sz w:val="24"/>
                                    </w:rPr>
                                    <w:t>of</w:t>
                                  </w:r>
                                  <w:r>
                                    <w:rPr>
                                      <w:rFonts w:ascii="Times New Roman"/>
                                      <w:color w:val="273139"/>
                                      <w:spacing w:val="8"/>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account</w:t>
                                  </w:r>
                                  <w:r>
                                    <w:rPr>
                                      <w:rFonts w:ascii="Times New Roman"/>
                                      <w:color w:val="273139"/>
                                      <w:spacing w:val="9"/>
                                      <w:sz w:val="24"/>
                                    </w:rPr>
                                    <w:t xml:space="preserve"> </w:t>
                                  </w:r>
                                  <w:r>
                                    <w:rPr>
                                      <w:rFonts w:ascii="Times New Roman"/>
                                      <w:color w:val="273139"/>
                                      <w:sz w:val="24"/>
                                    </w:rPr>
                                    <w:t>that</w:t>
                                  </w:r>
                                  <w:r>
                                    <w:rPr>
                                      <w:rFonts w:ascii="Times New Roman"/>
                                      <w:color w:val="273139"/>
                                      <w:spacing w:val="7"/>
                                      <w:sz w:val="24"/>
                                    </w:rPr>
                                    <w:t xml:space="preserve"> </w:t>
                                  </w:r>
                                  <w:r>
                                    <w:rPr>
                                      <w:rFonts w:ascii="Times New Roman"/>
                                      <w:color w:val="273139"/>
                                      <w:sz w:val="24"/>
                                    </w:rPr>
                                    <w:t>sent</w:t>
                                  </w:r>
                                  <w:r>
                                    <w:rPr>
                                      <w:rFonts w:ascii="Times New Roman"/>
                                      <w:color w:val="273139"/>
                                      <w:spacing w:val="7"/>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24"/>
                                      <w:sz w:val="24"/>
                                    </w:rPr>
                                    <w:t xml:space="preserve"> </w:t>
                                  </w:r>
                                  <w:r>
                                    <w:rPr>
                                      <w:rFonts w:ascii="Times New Roman"/>
                                      <w:color w:val="273139"/>
                                      <w:spacing w:val="-2"/>
                                      <w:sz w:val="24"/>
                                    </w:rPr>
                                    <w:t>transaction.</w:t>
                                  </w:r>
                                </w:p>
                              </w:tc>
                            </w:tr>
                            <w:tr w:rsidR="00AF07FA" w14:paraId="0869189F" w14:textId="77777777">
                              <w:trPr>
                                <w:trHeight w:val="696"/>
                              </w:trPr>
                              <w:tc>
                                <w:tcPr>
                                  <w:tcW w:w="2006" w:type="dxa"/>
                                  <w:tcBorders>
                                    <w:top w:val="single" w:sz="2" w:space="0" w:color="DFDFDF"/>
                                    <w:bottom w:val="single" w:sz="2" w:space="0" w:color="DFDFDF"/>
                                    <w:right w:val="single" w:sz="2" w:space="0" w:color="DFDFDF"/>
                                  </w:tcBorders>
                                </w:tcPr>
                                <w:p w14:paraId="7C2CA27C" w14:textId="77777777" w:rsidR="00AF07FA" w:rsidRDefault="004C7468">
                                  <w:pPr>
                                    <w:pStyle w:val="TableParagraph"/>
                                    <w:spacing w:before="210"/>
                                    <w:ind w:left="48" w:right="63"/>
                                    <w:jc w:val="center"/>
                                    <w:rPr>
                                      <w:rFonts w:ascii="Times New Roman"/>
                                      <w:sz w:val="24"/>
                                    </w:rPr>
                                  </w:pPr>
                                  <w:r>
                                    <w:rPr>
                                      <w:rFonts w:ascii="Times New Roman"/>
                                      <w:color w:val="273139"/>
                                      <w:spacing w:val="-2"/>
                                      <w:sz w:val="24"/>
                                    </w:rPr>
                                    <w:t>msg.value</w:t>
                                  </w:r>
                                </w:p>
                              </w:tc>
                              <w:tc>
                                <w:tcPr>
                                  <w:tcW w:w="1098" w:type="dxa"/>
                                  <w:tcBorders>
                                    <w:top w:val="single" w:sz="2" w:space="0" w:color="DFDFDF"/>
                                    <w:left w:val="single" w:sz="2" w:space="0" w:color="DFDFDF"/>
                                    <w:bottom w:val="single" w:sz="2" w:space="0" w:color="DFDFDF"/>
                                    <w:right w:val="single" w:sz="2" w:space="0" w:color="DFDFDF"/>
                                  </w:tcBorders>
                                </w:tcPr>
                                <w:p w14:paraId="57626D73" w14:textId="77777777" w:rsidR="00AF07FA" w:rsidRDefault="004C7468">
                                  <w:pPr>
                                    <w:pStyle w:val="TableParagraph"/>
                                    <w:spacing w:before="210"/>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760DBF19" w14:textId="77777777" w:rsidR="00AF07FA" w:rsidRDefault="004C7468">
                                  <w:pPr>
                                    <w:pStyle w:val="TableParagraph"/>
                                    <w:spacing w:before="210"/>
                                    <w:ind w:left="21" w:right="9"/>
                                    <w:jc w:val="center"/>
                                    <w:rPr>
                                      <w:rFonts w:ascii="Times New Roman"/>
                                      <w:sz w:val="24"/>
                                    </w:rPr>
                                  </w:pPr>
                                  <w:r>
                                    <w:rPr>
                                      <w:rFonts w:ascii="Times New Roman"/>
                                      <w:color w:val="273139"/>
                                      <w:sz w:val="24"/>
                                    </w:rPr>
                                    <w:t>The</w:t>
                                  </w:r>
                                  <w:r>
                                    <w:rPr>
                                      <w:rFonts w:ascii="Times New Roman"/>
                                      <w:color w:val="273139"/>
                                      <w:spacing w:val="8"/>
                                      <w:sz w:val="24"/>
                                    </w:rPr>
                                    <w:t xml:space="preserve"> </w:t>
                                  </w:r>
                                  <w:r>
                                    <w:rPr>
                                      <w:rFonts w:ascii="Times New Roman"/>
                                      <w:color w:val="273139"/>
                                      <w:sz w:val="24"/>
                                    </w:rPr>
                                    <w:t>amount</w:t>
                                  </w:r>
                                  <w:r>
                                    <w:rPr>
                                      <w:rFonts w:ascii="Times New Roman"/>
                                      <w:color w:val="273139"/>
                                      <w:spacing w:val="6"/>
                                      <w:sz w:val="24"/>
                                    </w:rPr>
                                    <w:t xml:space="preserve"> </w:t>
                                  </w:r>
                                  <w:r>
                                    <w:rPr>
                                      <w:rFonts w:ascii="Times New Roman"/>
                                      <w:color w:val="273139"/>
                                      <w:sz w:val="24"/>
                                    </w:rPr>
                                    <w:t>of</w:t>
                                  </w:r>
                                  <w:r>
                                    <w:rPr>
                                      <w:rFonts w:ascii="Times New Roman"/>
                                      <w:color w:val="273139"/>
                                      <w:spacing w:val="8"/>
                                      <w:sz w:val="24"/>
                                    </w:rPr>
                                    <w:t xml:space="preserve"> </w:t>
                                  </w:r>
                                  <w:r>
                                    <w:rPr>
                                      <w:rFonts w:ascii="Times New Roman"/>
                                      <w:color w:val="273139"/>
                                      <w:sz w:val="24"/>
                                    </w:rPr>
                                    <w:t>Ether</w:t>
                                  </w:r>
                                  <w:r>
                                    <w:rPr>
                                      <w:rFonts w:ascii="Times New Roman"/>
                                      <w:color w:val="273139"/>
                                      <w:spacing w:val="9"/>
                                      <w:sz w:val="24"/>
                                    </w:rPr>
                                    <w:t xml:space="preserve"> </w:t>
                                  </w:r>
                                  <w:r>
                                    <w:rPr>
                                      <w:rFonts w:ascii="Times New Roman"/>
                                      <w:color w:val="273139"/>
                                      <w:sz w:val="24"/>
                                    </w:rPr>
                                    <w:t>sent</w:t>
                                  </w:r>
                                  <w:r>
                                    <w:rPr>
                                      <w:rFonts w:ascii="Times New Roman"/>
                                      <w:color w:val="273139"/>
                                      <w:spacing w:val="9"/>
                                      <w:sz w:val="24"/>
                                    </w:rPr>
                                    <w:t xml:space="preserve"> </w:t>
                                  </w:r>
                                  <w:r>
                                    <w:rPr>
                                      <w:rFonts w:ascii="Times New Roman"/>
                                      <w:color w:val="273139"/>
                                      <w:sz w:val="24"/>
                                    </w:rPr>
                                    <w:t>with</w:t>
                                  </w:r>
                                  <w:r>
                                    <w:rPr>
                                      <w:rFonts w:ascii="Times New Roman"/>
                                      <w:color w:val="273139"/>
                                      <w:spacing w:val="7"/>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7"/>
                                      <w:sz w:val="24"/>
                                    </w:rPr>
                                    <w:t xml:space="preserve"> </w:t>
                                  </w:r>
                                  <w:r>
                                    <w:rPr>
                                      <w:rFonts w:ascii="Times New Roman"/>
                                      <w:color w:val="273139"/>
                                      <w:spacing w:val="-2"/>
                                      <w:sz w:val="24"/>
                                    </w:rPr>
                                    <w:t>transaction.</w:t>
                                  </w:r>
                                </w:p>
                              </w:tc>
                            </w:tr>
                            <w:tr w:rsidR="00AF07FA" w14:paraId="4020C52D" w14:textId="77777777">
                              <w:trPr>
                                <w:trHeight w:val="695"/>
                              </w:trPr>
                              <w:tc>
                                <w:tcPr>
                                  <w:tcW w:w="2006" w:type="dxa"/>
                                  <w:tcBorders>
                                    <w:top w:val="single" w:sz="2" w:space="0" w:color="DFDFDF"/>
                                    <w:bottom w:val="single" w:sz="2" w:space="0" w:color="DFDFDF"/>
                                    <w:right w:val="single" w:sz="2" w:space="0" w:color="DFDFDF"/>
                                  </w:tcBorders>
                                </w:tcPr>
                                <w:p w14:paraId="42E24D06" w14:textId="77777777" w:rsidR="00AF07FA" w:rsidRDefault="004C7468">
                                  <w:pPr>
                                    <w:pStyle w:val="TableParagraph"/>
                                    <w:spacing w:before="210"/>
                                    <w:ind w:left="48" w:right="63"/>
                                    <w:jc w:val="center"/>
                                    <w:rPr>
                                      <w:rFonts w:ascii="Times New Roman"/>
                                      <w:sz w:val="24"/>
                                    </w:rPr>
                                  </w:pPr>
                                  <w:r>
                                    <w:rPr>
                                      <w:rFonts w:ascii="Times New Roman"/>
                                      <w:color w:val="273139"/>
                                      <w:spacing w:val="-2"/>
                                      <w:sz w:val="24"/>
                                    </w:rPr>
                                    <w:t>block.coinbase</w:t>
                                  </w:r>
                                </w:p>
                              </w:tc>
                              <w:tc>
                                <w:tcPr>
                                  <w:tcW w:w="1098" w:type="dxa"/>
                                  <w:tcBorders>
                                    <w:top w:val="single" w:sz="2" w:space="0" w:color="DFDFDF"/>
                                    <w:left w:val="single" w:sz="2" w:space="0" w:color="DFDFDF"/>
                                    <w:bottom w:val="single" w:sz="2" w:space="0" w:color="DFDFDF"/>
                                    <w:right w:val="single" w:sz="2" w:space="0" w:color="DFDFDF"/>
                                  </w:tcBorders>
                                </w:tcPr>
                                <w:p w14:paraId="7EB1C108" w14:textId="77777777" w:rsidR="00AF07FA" w:rsidRDefault="004C7468">
                                  <w:pPr>
                                    <w:pStyle w:val="TableParagraph"/>
                                    <w:spacing w:before="210"/>
                                    <w:ind w:left="59" w:right="8"/>
                                    <w:jc w:val="center"/>
                                    <w:rPr>
                                      <w:rFonts w:ascii="Times New Roman"/>
                                      <w:sz w:val="24"/>
                                    </w:rPr>
                                  </w:pPr>
                                  <w:r>
                                    <w:rPr>
                                      <w:rFonts w:ascii="Times New Roman"/>
                                      <w:color w:val="273139"/>
                                      <w:spacing w:val="-2"/>
                                      <w:sz w:val="24"/>
                                    </w:rPr>
                                    <w:t>address</w:t>
                                  </w:r>
                                </w:p>
                              </w:tc>
                              <w:tc>
                                <w:tcPr>
                                  <w:tcW w:w="7551" w:type="dxa"/>
                                  <w:tcBorders>
                                    <w:top w:val="single" w:sz="2" w:space="0" w:color="DFDFDF"/>
                                    <w:left w:val="single" w:sz="2" w:space="0" w:color="DFDFDF"/>
                                    <w:bottom w:val="single" w:sz="2" w:space="0" w:color="DFDFDF"/>
                                    <w:right w:val="thickThinMediumGap" w:sz="12" w:space="0" w:color="000000"/>
                                  </w:tcBorders>
                                </w:tcPr>
                                <w:p w14:paraId="044758A8" w14:textId="77777777" w:rsidR="00AF07FA" w:rsidRDefault="004C7468">
                                  <w:pPr>
                                    <w:pStyle w:val="TableParagraph"/>
                                    <w:spacing w:before="210"/>
                                    <w:ind w:left="21" w:right="11"/>
                                    <w:jc w:val="center"/>
                                    <w:rPr>
                                      <w:rFonts w:ascii="Times New Roman"/>
                                      <w:sz w:val="24"/>
                                    </w:rPr>
                                  </w:pPr>
                                  <w:r>
                                    <w:rPr>
                                      <w:rFonts w:ascii="Times New Roman"/>
                                      <w:color w:val="273139"/>
                                      <w:sz w:val="24"/>
                                    </w:rPr>
                                    <w:t>The</w:t>
                                  </w:r>
                                  <w:r>
                                    <w:rPr>
                                      <w:rFonts w:ascii="Times New Roman"/>
                                      <w:color w:val="273139"/>
                                      <w:spacing w:val="8"/>
                                      <w:sz w:val="24"/>
                                    </w:rPr>
                                    <w:t xml:space="preserve"> </w:t>
                                  </w:r>
                                  <w:r>
                                    <w:rPr>
                                      <w:rFonts w:ascii="Times New Roman"/>
                                      <w:color w:val="273139"/>
                                      <w:sz w:val="24"/>
                                    </w:rPr>
                                    <w:t>address</w:t>
                                  </w:r>
                                  <w:r>
                                    <w:rPr>
                                      <w:rFonts w:ascii="Times New Roman"/>
                                      <w:color w:val="273139"/>
                                      <w:spacing w:val="9"/>
                                      <w:sz w:val="24"/>
                                    </w:rPr>
                                    <w:t xml:space="preserve"> </w:t>
                                  </w:r>
                                  <w:r>
                                    <w:rPr>
                                      <w:rFonts w:ascii="Times New Roman"/>
                                      <w:color w:val="273139"/>
                                      <w:sz w:val="24"/>
                                    </w:rPr>
                                    <w:t>of</w:t>
                                  </w:r>
                                  <w:r>
                                    <w:rPr>
                                      <w:rFonts w:ascii="Times New Roman"/>
                                      <w:color w:val="273139"/>
                                      <w:spacing w:val="8"/>
                                      <w:sz w:val="24"/>
                                    </w:rPr>
                                    <w:t xml:space="preserve"> </w:t>
                                  </w:r>
                                  <w:r>
                                    <w:rPr>
                                      <w:rFonts w:ascii="Times New Roman"/>
                                      <w:color w:val="273139"/>
                                      <w:sz w:val="24"/>
                                    </w:rPr>
                                    <w:t>the</w:t>
                                  </w:r>
                                  <w:r>
                                    <w:rPr>
                                      <w:rFonts w:ascii="Times New Roman"/>
                                      <w:color w:val="273139"/>
                                      <w:spacing w:val="5"/>
                                      <w:sz w:val="24"/>
                                    </w:rPr>
                                    <w:t xml:space="preserve"> </w:t>
                                  </w:r>
                                  <w:r>
                                    <w:rPr>
                                      <w:rFonts w:ascii="Times New Roman"/>
                                      <w:color w:val="273139"/>
                                      <w:sz w:val="24"/>
                                    </w:rPr>
                                    <w:t>miner</w:t>
                                  </w:r>
                                  <w:r>
                                    <w:rPr>
                                      <w:rFonts w:ascii="Times New Roman"/>
                                      <w:color w:val="273139"/>
                                      <w:spacing w:val="6"/>
                                      <w:sz w:val="24"/>
                                    </w:rPr>
                                    <w:t xml:space="preserve"> </w:t>
                                  </w:r>
                                  <w:r>
                                    <w:rPr>
                                      <w:rFonts w:ascii="Times New Roman"/>
                                      <w:color w:val="273139"/>
                                      <w:sz w:val="24"/>
                                    </w:rPr>
                                    <w:t>who</w:t>
                                  </w:r>
                                  <w:r>
                                    <w:rPr>
                                      <w:rFonts w:ascii="Times New Roman"/>
                                      <w:color w:val="273139"/>
                                      <w:spacing w:val="9"/>
                                      <w:sz w:val="24"/>
                                    </w:rPr>
                                    <w:t xml:space="preserve"> </w:t>
                                  </w:r>
                                  <w:r>
                                    <w:rPr>
                                      <w:rFonts w:ascii="Times New Roman"/>
                                      <w:color w:val="273139"/>
                                      <w:sz w:val="24"/>
                                    </w:rPr>
                                    <w:t>mined</w:t>
                                  </w:r>
                                  <w:r>
                                    <w:rPr>
                                      <w:rFonts w:ascii="Times New Roman"/>
                                      <w:color w:val="273139"/>
                                      <w:spacing w:val="9"/>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10"/>
                                      <w:sz w:val="24"/>
                                    </w:rPr>
                                    <w:t xml:space="preserve"> </w:t>
                                  </w:r>
                                  <w:r>
                                    <w:rPr>
                                      <w:rFonts w:ascii="Times New Roman"/>
                                      <w:color w:val="273139"/>
                                      <w:spacing w:val="-2"/>
                                      <w:sz w:val="24"/>
                                    </w:rPr>
                                    <w:t>block.</w:t>
                                  </w:r>
                                </w:p>
                              </w:tc>
                            </w:tr>
                            <w:tr w:rsidR="00AF07FA" w14:paraId="279504F7" w14:textId="77777777">
                              <w:trPr>
                                <w:trHeight w:val="971"/>
                              </w:trPr>
                              <w:tc>
                                <w:tcPr>
                                  <w:tcW w:w="2006" w:type="dxa"/>
                                  <w:tcBorders>
                                    <w:top w:val="single" w:sz="2" w:space="0" w:color="DFDFDF"/>
                                    <w:bottom w:val="single" w:sz="2" w:space="0" w:color="DFDFDF"/>
                                    <w:right w:val="single" w:sz="2" w:space="0" w:color="DFDFDF"/>
                                  </w:tcBorders>
                                </w:tcPr>
                                <w:p w14:paraId="44392644" w14:textId="77777777" w:rsidR="00AF07FA" w:rsidRDefault="004C7468">
                                  <w:pPr>
                                    <w:pStyle w:val="TableParagraph"/>
                                    <w:spacing w:before="210"/>
                                    <w:ind w:left="496" w:firstLine="211"/>
                                    <w:rPr>
                                      <w:rFonts w:ascii="Times New Roman"/>
                                      <w:sz w:val="24"/>
                                    </w:rPr>
                                  </w:pPr>
                                  <w:r>
                                    <w:rPr>
                                      <w:rFonts w:ascii="Times New Roman"/>
                                      <w:color w:val="273139"/>
                                      <w:spacing w:val="-2"/>
                                      <w:sz w:val="24"/>
                                    </w:rPr>
                                    <w:t>block. Difficulty</w:t>
                                  </w:r>
                                </w:p>
                              </w:tc>
                              <w:tc>
                                <w:tcPr>
                                  <w:tcW w:w="1098" w:type="dxa"/>
                                  <w:tcBorders>
                                    <w:top w:val="single" w:sz="2" w:space="0" w:color="DFDFDF"/>
                                    <w:left w:val="single" w:sz="2" w:space="0" w:color="DFDFDF"/>
                                    <w:bottom w:val="single" w:sz="2" w:space="0" w:color="DFDFDF"/>
                                    <w:right w:val="single" w:sz="2" w:space="0" w:color="DFDFDF"/>
                                  </w:tcBorders>
                                </w:tcPr>
                                <w:p w14:paraId="5F7DCD27" w14:textId="77777777" w:rsidR="00AF07FA" w:rsidRDefault="00AF07FA">
                                  <w:pPr>
                                    <w:pStyle w:val="TableParagraph"/>
                                    <w:spacing w:before="71"/>
                                    <w:rPr>
                                      <w:rFonts w:ascii="Times New Roman"/>
                                      <w:sz w:val="24"/>
                                    </w:rPr>
                                  </w:pPr>
                                </w:p>
                                <w:p w14:paraId="783431D3" w14:textId="77777777" w:rsidR="00AF07FA" w:rsidRDefault="004C7468">
                                  <w:pPr>
                                    <w:pStyle w:val="TableParagraph"/>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056851A2" w14:textId="77777777" w:rsidR="00AF07FA" w:rsidRDefault="00AF07FA">
                                  <w:pPr>
                                    <w:pStyle w:val="TableParagraph"/>
                                    <w:spacing w:before="71"/>
                                    <w:rPr>
                                      <w:rFonts w:ascii="Times New Roman"/>
                                      <w:sz w:val="24"/>
                                    </w:rPr>
                                  </w:pPr>
                                </w:p>
                                <w:p w14:paraId="0E106F93" w14:textId="77777777" w:rsidR="00AF07FA" w:rsidRDefault="004C7468">
                                  <w:pPr>
                                    <w:pStyle w:val="TableParagraph"/>
                                    <w:ind w:left="21" w:right="4"/>
                                    <w:jc w:val="center"/>
                                    <w:rPr>
                                      <w:rFonts w:ascii="Times New Roman"/>
                                      <w:sz w:val="24"/>
                                    </w:rPr>
                                  </w:pPr>
                                  <w:r>
                                    <w:rPr>
                                      <w:rFonts w:ascii="Times New Roman"/>
                                      <w:color w:val="273139"/>
                                      <w:sz w:val="24"/>
                                    </w:rPr>
                                    <w:t>The</w:t>
                                  </w:r>
                                  <w:r>
                                    <w:rPr>
                                      <w:rFonts w:ascii="Times New Roman"/>
                                      <w:color w:val="273139"/>
                                      <w:spacing w:val="6"/>
                                      <w:sz w:val="24"/>
                                    </w:rPr>
                                    <w:t xml:space="preserve"> </w:t>
                                  </w:r>
                                  <w:r>
                                    <w:rPr>
                                      <w:rFonts w:ascii="Times New Roman"/>
                                      <w:color w:val="273139"/>
                                      <w:sz w:val="24"/>
                                    </w:rPr>
                                    <w:t>difficulty</w:t>
                                  </w:r>
                                  <w:r>
                                    <w:rPr>
                                      <w:rFonts w:ascii="Times New Roman"/>
                                      <w:color w:val="273139"/>
                                      <w:spacing w:val="10"/>
                                      <w:sz w:val="24"/>
                                    </w:rPr>
                                    <w:t xml:space="preserve"> </w:t>
                                  </w:r>
                                  <w:r>
                                    <w:rPr>
                                      <w:rFonts w:ascii="Times New Roman"/>
                                      <w:color w:val="273139"/>
                                      <w:sz w:val="24"/>
                                    </w:rPr>
                                    <w:t>of</w:t>
                                  </w:r>
                                  <w:r>
                                    <w:rPr>
                                      <w:rFonts w:ascii="Times New Roman"/>
                                      <w:color w:val="273139"/>
                                      <w:spacing w:val="9"/>
                                      <w:sz w:val="24"/>
                                    </w:rPr>
                                    <w:t xml:space="preserve"> </w:t>
                                  </w:r>
                                  <w:r>
                                    <w:rPr>
                                      <w:rFonts w:ascii="Times New Roman"/>
                                      <w:color w:val="273139"/>
                                      <w:sz w:val="24"/>
                                    </w:rPr>
                                    <w:t>the</w:t>
                                  </w:r>
                                  <w:r>
                                    <w:rPr>
                                      <w:rFonts w:ascii="Times New Roman"/>
                                      <w:color w:val="273139"/>
                                      <w:spacing w:val="9"/>
                                      <w:sz w:val="24"/>
                                    </w:rPr>
                                    <w:t xml:space="preserve"> </w:t>
                                  </w:r>
                                  <w:r>
                                    <w:rPr>
                                      <w:rFonts w:ascii="Times New Roman"/>
                                      <w:color w:val="273139"/>
                                      <w:sz w:val="24"/>
                                    </w:rPr>
                                    <w:t>current</w:t>
                                  </w:r>
                                  <w:r>
                                    <w:rPr>
                                      <w:rFonts w:ascii="Times New Roman"/>
                                      <w:color w:val="273139"/>
                                      <w:spacing w:val="10"/>
                                      <w:sz w:val="24"/>
                                    </w:rPr>
                                    <w:t xml:space="preserve"> </w:t>
                                  </w:r>
                                  <w:r>
                                    <w:rPr>
                                      <w:rFonts w:ascii="Times New Roman"/>
                                      <w:color w:val="273139"/>
                                      <w:spacing w:val="-2"/>
                                      <w:sz w:val="24"/>
                                    </w:rPr>
                                    <w:t>block.</w:t>
                                  </w:r>
                                </w:p>
                              </w:tc>
                            </w:tr>
                            <w:tr w:rsidR="00AF07FA" w14:paraId="19760D8E" w14:textId="77777777">
                              <w:trPr>
                                <w:trHeight w:val="695"/>
                              </w:trPr>
                              <w:tc>
                                <w:tcPr>
                                  <w:tcW w:w="2006" w:type="dxa"/>
                                  <w:tcBorders>
                                    <w:top w:val="single" w:sz="2" w:space="0" w:color="DFDFDF"/>
                                    <w:bottom w:val="single" w:sz="2" w:space="0" w:color="DFDFDF"/>
                                    <w:right w:val="single" w:sz="2" w:space="0" w:color="DFDFDF"/>
                                  </w:tcBorders>
                                </w:tcPr>
                                <w:p w14:paraId="1AEC31CD" w14:textId="77777777" w:rsidR="00AF07FA" w:rsidRDefault="004C7468">
                                  <w:pPr>
                                    <w:pStyle w:val="TableParagraph"/>
                                    <w:spacing w:before="210"/>
                                    <w:ind w:left="48" w:right="64"/>
                                    <w:jc w:val="center"/>
                                    <w:rPr>
                                      <w:rFonts w:ascii="Times New Roman"/>
                                      <w:sz w:val="24"/>
                                    </w:rPr>
                                  </w:pPr>
                                  <w:r>
                                    <w:rPr>
                                      <w:rFonts w:ascii="Times New Roman"/>
                                      <w:color w:val="273139"/>
                                      <w:spacing w:val="-2"/>
                                      <w:sz w:val="24"/>
                                    </w:rPr>
                                    <w:t>block.gaslimit</w:t>
                                  </w:r>
                                </w:p>
                              </w:tc>
                              <w:tc>
                                <w:tcPr>
                                  <w:tcW w:w="1098" w:type="dxa"/>
                                  <w:tcBorders>
                                    <w:top w:val="single" w:sz="2" w:space="0" w:color="DFDFDF"/>
                                    <w:left w:val="single" w:sz="2" w:space="0" w:color="DFDFDF"/>
                                    <w:bottom w:val="single" w:sz="2" w:space="0" w:color="DFDFDF"/>
                                    <w:right w:val="single" w:sz="2" w:space="0" w:color="DFDFDF"/>
                                  </w:tcBorders>
                                </w:tcPr>
                                <w:p w14:paraId="723F568B" w14:textId="77777777" w:rsidR="00AF07FA" w:rsidRDefault="004C7468">
                                  <w:pPr>
                                    <w:pStyle w:val="TableParagraph"/>
                                    <w:spacing w:before="210"/>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02E800DF" w14:textId="77777777" w:rsidR="00AF07FA" w:rsidRDefault="004C7468">
                                  <w:pPr>
                                    <w:pStyle w:val="TableParagraph"/>
                                    <w:spacing w:before="210"/>
                                    <w:ind w:left="21" w:right="10"/>
                                    <w:jc w:val="center"/>
                                    <w:rPr>
                                      <w:rFonts w:ascii="Times New Roman"/>
                                      <w:sz w:val="24"/>
                                    </w:rPr>
                                  </w:pPr>
                                  <w:r>
                                    <w:rPr>
                                      <w:rFonts w:ascii="Times New Roman"/>
                                      <w:color w:val="273139"/>
                                      <w:sz w:val="24"/>
                                    </w:rPr>
                                    <w:t>The</w:t>
                                  </w:r>
                                  <w:r>
                                    <w:rPr>
                                      <w:rFonts w:ascii="Times New Roman"/>
                                      <w:color w:val="273139"/>
                                      <w:spacing w:val="6"/>
                                      <w:sz w:val="24"/>
                                    </w:rPr>
                                    <w:t xml:space="preserve"> </w:t>
                                  </w:r>
                                  <w:r>
                                    <w:rPr>
                                      <w:rFonts w:ascii="Times New Roman"/>
                                      <w:color w:val="273139"/>
                                      <w:sz w:val="24"/>
                                    </w:rPr>
                                    <w:t>maximum</w:t>
                                  </w:r>
                                  <w:r>
                                    <w:rPr>
                                      <w:rFonts w:ascii="Times New Roman"/>
                                      <w:color w:val="273139"/>
                                      <w:spacing w:val="8"/>
                                      <w:sz w:val="24"/>
                                    </w:rPr>
                                    <w:t xml:space="preserve"> </w:t>
                                  </w:r>
                                  <w:r>
                                    <w:rPr>
                                      <w:rFonts w:ascii="Times New Roman"/>
                                      <w:color w:val="273139"/>
                                      <w:sz w:val="24"/>
                                    </w:rPr>
                                    <w:t>amount</w:t>
                                  </w:r>
                                  <w:r>
                                    <w:rPr>
                                      <w:rFonts w:ascii="Times New Roman"/>
                                      <w:color w:val="273139"/>
                                      <w:spacing w:val="8"/>
                                      <w:sz w:val="24"/>
                                    </w:rPr>
                                    <w:t xml:space="preserve"> </w:t>
                                  </w:r>
                                  <w:r>
                                    <w:rPr>
                                      <w:rFonts w:ascii="Times New Roman"/>
                                      <w:color w:val="273139"/>
                                      <w:sz w:val="24"/>
                                    </w:rPr>
                                    <w:t>of</w:t>
                                  </w:r>
                                  <w:r>
                                    <w:rPr>
                                      <w:rFonts w:ascii="Times New Roman"/>
                                      <w:color w:val="273139"/>
                                      <w:spacing w:val="7"/>
                                      <w:sz w:val="24"/>
                                    </w:rPr>
                                    <w:t xml:space="preserve"> </w:t>
                                  </w:r>
                                  <w:r>
                                    <w:rPr>
                                      <w:rFonts w:ascii="Times New Roman"/>
                                      <w:color w:val="273139"/>
                                      <w:sz w:val="24"/>
                                    </w:rPr>
                                    <w:t>gas</w:t>
                                  </w:r>
                                  <w:r>
                                    <w:rPr>
                                      <w:rFonts w:ascii="Times New Roman"/>
                                      <w:color w:val="273139"/>
                                      <w:spacing w:val="8"/>
                                      <w:sz w:val="24"/>
                                    </w:rPr>
                                    <w:t xml:space="preserve"> </w:t>
                                  </w:r>
                                  <w:r>
                                    <w:rPr>
                                      <w:rFonts w:ascii="Times New Roman"/>
                                      <w:color w:val="273139"/>
                                      <w:sz w:val="24"/>
                                    </w:rPr>
                                    <w:t>that</w:t>
                                  </w:r>
                                  <w:r>
                                    <w:rPr>
                                      <w:rFonts w:ascii="Times New Roman"/>
                                      <w:color w:val="273139"/>
                                      <w:spacing w:val="8"/>
                                      <w:sz w:val="24"/>
                                    </w:rPr>
                                    <w:t xml:space="preserve"> </w:t>
                                  </w:r>
                                  <w:r>
                                    <w:rPr>
                                      <w:rFonts w:ascii="Times New Roman"/>
                                      <w:color w:val="273139"/>
                                      <w:sz w:val="24"/>
                                    </w:rPr>
                                    <w:t>can</w:t>
                                  </w:r>
                                  <w:r>
                                    <w:rPr>
                                      <w:rFonts w:ascii="Times New Roman"/>
                                      <w:color w:val="273139"/>
                                      <w:spacing w:val="8"/>
                                      <w:sz w:val="24"/>
                                    </w:rPr>
                                    <w:t xml:space="preserve"> </w:t>
                                  </w:r>
                                  <w:r>
                                    <w:rPr>
                                      <w:rFonts w:ascii="Times New Roman"/>
                                      <w:color w:val="273139"/>
                                      <w:sz w:val="24"/>
                                    </w:rPr>
                                    <w:t>be</w:t>
                                  </w:r>
                                  <w:r>
                                    <w:rPr>
                                      <w:rFonts w:ascii="Times New Roman"/>
                                      <w:color w:val="273139"/>
                                      <w:spacing w:val="7"/>
                                      <w:sz w:val="24"/>
                                    </w:rPr>
                                    <w:t xml:space="preserve"> </w:t>
                                  </w:r>
                                  <w:r>
                                    <w:rPr>
                                      <w:rFonts w:ascii="Times New Roman"/>
                                      <w:color w:val="273139"/>
                                      <w:sz w:val="24"/>
                                    </w:rPr>
                                    <w:t>used</w:t>
                                  </w:r>
                                  <w:r>
                                    <w:rPr>
                                      <w:rFonts w:ascii="Times New Roman"/>
                                      <w:color w:val="273139"/>
                                      <w:spacing w:val="8"/>
                                      <w:sz w:val="24"/>
                                    </w:rPr>
                                    <w:t xml:space="preserve"> </w:t>
                                  </w:r>
                                  <w:r>
                                    <w:rPr>
                                      <w:rFonts w:ascii="Times New Roman"/>
                                      <w:color w:val="273139"/>
                                      <w:sz w:val="24"/>
                                    </w:rPr>
                                    <w:t>in</w:t>
                                  </w:r>
                                  <w:r>
                                    <w:rPr>
                                      <w:rFonts w:ascii="Times New Roman"/>
                                      <w:color w:val="273139"/>
                                      <w:spacing w:val="6"/>
                                      <w:sz w:val="24"/>
                                    </w:rPr>
                                    <w:t xml:space="preserve"> </w:t>
                                  </w:r>
                                  <w:r>
                                    <w:rPr>
                                      <w:rFonts w:ascii="Times New Roman"/>
                                      <w:color w:val="273139"/>
                                      <w:sz w:val="24"/>
                                    </w:rPr>
                                    <w:t>the</w:t>
                                  </w:r>
                                  <w:r>
                                    <w:rPr>
                                      <w:rFonts w:ascii="Times New Roman"/>
                                      <w:color w:val="273139"/>
                                      <w:spacing w:val="6"/>
                                      <w:sz w:val="24"/>
                                    </w:rPr>
                                    <w:t xml:space="preserve"> </w:t>
                                  </w:r>
                                  <w:r>
                                    <w:rPr>
                                      <w:rFonts w:ascii="Times New Roman"/>
                                      <w:color w:val="273139"/>
                                      <w:sz w:val="24"/>
                                    </w:rPr>
                                    <w:t>current</w:t>
                                  </w:r>
                                  <w:r>
                                    <w:rPr>
                                      <w:rFonts w:ascii="Times New Roman"/>
                                      <w:color w:val="273139"/>
                                      <w:spacing w:val="9"/>
                                      <w:sz w:val="24"/>
                                    </w:rPr>
                                    <w:t xml:space="preserve"> </w:t>
                                  </w:r>
                                  <w:r>
                                    <w:rPr>
                                      <w:rFonts w:ascii="Times New Roman"/>
                                      <w:color w:val="273139"/>
                                      <w:spacing w:val="-2"/>
                                      <w:sz w:val="24"/>
                                    </w:rPr>
                                    <w:t>block.</w:t>
                                  </w:r>
                                </w:p>
                              </w:tc>
                            </w:tr>
                            <w:tr w:rsidR="00AF07FA" w14:paraId="1A9A58CB" w14:textId="77777777">
                              <w:trPr>
                                <w:trHeight w:val="696"/>
                              </w:trPr>
                              <w:tc>
                                <w:tcPr>
                                  <w:tcW w:w="2006" w:type="dxa"/>
                                  <w:tcBorders>
                                    <w:top w:val="single" w:sz="2" w:space="0" w:color="DFDFDF"/>
                                    <w:bottom w:val="single" w:sz="2" w:space="0" w:color="DFDFDF"/>
                                    <w:right w:val="single" w:sz="2" w:space="0" w:color="DFDFDF"/>
                                  </w:tcBorders>
                                </w:tcPr>
                                <w:p w14:paraId="60F2D04F" w14:textId="77777777" w:rsidR="00AF07FA" w:rsidRDefault="004C7468">
                                  <w:pPr>
                                    <w:pStyle w:val="TableParagraph"/>
                                    <w:spacing w:before="211"/>
                                    <w:ind w:left="48" w:right="65"/>
                                    <w:jc w:val="center"/>
                                    <w:rPr>
                                      <w:rFonts w:ascii="Times New Roman"/>
                                      <w:sz w:val="24"/>
                                    </w:rPr>
                                  </w:pPr>
                                  <w:r>
                                    <w:rPr>
                                      <w:rFonts w:ascii="Times New Roman"/>
                                      <w:color w:val="273139"/>
                                      <w:sz w:val="24"/>
                                    </w:rPr>
                                    <w:t>block.</w:t>
                                  </w:r>
                                  <w:r>
                                    <w:rPr>
                                      <w:rFonts w:ascii="Times New Roman"/>
                                      <w:color w:val="273139"/>
                                      <w:spacing w:val="13"/>
                                      <w:sz w:val="24"/>
                                    </w:rPr>
                                    <w:t xml:space="preserve"> </w:t>
                                  </w:r>
                                  <w:r>
                                    <w:rPr>
                                      <w:rFonts w:ascii="Times New Roman"/>
                                      <w:color w:val="273139"/>
                                      <w:spacing w:val="-2"/>
                                      <w:sz w:val="24"/>
                                    </w:rPr>
                                    <w:t>Number</w:t>
                                  </w:r>
                                </w:p>
                              </w:tc>
                              <w:tc>
                                <w:tcPr>
                                  <w:tcW w:w="1098" w:type="dxa"/>
                                  <w:tcBorders>
                                    <w:top w:val="single" w:sz="2" w:space="0" w:color="DFDFDF"/>
                                    <w:left w:val="single" w:sz="2" w:space="0" w:color="DFDFDF"/>
                                    <w:bottom w:val="single" w:sz="2" w:space="0" w:color="DFDFDF"/>
                                    <w:right w:val="single" w:sz="2" w:space="0" w:color="DFDFDF"/>
                                  </w:tcBorders>
                                </w:tcPr>
                                <w:p w14:paraId="5E2E61BB" w14:textId="77777777" w:rsidR="00AF07FA" w:rsidRDefault="004C7468">
                                  <w:pPr>
                                    <w:pStyle w:val="TableParagraph"/>
                                    <w:spacing w:before="211"/>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34682684" w14:textId="77777777" w:rsidR="00AF07FA" w:rsidRDefault="004C7468">
                                  <w:pPr>
                                    <w:pStyle w:val="TableParagraph"/>
                                    <w:spacing w:before="211"/>
                                    <w:ind w:left="21" w:right="5"/>
                                    <w:jc w:val="center"/>
                                    <w:rPr>
                                      <w:rFonts w:ascii="Times New Roman"/>
                                      <w:sz w:val="24"/>
                                    </w:rPr>
                                  </w:pPr>
                                  <w:r>
                                    <w:rPr>
                                      <w:rFonts w:ascii="Times New Roman"/>
                                      <w:color w:val="273139"/>
                                      <w:sz w:val="24"/>
                                    </w:rPr>
                                    <w:t>The</w:t>
                                  </w:r>
                                  <w:r>
                                    <w:rPr>
                                      <w:rFonts w:ascii="Times New Roman"/>
                                      <w:color w:val="273139"/>
                                      <w:spacing w:val="5"/>
                                      <w:sz w:val="24"/>
                                    </w:rPr>
                                    <w:t xml:space="preserve"> </w:t>
                                  </w:r>
                                  <w:r>
                                    <w:rPr>
                                      <w:rFonts w:ascii="Times New Roman"/>
                                      <w:color w:val="273139"/>
                                      <w:sz w:val="24"/>
                                    </w:rPr>
                                    <w:t>number</w:t>
                                  </w:r>
                                  <w:r>
                                    <w:rPr>
                                      <w:rFonts w:ascii="Times New Roman"/>
                                      <w:color w:val="273139"/>
                                      <w:spacing w:val="8"/>
                                      <w:sz w:val="24"/>
                                    </w:rPr>
                                    <w:t xml:space="preserve"> </w:t>
                                  </w:r>
                                  <w:r>
                                    <w:rPr>
                                      <w:rFonts w:ascii="Times New Roman"/>
                                      <w:color w:val="273139"/>
                                      <w:sz w:val="24"/>
                                    </w:rPr>
                                    <w:t>of</w:t>
                                  </w:r>
                                  <w:r>
                                    <w:rPr>
                                      <w:rFonts w:ascii="Times New Roman"/>
                                      <w:color w:val="273139"/>
                                      <w:spacing w:val="8"/>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9"/>
                                      <w:sz w:val="24"/>
                                    </w:rPr>
                                    <w:t xml:space="preserve"> </w:t>
                                  </w:r>
                                  <w:r>
                                    <w:rPr>
                                      <w:rFonts w:ascii="Times New Roman"/>
                                      <w:color w:val="273139"/>
                                      <w:spacing w:val="-2"/>
                                      <w:sz w:val="24"/>
                                    </w:rPr>
                                    <w:t>block.</w:t>
                                  </w:r>
                                </w:p>
                              </w:tc>
                            </w:tr>
                            <w:tr w:rsidR="00AF07FA" w14:paraId="15D17E8A" w14:textId="77777777">
                              <w:trPr>
                                <w:trHeight w:val="971"/>
                              </w:trPr>
                              <w:tc>
                                <w:tcPr>
                                  <w:tcW w:w="2006" w:type="dxa"/>
                                  <w:tcBorders>
                                    <w:top w:val="single" w:sz="2" w:space="0" w:color="DFDFDF"/>
                                    <w:bottom w:val="single" w:sz="2" w:space="0" w:color="DFDFDF"/>
                                    <w:right w:val="single" w:sz="2" w:space="0" w:color="DFDFDF"/>
                                  </w:tcBorders>
                                </w:tcPr>
                                <w:p w14:paraId="2E4D181F" w14:textId="77777777" w:rsidR="00AF07FA" w:rsidRDefault="004C7468">
                                  <w:pPr>
                                    <w:pStyle w:val="TableParagraph"/>
                                    <w:spacing w:before="210"/>
                                    <w:ind w:left="61" w:right="17"/>
                                    <w:jc w:val="center"/>
                                    <w:rPr>
                                      <w:rFonts w:ascii="Times New Roman"/>
                                      <w:sz w:val="24"/>
                                    </w:rPr>
                                  </w:pPr>
                                  <w:r>
                                    <w:rPr>
                                      <w:rFonts w:ascii="Times New Roman"/>
                                      <w:color w:val="273139"/>
                                      <w:spacing w:val="-2"/>
                                      <w:sz w:val="24"/>
                                    </w:rPr>
                                    <w:t>block.</w:t>
                                  </w:r>
                                </w:p>
                                <w:p w14:paraId="5EA335D3" w14:textId="77777777" w:rsidR="00AF07FA" w:rsidRDefault="004C7468">
                                  <w:pPr>
                                    <w:pStyle w:val="TableParagraph"/>
                                    <w:ind w:left="48" w:right="62"/>
                                    <w:jc w:val="center"/>
                                    <w:rPr>
                                      <w:rFonts w:ascii="Times New Roman"/>
                                      <w:sz w:val="24"/>
                                    </w:rPr>
                                  </w:pPr>
                                  <w:r>
                                    <w:rPr>
                                      <w:rFonts w:ascii="Times New Roman"/>
                                      <w:color w:val="273139"/>
                                      <w:spacing w:val="-2"/>
                                      <w:sz w:val="24"/>
                                    </w:rPr>
                                    <w:t>Timestamp</w:t>
                                  </w:r>
                                </w:p>
                              </w:tc>
                              <w:tc>
                                <w:tcPr>
                                  <w:tcW w:w="1098" w:type="dxa"/>
                                  <w:tcBorders>
                                    <w:top w:val="single" w:sz="2" w:space="0" w:color="DFDFDF"/>
                                    <w:left w:val="single" w:sz="2" w:space="0" w:color="DFDFDF"/>
                                    <w:bottom w:val="single" w:sz="2" w:space="0" w:color="DFDFDF"/>
                                    <w:right w:val="single" w:sz="2" w:space="0" w:color="DFDFDF"/>
                                  </w:tcBorders>
                                </w:tcPr>
                                <w:p w14:paraId="3654D451" w14:textId="77777777" w:rsidR="00AF07FA" w:rsidRDefault="00AF07FA">
                                  <w:pPr>
                                    <w:pStyle w:val="TableParagraph"/>
                                    <w:spacing w:before="71"/>
                                    <w:rPr>
                                      <w:rFonts w:ascii="Times New Roman"/>
                                      <w:sz w:val="24"/>
                                    </w:rPr>
                                  </w:pPr>
                                </w:p>
                                <w:p w14:paraId="6F61FA25" w14:textId="77777777" w:rsidR="00AF07FA" w:rsidRDefault="004C7468">
                                  <w:pPr>
                                    <w:pStyle w:val="TableParagraph"/>
                                    <w:ind w:left="51" w:right="59"/>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1CC64BAA" w14:textId="77777777" w:rsidR="00AF07FA" w:rsidRDefault="00AF07FA">
                                  <w:pPr>
                                    <w:pStyle w:val="TableParagraph"/>
                                    <w:spacing w:before="71"/>
                                    <w:rPr>
                                      <w:rFonts w:ascii="Times New Roman"/>
                                      <w:sz w:val="24"/>
                                    </w:rPr>
                                  </w:pPr>
                                </w:p>
                                <w:p w14:paraId="7E5173B9" w14:textId="77777777" w:rsidR="00AF07FA" w:rsidRDefault="004C7468">
                                  <w:pPr>
                                    <w:pStyle w:val="TableParagraph"/>
                                    <w:ind w:left="21" w:right="6"/>
                                    <w:jc w:val="center"/>
                                    <w:rPr>
                                      <w:rFonts w:ascii="Times New Roman"/>
                                      <w:sz w:val="24"/>
                                    </w:rPr>
                                  </w:pPr>
                                  <w:r>
                                    <w:rPr>
                                      <w:rFonts w:ascii="Times New Roman"/>
                                      <w:color w:val="273139"/>
                                      <w:sz w:val="24"/>
                                    </w:rPr>
                                    <w:t>The</w:t>
                                  </w:r>
                                  <w:r>
                                    <w:rPr>
                                      <w:rFonts w:ascii="Times New Roman"/>
                                      <w:color w:val="273139"/>
                                      <w:spacing w:val="6"/>
                                      <w:sz w:val="24"/>
                                    </w:rPr>
                                    <w:t xml:space="preserve"> </w:t>
                                  </w:r>
                                  <w:r>
                                    <w:rPr>
                                      <w:rFonts w:ascii="Times New Roman"/>
                                      <w:color w:val="273139"/>
                                      <w:sz w:val="24"/>
                                    </w:rPr>
                                    <w:t>timestamp</w:t>
                                  </w:r>
                                  <w:r>
                                    <w:rPr>
                                      <w:rFonts w:ascii="Times New Roman"/>
                                      <w:color w:val="273139"/>
                                      <w:spacing w:val="9"/>
                                      <w:sz w:val="24"/>
                                    </w:rPr>
                                    <w:t xml:space="preserve"> </w:t>
                                  </w:r>
                                  <w:r>
                                    <w:rPr>
                                      <w:rFonts w:ascii="Times New Roman"/>
                                      <w:color w:val="273139"/>
                                      <w:sz w:val="24"/>
                                    </w:rPr>
                                    <w:t>of</w:t>
                                  </w:r>
                                  <w:r>
                                    <w:rPr>
                                      <w:rFonts w:ascii="Times New Roman"/>
                                      <w:color w:val="273139"/>
                                      <w:spacing w:val="7"/>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10"/>
                                      <w:sz w:val="24"/>
                                    </w:rPr>
                                    <w:t xml:space="preserve"> </w:t>
                                  </w:r>
                                  <w:r>
                                    <w:rPr>
                                      <w:rFonts w:ascii="Times New Roman"/>
                                      <w:color w:val="273139"/>
                                      <w:spacing w:val="-2"/>
                                      <w:sz w:val="24"/>
                                    </w:rPr>
                                    <w:t>block.</w:t>
                                  </w:r>
                                </w:p>
                              </w:tc>
                            </w:tr>
                            <w:tr w:rsidR="00AF07FA" w14:paraId="358BFB9A" w14:textId="77777777">
                              <w:trPr>
                                <w:trHeight w:val="698"/>
                              </w:trPr>
                              <w:tc>
                                <w:tcPr>
                                  <w:tcW w:w="2006" w:type="dxa"/>
                                  <w:tcBorders>
                                    <w:top w:val="single" w:sz="2" w:space="0" w:color="DFDFDF"/>
                                    <w:bottom w:val="single" w:sz="2" w:space="0" w:color="DFDFDF"/>
                                    <w:right w:val="single" w:sz="2" w:space="0" w:color="DFDFDF"/>
                                  </w:tcBorders>
                                </w:tcPr>
                                <w:p w14:paraId="20F03134" w14:textId="77777777" w:rsidR="00AF07FA" w:rsidRDefault="004C7468">
                                  <w:pPr>
                                    <w:pStyle w:val="TableParagraph"/>
                                    <w:spacing w:before="210"/>
                                    <w:ind w:left="65" w:right="17"/>
                                    <w:jc w:val="center"/>
                                    <w:rPr>
                                      <w:rFonts w:ascii="Times New Roman"/>
                                      <w:sz w:val="24"/>
                                    </w:rPr>
                                  </w:pPr>
                                  <w:r>
                                    <w:rPr>
                                      <w:rFonts w:ascii="Times New Roman"/>
                                      <w:color w:val="273139"/>
                                      <w:spacing w:val="-5"/>
                                      <w:sz w:val="24"/>
                                    </w:rPr>
                                    <w:t>now</w:t>
                                  </w:r>
                                </w:p>
                              </w:tc>
                              <w:tc>
                                <w:tcPr>
                                  <w:tcW w:w="1098" w:type="dxa"/>
                                  <w:tcBorders>
                                    <w:top w:val="single" w:sz="2" w:space="0" w:color="DFDFDF"/>
                                    <w:left w:val="single" w:sz="2" w:space="0" w:color="DFDFDF"/>
                                    <w:bottom w:val="single" w:sz="2" w:space="0" w:color="DFDFDF"/>
                                    <w:right w:val="single" w:sz="2" w:space="0" w:color="DFDFDF"/>
                                  </w:tcBorders>
                                </w:tcPr>
                                <w:p w14:paraId="399C4CCA" w14:textId="77777777" w:rsidR="00AF07FA" w:rsidRDefault="004C7468">
                                  <w:pPr>
                                    <w:pStyle w:val="TableParagraph"/>
                                    <w:spacing w:before="210"/>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3C3AC45D" w14:textId="77777777" w:rsidR="00AF07FA" w:rsidRDefault="004C7468">
                                  <w:pPr>
                                    <w:pStyle w:val="TableParagraph"/>
                                    <w:spacing w:before="210"/>
                                    <w:ind w:left="21" w:right="4"/>
                                    <w:jc w:val="center"/>
                                    <w:rPr>
                                      <w:rFonts w:ascii="Times New Roman"/>
                                      <w:sz w:val="24"/>
                                    </w:rPr>
                                  </w:pPr>
                                  <w:r>
                                    <w:rPr>
                                      <w:rFonts w:ascii="Times New Roman"/>
                                      <w:color w:val="273139"/>
                                      <w:sz w:val="24"/>
                                    </w:rPr>
                                    <w:t>An</w:t>
                                  </w:r>
                                  <w:r>
                                    <w:rPr>
                                      <w:rFonts w:ascii="Times New Roman"/>
                                      <w:color w:val="273139"/>
                                      <w:spacing w:val="7"/>
                                      <w:sz w:val="24"/>
                                    </w:rPr>
                                    <w:t xml:space="preserve"> </w:t>
                                  </w:r>
                                  <w:r>
                                    <w:rPr>
                                      <w:rFonts w:ascii="Times New Roman"/>
                                      <w:color w:val="273139"/>
                                      <w:sz w:val="24"/>
                                    </w:rPr>
                                    <w:t>alias</w:t>
                                  </w:r>
                                  <w:r>
                                    <w:rPr>
                                      <w:rFonts w:ascii="Times New Roman"/>
                                      <w:color w:val="273139"/>
                                      <w:spacing w:val="7"/>
                                      <w:sz w:val="24"/>
                                    </w:rPr>
                                    <w:t xml:space="preserve"> </w:t>
                                  </w:r>
                                  <w:r>
                                    <w:rPr>
                                      <w:rFonts w:ascii="Times New Roman"/>
                                      <w:color w:val="273139"/>
                                      <w:sz w:val="24"/>
                                    </w:rPr>
                                    <w:t>for</w:t>
                                  </w:r>
                                  <w:r>
                                    <w:rPr>
                                      <w:rFonts w:ascii="Times New Roman"/>
                                      <w:color w:val="273139"/>
                                      <w:spacing w:val="7"/>
                                      <w:sz w:val="24"/>
                                    </w:rPr>
                                    <w:t xml:space="preserve"> </w:t>
                                  </w:r>
                                  <w:r>
                                    <w:rPr>
                                      <w:rFonts w:ascii="Times New Roman"/>
                                      <w:color w:val="273139"/>
                                      <w:spacing w:val="-2"/>
                                      <w:sz w:val="24"/>
                                    </w:rPr>
                                    <w:t>block.timestamp.</w:t>
                                  </w:r>
                                </w:p>
                              </w:tc>
                            </w:tr>
                            <w:tr w:rsidR="00AF07FA" w14:paraId="5BC9D289" w14:textId="77777777">
                              <w:trPr>
                                <w:trHeight w:val="971"/>
                              </w:trPr>
                              <w:tc>
                                <w:tcPr>
                                  <w:tcW w:w="2006" w:type="dxa"/>
                                  <w:tcBorders>
                                    <w:top w:val="single" w:sz="2" w:space="0" w:color="DFDFDF"/>
                                    <w:bottom w:val="single" w:sz="2" w:space="0" w:color="DFDFDF"/>
                                    <w:right w:val="single" w:sz="2" w:space="0" w:color="DFDFDF"/>
                                  </w:tcBorders>
                                </w:tcPr>
                                <w:p w14:paraId="5640184A" w14:textId="77777777" w:rsidR="00AF07FA" w:rsidRDefault="00AF07FA">
                                  <w:pPr>
                                    <w:pStyle w:val="TableParagraph"/>
                                    <w:spacing w:before="71"/>
                                    <w:rPr>
                                      <w:rFonts w:ascii="Times New Roman"/>
                                      <w:sz w:val="24"/>
                                    </w:rPr>
                                  </w:pPr>
                                </w:p>
                                <w:p w14:paraId="73F0A473" w14:textId="77777777" w:rsidR="00AF07FA" w:rsidRDefault="004C7468">
                                  <w:pPr>
                                    <w:pStyle w:val="TableParagraph"/>
                                    <w:ind w:left="48" w:right="62"/>
                                    <w:jc w:val="center"/>
                                    <w:rPr>
                                      <w:rFonts w:ascii="Times New Roman"/>
                                      <w:sz w:val="24"/>
                                    </w:rPr>
                                  </w:pPr>
                                  <w:r>
                                    <w:rPr>
                                      <w:rFonts w:ascii="Times New Roman"/>
                                      <w:color w:val="273139"/>
                                      <w:sz w:val="24"/>
                                    </w:rPr>
                                    <w:t>TX.</w:t>
                                  </w:r>
                                  <w:r>
                                    <w:rPr>
                                      <w:rFonts w:ascii="Times New Roman"/>
                                      <w:color w:val="273139"/>
                                      <w:spacing w:val="6"/>
                                      <w:sz w:val="24"/>
                                    </w:rPr>
                                    <w:t xml:space="preserve"> </w:t>
                                  </w:r>
                                  <w:r>
                                    <w:rPr>
                                      <w:rFonts w:ascii="Times New Roman"/>
                                      <w:color w:val="273139"/>
                                      <w:spacing w:val="-2"/>
                                      <w:sz w:val="24"/>
                                    </w:rPr>
                                    <w:t>Origin</w:t>
                                  </w:r>
                                </w:p>
                              </w:tc>
                              <w:tc>
                                <w:tcPr>
                                  <w:tcW w:w="1098" w:type="dxa"/>
                                  <w:tcBorders>
                                    <w:top w:val="single" w:sz="2" w:space="0" w:color="DFDFDF"/>
                                    <w:left w:val="single" w:sz="2" w:space="0" w:color="DFDFDF"/>
                                    <w:bottom w:val="single" w:sz="2" w:space="0" w:color="DFDFDF"/>
                                    <w:right w:val="single" w:sz="2" w:space="0" w:color="DFDFDF"/>
                                  </w:tcBorders>
                                </w:tcPr>
                                <w:p w14:paraId="71E1BA3F" w14:textId="77777777" w:rsidR="00AF07FA" w:rsidRDefault="00AF07FA">
                                  <w:pPr>
                                    <w:pStyle w:val="TableParagraph"/>
                                    <w:spacing w:before="71"/>
                                    <w:rPr>
                                      <w:rFonts w:ascii="Times New Roman"/>
                                      <w:sz w:val="24"/>
                                    </w:rPr>
                                  </w:pPr>
                                </w:p>
                                <w:p w14:paraId="7BB3076E" w14:textId="77777777" w:rsidR="00AF07FA" w:rsidRDefault="004C7468">
                                  <w:pPr>
                                    <w:pStyle w:val="TableParagraph"/>
                                    <w:ind w:left="51" w:right="59"/>
                                    <w:jc w:val="center"/>
                                    <w:rPr>
                                      <w:rFonts w:ascii="Times New Roman"/>
                                      <w:sz w:val="24"/>
                                    </w:rPr>
                                  </w:pPr>
                                  <w:r>
                                    <w:rPr>
                                      <w:rFonts w:ascii="Times New Roman"/>
                                      <w:color w:val="273139"/>
                                      <w:spacing w:val="-2"/>
                                      <w:sz w:val="24"/>
                                    </w:rPr>
                                    <w:t>address</w:t>
                                  </w:r>
                                </w:p>
                              </w:tc>
                              <w:tc>
                                <w:tcPr>
                                  <w:tcW w:w="7551" w:type="dxa"/>
                                  <w:tcBorders>
                                    <w:top w:val="single" w:sz="2" w:space="0" w:color="DFDFDF"/>
                                    <w:left w:val="single" w:sz="2" w:space="0" w:color="DFDFDF"/>
                                    <w:bottom w:val="single" w:sz="2" w:space="0" w:color="DFDFDF"/>
                                    <w:right w:val="thickThinMediumGap" w:sz="12" w:space="0" w:color="000000"/>
                                  </w:tcBorders>
                                </w:tcPr>
                                <w:p w14:paraId="1E31139B" w14:textId="77777777" w:rsidR="00AF07FA" w:rsidRDefault="004C7468">
                                  <w:pPr>
                                    <w:pStyle w:val="TableParagraph"/>
                                    <w:spacing w:before="208"/>
                                    <w:ind w:left="1269" w:right="193" w:hanging="929"/>
                                    <w:rPr>
                                      <w:rFonts w:ascii="Times New Roman"/>
                                      <w:sz w:val="24"/>
                                    </w:rPr>
                                  </w:pPr>
                                  <w:r>
                                    <w:rPr>
                                      <w:rFonts w:ascii="Times New Roman"/>
                                      <w:color w:val="273139"/>
                                      <w:sz w:val="24"/>
                                    </w:rPr>
                                    <w:t>The address of the account that originally created the transaction (i.e., the sender of the first transaction in the call chain).</w:t>
                                  </w:r>
                                </w:p>
                              </w:tc>
                            </w:tr>
                            <w:tr w:rsidR="00AF07FA" w14:paraId="537EA8BA" w14:textId="77777777">
                              <w:trPr>
                                <w:trHeight w:val="696"/>
                              </w:trPr>
                              <w:tc>
                                <w:tcPr>
                                  <w:tcW w:w="2006" w:type="dxa"/>
                                  <w:tcBorders>
                                    <w:top w:val="single" w:sz="2" w:space="0" w:color="DFDFDF"/>
                                    <w:bottom w:val="single" w:sz="2" w:space="0" w:color="DFDFDF"/>
                                    <w:right w:val="single" w:sz="2" w:space="0" w:color="DFDFDF"/>
                                  </w:tcBorders>
                                </w:tcPr>
                                <w:p w14:paraId="689EB892" w14:textId="77777777" w:rsidR="00AF07FA" w:rsidRDefault="004C7468">
                                  <w:pPr>
                                    <w:pStyle w:val="TableParagraph"/>
                                    <w:spacing w:before="208"/>
                                    <w:ind w:left="48" w:right="61"/>
                                    <w:jc w:val="center"/>
                                    <w:rPr>
                                      <w:rFonts w:ascii="Times New Roman"/>
                                      <w:sz w:val="24"/>
                                    </w:rPr>
                                  </w:pPr>
                                  <w:r>
                                    <w:rPr>
                                      <w:rFonts w:ascii="Times New Roman"/>
                                      <w:color w:val="273139"/>
                                      <w:spacing w:val="-2"/>
                                      <w:sz w:val="24"/>
                                    </w:rPr>
                                    <w:t>tx.gasprice</w:t>
                                  </w:r>
                                </w:p>
                              </w:tc>
                              <w:tc>
                                <w:tcPr>
                                  <w:tcW w:w="1098" w:type="dxa"/>
                                  <w:tcBorders>
                                    <w:top w:val="single" w:sz="2" w:space="0" w:color="DFDFDF"/>
                                    <w:left w:val="single" w:sz="2" w:space="0" w:color="DFDFDF"/>
                                    <w:bottom w:val="single" w:sz="2" w:space="0" w:color="DFDFDF"/>
                                    <w:right w:val="single" w:sz="2" w:space="0" w:color="DFDFDF"/>
                                  </w:tcBorders>
                                </w:tcPr>
                                <w:p w14:paraId="2C1B9AF9" w14:textId="77777777" w:rsidR="00AF07FA" w:rsidRDefault="004C7468">
                                  <w:pPr>
                                    <w:pStyle w:val="TableParagraph"/>
                                    <w:spacing w:before="208"/>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3A150572" w14:textId="77777777" w:rsidR="00AF07FA" w:rsidRDefault="004C7468">
                                  <w:pPr>
                                    <w:pStyle w:val="TableParagraph"/>
                                    <w:spacing w:before="208"/>
                                    <w:ind w:left="21" w:right="10"/>
                                    <w:jc w:val="center"/>
                                    <w:rPr>
                                      <w:rFonts w:ascii="Times New Roman"/>
                                      <w:sz w:val="24"/>
                                    </w:rPr>
                                  </w:pPr>
                                  <w:r>
                                    <w:rPr>
                                      <w:rFonts w:ascii="Times New Roman"/>
                                      <w:color w:val="273139"/>
                                      <w:sz w:val="24"/>
                                    </w:rPr>
                                    <w:t>The</w:t>
                                  </w:r>
                                  <w:r>
                                    <w:rPr>
                                      <w:rFonts w:ascii="Times New Roman"/>
                                      <w:color w:val="273139"/>
                                      <w:spacing w:val="6"/>
                                      <w:sz w:val="24"/>
                                    </w:rPr>
                                    <w:t xml:space="preserve"> </w:t>
                                  </w:r>
                                  <w:r>
                                    <w:rPr>
                                      <w:rFonts w:ascii="Times New Roman"/>
                                      <w:color w:val="273139"/>
                                      <w:sz w:val="24"/>
                                    </w:rPr>
                                    <w:t>gas</w:t>
                                  </w:r>
                                  <w:r>
                                    <w:rPr>
                                      <w:rFonts w:ascii="Times New Roman"/>
                                      <w:color w:val="273139"/>
                                      <w:spacing w:val="8"/>
                                      <w:sz w:val="24"/>
                                    </w:rPr>
                                    <w:t xml:space="preserve"> </w:t>
                                  </w:r>
                                  <w:r>
                                    <w:rPr>
                                      <w:rFonts w:ascii="Times New Roman"/>
                                      <w:color w:val="273139"/>
                                      <w:sz w:val="24"/>
                                    </w:rPr>
                                    <w:t>price</w:t>
                                  </w:r>
                                  <w:r>
                                    <w:rPr>
                                      <w:rFonts w:ascii="Times New Roman"/>
                                      <w:color w:val="273139"/>
                                      <w:spacing w:val="7"/>
                                      <w:sz w:val="24"/>
                                    </w:rPr>
                                    <w:t xml:space="preserve"> </w:t>
                                  </w:r>
                                  <w:r>
                                    <w:rPr>
                                      <w:rFonts w:ascii="Times New Roman"/>
                                      <w:color w:val="273139"/>
                                      <w:sz w:val="24"/>
                                    </w:rPr>
                                    <w:t>(in</w:t>
                                  </w:r>
                                  <w:r>
                                    <w:rPr>
                                      <w:rFonts w:ascii="Times New Roman"/>
                                      <w:color w:val="273139"/>
                                      <w:spacing w:val="8"/>
                                      <w:sz w:val="24"/>
                                    </w:rPr>
                                    <w:t xml:space="preserve"> </w:t>
                                  </w:r>
                                  <w:r>
                                    <w:rPr>
                                      <w:rFonts w:ascii="Times New Roman"/>
                                      <w:color w:val="273139"/>
                                      <w:sz w:val="24"/>
                                    </w:rPr>
                                    <w:t>Wei)</w:t>
                                  </w:r>
                                  <w:r>
                                    <w:rPr>
                                      <w:rFonts w:ascii="Times New Roman"/>
                                      <w:color w:val="273139"/>
                                      <w:spacing w:val="7"/>
                                      <w:sz w:val="24"/>
                                    </w:rPr>
                                    <w:t xml:space="preserve"> </w:t>
                                  </w:r>
                                  <w:r>
                                    <w:rPr>
                                      <w:rFonts w:ascii="Times New Roman"/>
                                      <w:color w:val="273139"/>
                                      <w:sz w:val="24"/>
                                    </w:rPr>
                                    <w:t>of</w:t>
                                  </w:r>
                                  <w:r>
                                    <w:rPr>
                                      <w:rFonts w:ascii="Times New Roman"/>
                                      <w:color w:val="273139"/>
                                      <w:spacing w:val="7"/>
                                      <w:sz w:val="24"/>
                                    </w:rPr>
                                    <w:t xml:space="preserve"> </w:t>
                                  </w:r>
                                  <w:r>
                                    <w:rPr>
                                      <w:rFonts w:ascii="Times New Roman"/>
                                      <w:color w:val="273139"/>
                                      <w:sz w:val="24"/>
                                    </w:rPr>
                                    <w:t>the</w:t>
                                  </w:r>
                                  <w:r>
                                    <w:rPr>
                                      <w:rFonts w:ascii="Times New Roman"/>
                                      <w:color w:val="273139"/>
                                      <w:spacing w:val="7"/>
                                      <w:sz w:val="24"/>
                                    </w:rPr>
                                    <w:t xml:space="preserve"> </w:t>
                                  </w:r>
                                  <w:r>
                                    <w:rPr>
                                      <w:rFonts w:ascii="Times New Roman"/>
                                      <w:color w:val="273139"/>
                                      <w:sz w:val="24"/>
                                    </w:rPr>
                                    <w:t>current</w:t>
                                  </w:r>
                                  <w:r>
                                    <w:rPr>
                                      <w:rFonts w:ascii="Times New Roman"/>
                                      <w:color w:val="273139"/>
                                      <w:spacing w:val="8"/>
                                      <w:sz w:val="24"/>
                                    </w:rPr>
                                    <w:t xml:space="preserve"> </w:t>
                                  </w:r>
                                  <w:r>
                                    <w:rPr>
                                      <w:rFonts w:ascii="Times New Roman"/>
                                      <w:color w:val="273139"/>
                                      <w:spacing w:val="-2"/>
                                      <w:sz w:val="24"/>
                                    </w:rPr>
                                    <w:t>transaction.</w:t>
                                  </w:r>
                                </w:p>
                              </w:tc>
                            </w:tr>
                            <w:tr w:rsidR="00AF07FA" w14:paraId="6B6A9B3D" w14:textId="77777777">
                              <w:trPr>
                                <w:trHeight w:val="748"/>
                              </w:trPr>
                              <w:tc>
                                <w:tcPr>
                                  <w:tcW w:w="10655" w:type="dxa"/>
                                  <w:gridSpan w:val="3"/>
                                  <w:tcBorders>
                                    <w:top w:val="single" w:sz="2" w:space="0" w:color="DFDFDF"/>
                                  </w:tcBorders>
                                </w:tcPr>
                                <w:p w14:paraId="3D1BB7E5" w14:textId="737ED8F2" w:rsidR="00AF07FA" w:rsidRDefault="004C7468">
                                  <w:pPr>
                                    <w:pStyle w:val="TableParagraph"/>
                                    <w:spacing w:before="181"/>
                                    <w:ind w:left="147"/>
                                    <w:jc w:val="center"/>
                                    <w:rPr>
                                      <w:rFonts w:ascii="Calibri"/>
                                    </w:rPr>
                                  </w:pPr>
                                  <w:r>
                                    <w:rPr>
                                      <w:rFonts w:ascii="Calibri"/>
                                      <w:spacing w:val="-5"/>
                                    </w:rPr>
                                    <w:t>2</w:t>
                                  </w:r>
                                  <w:r w:rsidR="00762BCF">
                                    <w:rPr>
                                      <w:rFonts w:ascii="Calibri"/>
                                      <w:spacing w:val="-5"/>
                                    </w:rPr>
                                    <w:t>5</w:t>
                                  </w:r>
                                </w:p>
                              </w:tc>
                            </w:tr>
                          </w:tbl>
                          <w:p w14:paraId="73D26533" w14:textId="3DC8D2B0" w:rsidR="00AF07FA" w:rsidRDefault="00B03910">
                            <w:pPr>
                              <w:pStyle w:val="BodyText"/>
                            </w:pPr>
                            <w:r>
                              <w:t xml:space="preserve">  </w:t>
                            </w:r>
                          </w:p>
                        </w:txbxContent>
                      </wps:txbx>
                      <wps:bodyPr wrap="square" lIns="0" tIns="0" rIns="0" bIns="0" rtlCol="0">
                        <a:noAutofit/>
                      </wps:bodyPr>
                    </wps:wsp>
                  </a:graphicData>
                </a:graphic>
              </wp:anchor>
            </w:drawing>
          </mc:Choice>
          <mc:Fallback>
            <w:pict>
              <v:shape w14:anchorId="7E8A4C2F" id="Textbox 35" o:spid="_x0000_s1027" type="#_x0000_t202" style="position:absolute;margin-left:25.2pt;margin-top:30.95pt;width:541.7pt;height:779.85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" filled="f" stroked="f">
                <v:textbox inset="0,0,0,0">
                  <w:txbxContent>
                    <w:tbl>
                      <w:tblPr>
                        <w:tblW w:w="0" w:type="auto"/>
                        <w:tblInd w:w="9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4A0" w:firstRow="1" w:lastRow="0" w:firstColumn="1" w:lastColumn="0" w:noHBand="0" w:noVBand="1"/>
                      </w:tblPr>
                      <w:tblGrid>
                        <w:gridCol w:w="2006"/>
                        <w:gridCol w:w="1098"/>
                        <w:gridCol w:w="7551"/>
                      </w:tblGrid>
                      <w:tr w:rsidR="00AF07FA" w14:paraId="47A94C62" w14:textId="77777777">
                        <w:trPr>
                          <w:trHeight w:val="6310"/>
                        </w:trPr>
                        <w:tc>
                          <w:tcPr>
                            <w:tcW w:w="10655" w:type="dxa"/>
                            <w:gridSpan w:val="3"/>
                            <w:tcBorders>
                              <w:bottom w:val="single" w:sz="2" w:space="0" w:color="DFDFDF"/>
                            </w:tcBorders>
                          </w:tcPr>
                          <w:p w14:paraId="3D8E4559" w14:textId="77777777" w:rsidR="00AF07FA" w:rsidRDefault="004C7468">
                            <w:pPr>
                              <w:pStyle w:val="TableParagraph"/>
                              <w:tabs>
                                <w:tab w:val="left" w:pos="8251"/>
                              </w:tabs>
                              <w:spacing w:before="220"/>
                              <w:ind w:left="178"/>
                              <w:rPr>
                                <w:rFonts w:ascii="Times New Roman"/>
                                <w:sz w:val="24"/>
                              </w:rPr>
                            </w:pPr>
                            <w:r>
                              <w:rPr>
                                <w:rFonts w:ascii="Times New Roman"/>
                                <w:b/>
                                <w:sz w:val="24"/>
                              </w:rPr>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12</w:t>
                            </w:r>
                            <w:r>
                              <w:rPr>
                                <w:rFonts w:ascii="Times New Roman"/>
                                <w:sz w:val="24"/>
                              </w:rPr>
                              <w:tab/>
                            </w:r>
                            <w:r>
                              <w:rPr>
                                <w:rFonts w:ascii="Times New Roman"/>
                                <w:b/>
                                <w:spacing w:val="-2"/>
                                <w:sz w:val="24"/>
                              </w:rPr>
                              <w:t>DATE</w:t>
                            </w:r>
                            <w:r>
                              <w:rPr>
                                <w:rFonts w:ascii="Times New Roman"/>
                                <w:spacing w:val="-2"/>
                                <w:sz w:val="24"/>
                              </w:rPr>
                              <w:t>:</w:t>
                            </w:r>
                          </w:p>
                          <w:p w14:paraId="160733E9" w14:textId="77777777" w:rsidR="00AF07FA" w:rsidRDefault="004C7468">
                            <w:pPr>
                              <w:pStyle w:val="TableParagraph"/>
                              <w:spacing w:before="162"/>
                              <w:ind w:left="77"/>
                              <w:rPr>
                                <w:rFonts w:ascii="Arial MT"/>
                                <w:sz w:val="24"/>
                              </w:rPr>
                            </w:pPr>
                            <w:r>
                              <w:rPr>
                                <w:rFonts w:ascii="Times New Roman"/>
                                <w:b/>
                                <w:sz w:val="24"/>
                              </w:rPr>
                              <w:t>AIM:</w:t>
                            </w:r>
                            <w:r>
                              <w:rPr>
                                <w:rFonts w:ascii="Times New Roman"/>
                                <w:b/>
                                <w:spacing w:val="12"/>
                                <w:sz w:val="24"/>
                              </w:rPr>
                              <w:t xml:space="preserve"> </w:t>
                            </w:r>
                            <w:r>
                              <w:rPr>
                                <w:rFonts w:ascii="Arial MT"/>
                                <w:color w:val="273139"/>
                                <w:sz w:val="24"/>
                              </w:rPr>
                              <w:t>Write</w:t>
                            </w:r>
                            <w:r>
                              <w:rPr>
                                <w:rFonts w:ascii="Arial MT"/>
                                <w:color w:val="273139"/>
                                <w:spacing w:val="8"/>
                                <w:sz w:val="24"/>
                              </w:rPr>
                              <w:t xml:space="preserve"> </w:t>
                            </w:r>
                            <w:r>
                              <w:rPr>
                                <w:rFonts w:ascii="Arial MT"/>
                                <w:color w:val="273139"/>
                                <w:sz w:val="24"/>
                              </w:rPr>
                              <w:t>a</w:t>
                            </w:r>
                            <w:r>
                              <w:rPr>
                                <w:rFonts w:ascii="Arial MT"/>
                                <w:color w:val="273139"/>
                                <w:spacing w:val="8"/>
                                <w:sz w:val="24"/>
                              </w:rPr>
                              <w:t xml:space="preserve"> </w:t>
                            </w:r>
                            <w:r>
                              <w:rPr>
                                <w:rFonts w:ascii="Arial MT"/>
                                <w:color w:val="273139"/>
                                <w:sz w:val="24"/>
                              </w:rPr>
                              <w:t>solidity</w:t>
                            </w:r>
                            <w:r>
                              <w:rPr>
                                <w:rFonts w:ascii="Arial MT"/>
                                <w:color w:val="273139"/>
                                <w:spacing w:val="8"/>
                                <w:sz w:val="24"/>
                              </w:rPr>
                              <w:t xml:space="preserve"> </w:t>
                            </w:r>
                            <w:r>
                              <w:rPr>
                                <w:rFonts w:ascii="Arial MT"/>
                                <w:color w:val="273139"/>
                                <w:sz w:val="24"/>
                              </w:rPr>
                              <w:t>program</w:t>
                            </w:r>
                            <w:r>
                              <w:rPr>
                                <w:rFonts w:ascii="Arial MT"/>
                                <w:color w:val="273139"/>
                                <w:spacing w:val="9"/>
                                <w:sz w:val="24"/>
                              </w:rPr>
                              <w:t xml:space="preserve"> </w:t>
                            </w:r>
                            <w:r>
                              <w:rPr>
                                <w:rFonts w:ascii="Arial MT"/>
                                <w:color w:val="273139"/>
                                <w:sz w:val="24"/>
                              </w:rPr>
                              <w:t>to</w:t>
                            </w:r>
                            <w:r>
                              <w:rPr>
                                <w:rFonts w:ascii="Arial MT"/>
                                <w:color w:val="273139"/>
                                <w:spacing w:val="11"/>
                                <w:sz w:val="24"/>
                              </w:rPr>
                              <w:t xml:space="preserve"> </w:t>
                            </w:r>
                            <w:r>
                              <w:rPr>
                                <w:rFonts w:ascii="Arial MT"/>
                                <w:color w:val="273139"/>
                                <w:sz w:val="24"/>
                              </w:rPr>
                              <w:t>demonstrate</w:t>
                            </w:r>
                            <w:r>
                              <w:rPr>
                                <w:rFonts w:ascii="Arial MT"/>
                                <w:color w:val="273139"/>
                                <w:spacing w:val="22"/>
                                <w:sz w:val="24"/>
                              </w:rPr>
                              <w:t xml:space="preserve"> </w:t>
                            </w:r>
                            <w:r>
                              <w:rPr>
                                <w:rFonts w:ascii="Arial MT"/>
                                <w:color w:val="273139"/>
                                <w:sz w:val="24"/>
                              </w:rPr>
                              <w:t>importance</w:t>
                            </w:r>
                            <w:r>
                              <w:rPr>
                                <w:rFonts w:ascii="Arial MT"/>
                                <w:color w:val="273139"/>
                                <w:spacing w:val="8"/>
                                <w:sz w:val="24"/>
                              </w:rPr>
                              <w:t xml:space="preserve"> </w:t>
                            </w:r>
                            <w:r>
                              <w:rPr>
                                <w:rFonts w:ascii="Arial MT"/>
                                <w:color w:val="273139"/>
                                <w:sz w:val="24"/>
                              </w:rPr>
                              <w:t>of</w:t>
                            </w:r>
                            <w:r>
                              <w:rPr>
                                <w:rFonts w:ascii="Arial MT"/>
                                <w:color w:val="273139"/>
                                <w:spacing w:val="8"/>
                                <w:sz w:val="24"/>
                              </w:rPr>
                              <w:t xml:space="preserve"> </w:t>
                            </w:r>
                            <w:r>
                              <w:rPr>
                                <w:rFonts w:ascii="Arial MT"/>
                                <w:color w:val="273139"/>
                                <w:sz w:val="24"/>
                              </w:rPr>
                              <w:t>global</w:t>
                            </w:r>
                            <w:r>
                              <w:rPr>
                                <w:rFonts w:ascii="Arial MT"/>
                                <w:color w:val="273139"/>
                                <w:spacing w:val="8"/>
                                <w:sz w:val="24"/>
                              </w:rPr>
                              <w:t xml:space="preserve"> </w:t>
                            </w:r>
                            <w:r>
                              <w:rPr>
                                <w:rFonts w:ascii="Arial MT"/>
                                <w:color w:val="273139"/>
                                <w:spacing w:val="-2"/>
                                <w:sz w:val="24"/>
                              </w:rPr>
                              <w:t>variables</w:t>
                            </w:r>
                          </w:p>
                          <w:p w14:paraId="2D5F3D8C" w14:textId="77777777" w:rsidR="00AF07FA" w:rsidRDefault="004C7468">
                            <w:pPr>
                              <w:pStyle w:val="TableParagraph"/>
                              <w:spacing w:before="202"/>
                              <w:ind w:left="77"/>
                              <w:rPr>
                                <w:rFonts w:ascii="Times New Roman"/>
                                <w:b/>
                                <w:sz w:val="24"/>
                              </w:rPr>
                            </w:pPr>
                            <w:r>
                              <w:rPr>
                                <w:rFonts w:ascii="Times New Roman"/>
                                <w:b/>
                                <w:spacing w:val="-2"/>
                                <w:sz w:val="24"/>
                              </w:rPr>
                              <w:t>DESCRIPTION:</w:t>
                            </w:r>
                          </w:p>
                          <w:p w14:paraId="39C8FDC6" w14:textId="77777777" w:rsidR="00AF07FA" w:rsidRDefault="00AF07FA">
                            <w:pPr>
                              <w:pStyle w:val="TableParagraph"/>
                              <w:spacing w:before="16"/>
                              <w:rPr>
                                <w:rFonts w:ascii="Times New Roman"/>
                                <w:sz w:val="24"/>
                              </w:rPr>
                            </w:pPr>
                          </w:p>
                          <w:p w14:paraId="6EBC6D91" w14:textId="77777777" w:rsidR="00AF07FA" w:rsidRDefault="004C7468">
                            <w:pPr>
                              <w:pStyle w:val="TableParagraph"/>
                              <w:spacing w:before="1"/>
                              <w:ind w:left="77" w:right="254"/>
                              <w:rPr>
                                <w:rFonts w:ascii="Times New Roman"/>
                                <w:sz w:val="24"/>
                              </w:rPr>
                            </w:pPr>
                            <w:r>
                              <w:rPr>
                                <w:rFonts w:ascii="Times New Roman"/>
                                <w:color w:val="273139"/>
                                <w:sz w:val="24"/>
                              </w:rPr>
                              <w:t>Solidity offers various global variables, each serving a distinct purpose. Some of the essential global variables include:</w:t>
                            </w:r>
                          </w:p>
                          <w:p w14:paraId="4DC44F4F" w14:textId="77777777" w:rsidR="00AF07FA" w:rsidRDefault="00AF07FA">
                            <w:pPr>
                              <w:pStyle w:val="TableParagraph"/>
                              <w:spacing w:before="175"/>
                              <w:rPr>
                                <w:rFonts w:ascii="Times New Roman"/>
                                <w:sz w:val="24"/>
                              </w:rPr>
                            </w:pPr>
                          </w:p>
                          <w:p w14:paraId="7F235872" w14:textId="6EF367EB" w:rsidR="00AF07FA" w:rsidRDefault="00B03910">
                            <w:pPr>
                              <w:pStyle w:val="TableParagraph"/>
                              <w:ind w:left="77" w:right="254"/>
                              <w:rPr>
                                <w:rFonts w:ascii="Times New Roman"/>
                                <w:sz w:val="24"/>
                              </w:rPr>
                            </w:pPr>
                            <w:r>
                              <w:rPr>
                                <w:rFonts w:ascii="Times New Roman"/>
                                <w:b/>
                                <w:color w:val="273139"/>
                                <w:sz w:val="24"/>
                              </w:rPr>
                              <w:t xml:space="preserve">  Block Variables</w:t>
                            </w:r>
                            <w:r>
                              <w:rPr>
                                <w:rFonts w:ascii="Times New Roman"/>
                                <w:color w:val="273139"/>
                                <w:sz w:val="24"/>
                              </w:rPr>
                              <w:t>: These variables provide information about the current block on the Ethereum blockchain. Examples include block.number, block.timestamp, block.difficulty, and block.coinbase.</w:t>
                            </w:r>
                          </w:p>
                          <w:p w14:paraId="0A0509F3" w14:textId="0F4FF82A" w:rsidR="00AF07FA" w:rsidRDefault="00B03910">
                            <w:pPr>
                              <w:pStyle w:val="TableParagraph"/>
                              <w:ind w:left="77" w:right="2039"/>
                              <w:rPr>
                                <w:rFonts w:ascii="Times New Roman" w:hAnsi="Times New Roman"/>
                                <w:sz w:val="24"/>
                              </w:rPr>
                            </w:pPr>
                            <w:r>
                              <w:rPr>
                                <w:rFonts w:ascii="Times New Roman" w:hAnsi="Times New Roman"/>
                                <w:b/>
                                <w:color w:val="273139"/>
                                <w:sz w:val="24"/>
                              </w:rPr>
                              <w:t xml:space="preserve">   Transaction Variables</w:t>
                            </w:r>
                            <w:r>
                              <w:rPr>
                                <w:rFonts w:ascii="Times New Roman" w:hAnsi="Times New Roman"/>
                                <w:color w:val="273139"/>
                                <w:sz w:val="24"/>
                              </w:rPr>
                              <w:t>: They offer insights into the current transaction’s details, such as msg.sender, msg.value, and msg.data.</w:t>
                            </w:r>
                          </w:p>
                          <w:p w14:paraId="7E5B5E8E" w14:textId="3B308E8E" w:rsidR="00AF07FA" w:rsidRDefault="00B03910">
                            <w:pPr>
                              <w:pStyle w:val="TableParagraph"/>
                              <w:ind w:left="77" w:right="254"/>
                              <w:rPr>
                                <w:rFonts w:ascii="Times New Roman" w:hAnsi="Times New Roman"/>
                                <w:sz w:val="24"/>
                              </w:rPr>
                            </w:pPr>
                            <w:r>
                              <w:rPr>
                                <w:rFonts w:ascii="Times New Roman" w:hAnsi="Times New Roman"/>
                                <w:b/>
                                <w:color w:val="273139"/>
                                <w:sz w:val="24"/>
                              </w:rPr>
                              <w:t xml:space="preserve">  Contract Variables</w:t>
                            </w:r>
                            <w:r>
                              <w:rPr>
                                <w:rFonts w:ascii="Times New Roman" w:hAnsi="Times New Roman"/>
                                <w:color w:val="273139"/>
                                <w:sz w:val="24"/>
                              </w:rPr>
                              <w:t>: These variables provide information about the current contract itself. Examples include this.balance, which indicates the contract’s Ether balance.</w:t>
                            </w:r>
                          </w:p>
                          <w:p w14:paraId="12475F08" w14:textId="3BF97919" w:rsidR="00AF07FA" w:rsidRDefault="00B03910" w:rsidP="00B03910">
                            <w:pPr>
                              <w:pStyle w:val="TableParagraph"/>
                              <w:spacing w:before="1"/>
                              <w:rPr>
                                <w:rFonts w:ascii="Times New Roman"/>
                                <w:sz w:val="24"/>
                              </w:rPr>
                            </w:pPr>
                            <w:r>
                              <w:rPr>
                                <w:rFonts w:ascii="Times New Roman"/>
                                <w:b/>
                                <w:color w:val="273139"/>
                                <w:sz w:val="24"/>
                              </w:rPr>
                              <w:t>4.  Gas Variables</w:t>
                            </w:r>
                            <w:r>
                              <w:rPr>
                                <w:rFonts w:ascii="Times New Roman"/>
                                <w:color w:val="273139"/>
                                <w:sz w:val="24"/>
                              </w:rPr>
                              <w:t>: Solidity also includes global variables related to gas, such as gasleft(), which returns the amount of gas remaining in the current transaction.</w:t>
                            </w:r>
                          </w:p>
                          <w:p w14:paraId="571569AE" w14:textId="77777777" w:rsidR="00AF07FA" w:rsidRDefault="00AF07FA">
                            <w:pPr>
                              <w:pStyle w:val="TableParagraph"/>
                              <w:spacing w:before="4"/>
                              <w:rPr>
                                <w:rFonts w:ascii="Times New Roman"/>
                                <w:sz w:val="24"/>
                              </w:rPr>
                            </w:pPr>
                          </w:p>
                          <w:p w14:paraId="6B8425C1" w14:textId="77777777" w:rsidR="00AF07FA" w:rsidRDefault="004C7468">
                            <w:pPr>
                              <w:pStyle w:val="TableParagraph"/>
                              <w:spacing w:before="1"/>
                              <w:ind w:left="77"/>
                              <w:rPr>
                                <w:rFonts w:ascii="Times New Roman"/>
                                <w:sz w:val="24"/>
                              </w:rPr>
                            </w:pPr>
                            <w:r>
                              <w:rPr>
                                <w:rFonts w:ascii="Times New Roman"/>
                                <w:color w:val="273139"/>
                                <w:sz w:val="24"/>
                              </w:rPr>
                              <w:t>These</w:t>
                            </w:r>
                            <w:r>
                              <w:rPr>
                                <w:rFonts w:ascii="Times New Roman"/>
                                <w:color w:val="273139"/>
                                <w:spacing w:val="7"/>
                                <w:sz w:val="24"/>
                              </w:rPr>
                              <w:t xml:space="preserve"> </w:t>
                            </w:r>
                            <w:r>
                              <w:rPr>
                                <w:rFonts w:ascii="Times New Roman"/>
                                <w:color w:val="273139"/>
                                <w:sz w:val="24"/>
                              </w:rPr>
                              <w:t>variables</w:t>
                            </w:r>
                            <w:r>
                              <w:rPr>
                                <w:rFonts w:ascii="Times New Roman"/>
                                <w:color w:val="273139"/>
                                <w:spacing w:val="10"/>
                                <w:sz w:val="24"/>
                              </w:rPr>
                              <w:t xml:space="preserve"> </w:t>
                            </w:r>
                            <w:r>
                              <w:rPr>
                                <w:rFonts w:ascii="Times New Roman"/>
                                <w:color w:val="273139"/>
                                <w:sz w:val="24"/>
                              </w:rPr>
                              <w:t>cannot</w:t>
                            </w:r>
                            <w:r>
                              <w:rPr>
                                <w:rFonts w:ascii="Times New Roman"/>
                                <w:color w:val="273139"/>
                                <w:spacing w:val="8"/>
                                <w:sz w:val="24"/>
                              </w:rPr>
                              <w:t xml:space="preserve"> </w:t>
                            </w:r>
                            <w:r>
                              <w:rPr>
                                <w:rFonts w:ascii="Times New Roman"/>
                                <w:color w:val="273139"/>
                                <w:sz w:val="24"/>
                              </w:rPr>
                              <w:t>be</w:t>
                            </w:r>
                            <w:r>
                              <w:rPr>
                                <w:rFonts w:ascii="Times New Roman"/>
                                <w:color w:val="273139"/>
                                <w:spacing w:val="9"/>
                                <w:sz w:val="24"/>
                              </w:rPr>
                              <w:t xml:space="preserve"> </w:t>
                            </w:r>
                            <w:r>
                              <w:rPr>
                                <w:rFonts w:ascii="Times New Roman"/>
                                <w:color w:val="273139"/>
                                <w:sz w:val="24"/>
                              </w:rPr>
                              <w:t>changed</w:t>
                            </w:r>
                            <w:r>
                              <w:rPr>
                                <w:rFonts w:ascii="Times New Roman"/>
                                <w:color w:val="273139"/>
                                <w:spacing w:val="10"/>
                                <w:sz w:val="24"/>
                              </w:rPr>
                              <w:t xml:space="preserve"> </w:t>
                            </w:r>
                            <w:r>
                              <w:rPr>
                                <w:rFonts w:ascii="Times New Roman"/>
                                <w:color w:val="273139"/>
                                <w:sz w:val="24"/>
                              </w:rPr>
                              <w:t>by</w:t>
                            </w:r>
                            <w:r>
                              <w:rPr>
                                <w:rFonts w:ascii="Times New Roman"/>
                                <w:color w:val="273139"/>
                                <w:spacing w:val="10"/>
                                <w:sz w:val="24"/>
                              </w:rPr>
                              <w:t xml:space="preserve"> </w:t>
                            </w:r>
                            <w:r>
                              <w:rPr>
                                <w:rFonts w:ascii="Times New Roman"/>
                                <w:color w:val="273139"/>
                                <w:sz w:val="24"/>
                              </w:rPr>
                              <w:t>smart</w:t>
                            </w:r>
                            <w:r>
                              <w:rPr>
                                <w:rFonts w:ascii="Times New Roman"/>
                                <w:color w:val="273139"/>
                                <w:spacing w:val="11"/>
                                <w:sz w:val="24"/>
                              </w:rPr>
                              <w:t xml:space="preserve"> </w:t>
                            </w:r>
                            <w:r>
                              <w:rPr>
                                <w:rFonts w:ascii="Times New Roman"/>
                                <w:color w:val="273139"/>
                                <w:spacing w:val="-2"/>
                                <w:sz w:val="24"/>
                              </w:rPr>
                              <w:t>contracts.</w:t>
                            </w:r>
                          </w:p>
                        </w:tc>
                      </w:tr>
                      <w:tr w:rsidR="00AF07FA" w14:paraId="5A1343B6" w14:textId="77777777">
                        <w:trPr>
                          <w:trHeight w:val="575"/>
                        </w:trPr>
                        <w:tc>
                          <w:tcPr>
                            <w:tcW w:w="2006" w:type="dxa"/>
                            <w:tcBorders>
                              <w:top w:val="single" w:sz="2" w:space="0" w:color="DFDFDF"/>
                              <w:bottom w:val="single" w:sz="2" w:space="0" w:color="DFDFDF"/>
                              <w:right w:val="single" w:sz="2" w:space="0" w:color="DFDFDF"/>
                            </w:tcBorders>
                          </w:tcPr>
                          <w:p w14:paraId="44E41B66" w14:textId="77777777" w:rsidR="00AF07FA" w:rsidRDefault="004C7468">
                            <w:pPr>
                              <w:pStyle w:val="TableParagraph"/>
                              <w:spacing w:before="148"/>
                              <w:ind w:left="61" w:right="17"/>
                              <w:jc w:val="center"/>
                              <w:rPr>
                                <w:rFonts w:ascii="Times New Roman"/>
                                <w:sz w:val="24"/>
                              </w:rPr>
                            </w:pPr>
                            <w:r>
                              <w:rPr>
                                <w:rFonts w:ascii="Times New Roman"/>
                                <w:color w:val="273139"/>
                                <w:spacing w:val="-2"/>
                                <w:sz w:val="24"/>
                              </w:rPr>
                              <w:t>Variable</w:t>
                            </w:r>
                          </w:p>
                        </w:tc>
                        <w:tc>
                          <w:tcPr>
                            <w:tcW w:w="1098" w:type="dxa"/>
                            <w:tcBorders>
                              <w:top w:val="single" w:sz="2" w:space="0" w:color="DFDFDF"/>
                              <w:left w:val="single" w:sz="2" w:space="0" w:color="DFDFDF"/>
                              <w:bottom w:val="single" w:sz="2" w:space="0" w:color="DFDFDF"/>
                              <w:right w:val="single" w:sz="2" w:space="0" w:color="DFDFDF"/>
                            </w:tcBorders>
                          </w:tcPr>
                          <w:p w14:paraId="7DFC030D" w14:textId="77777777" w:rsidR="00AF07FA" w:rsidRDefault="004C7468">
                            <w:pPr>
                              <w:pStyle w:val="TableParagraph"/>
                              <w:spacing w:before="148"/>
                              <w:ind w:left="58" w:right="8"/>
                              <w:jc w:val="center"/>
                              <w:rPr>
                                <w:rFonts w:ascii="Times New Roman"/>
                                <w:sz w:val="24"/>
                              </w:rPr>
                            </w:pPr>
                            <w:r>
                              <w:rPr>
                                <w:rFonts w:ascii="Times New Roman"/>
                                <w:color w:val="273139"/>
                                <w:spacing w:val="-4"/>
                                <w:sz w:val="24"/>
                              </w:rPr>
                              <w:t>Type</w:t>
                            </w:r>
                          </w:p>
                        </w:tc>
                        <w:tc>
                          <w:tcPr>
                            <w:tcW w:w="7551" w:type="dxa"/>
                            <w:tcBorders>
                              <w:top w:val="single" w:sz="2" w:space="0" w:color="DFDFDF"/>
                              <w:left w:val="single" w:sz="2" w:space="0" w:color="DFDFDF"/>
                              <w:bottom w:val="single" w:sz="2" w:space="0" w:color="DFDFDF"/>
                              <w:right w:val="thickThinMediumGap" w:sz="12" w:space="0" w:color="000000"/>
                            </w:tcBorders>
                          </w:tcPr>
                          <w:p w14:paraId="480DF23F" w14:textId="77777777" w:rsidR="00AF07FA" w:rsidRDefault="004C7468">
                            <w:pPr>
                              <w:pStyle w:val="TableParagraph"/>
                              <w:spacing w:before="148"/>
                              <w:ind w:left="21"/>
                              <w:jc w:val="center"/>
                              <w:rPr>
                                <w:rFonts w:ascii="Times New Roman"/>
                                <w:sz w:val="24"/>
                              </w:rPr>
                            </w:pPr>
                            <w:r>
                              <w:rPr>
                                <w:rFonts w:ascii="Times New Roman"/>
                                <w:color w:val="273139"/>
                                <w:spacing w:val="-2"/>
                                <w:sz w:val="24"/>
                              </w:rPr>
                              <w:t>Description</w:t>
                            </w:r>
                          </w:p>
                        </w:tc>
                      </w:tr>
                      <w:tr w:rsidR="00AF07FA" w14:paraId="76217258" w14:textId="77777777">
                        <w:trPr>
                          <w:trHeight w:val="695"/>
                        </w:trPr>
                        <w:tc>
                          <w:tcPr>
                            <w:tcW w:w="2006" w:type="dxa"/>
                            <w:tcBorders>
                              <w:top w:val="single" w:sz="2" w:space="0" w:color="DFDFDF"/>
                              <w:bottom w:val="single" w:sz="2" w:space="0" w:color="DFDFDF"/>
                              <w:right w:val="single" w:sz="2" w:space="0" w:color="DFDFDF"/>
                            </w:tcBorders>
                          </w:tcPr>
                          <w:p w14:paraId="30197B61" w14:textId="77777777" w:rsidR="00AF07FA" w:rsidRDefault="004C7468">
                            <w:pPr>
                              <w:pStyle w:val="TableParagraph"/>
                              <w:spacing w:before="210"/>
                              <w:ind w:left="63" w:right="17"/>
                              <w:jc w:val="center"/>
                              <w:rPr>
                                <w:rFonts w:ascii="Times New Roman"/>
                                <w:sz w:val="24"/>
                              </w:rPr>
                            </w:pPr>
                            <w:r>
                              <w:rPr>
                                <w:rFonts w:ascii="Times New Roman"/>
                                <w:color w:val="273139"/>
                                <w:spacing w:val="-2"/>
                                <w:sz w:val="24"/>
                              </w:rPr>
                              <w:t>msg.sender</w:t>
                            </w:r>
                          </w:p>
                        </w:tc>
                        <w:tc>
                          <w:tcPr>
                            <w:tcW w:w="1098" w:type="dxa"/>
                            <w:tcBorders>
                              <w:top w:val="single" w:sz="2" w:space="0" w:color="DFDFDF"/>
                              <w:left w:val="single" w:sz="2" w:space="0" w:color="DFDFDF"/>
                              <w:bottom w:val="single" w:sz="2" w:space="0" w:color="DFDFDF"/>
                              <w:right w:val="single" w:sz="2" w:space="0" w:color="DFDFDF"/>
                            </w:tcBorders>
                          </w:tcPr>
                          <w:p w14:paraId="5C9EFF0B" w14:textId="77777777" w:rsidR="00AF07FA" w:rsidRDefault="004C7468">
                            <w:pPr>
                              <w:pStyle w:val="TableParagraph"/>
                              <w:spacing w:before="210"/>
                              <w:ind w:left="59" w:right="8"/>
                              <w:jc w:val="center"/>
                              <w:rPr>
                                <w:rFonts w:ascii="Times New Roman"/>
                                <w:sz w:val="24"/>
                              </w:rPr>
                            </w:pPr>
                            <w:r>
                              <w:rPr>
                                <w:rFonts w:ascii="Times New Roman"/>
                                <w:color w:val="273139"/>
                                <w:spacing w:val="-2"/>
                                <w:sz w:val="24"/>
                              </w:rPr>
                              <w:t>address</w:t>
                            </w:r>
                          </w:p>
                        </w:tc>
                        <w:tc>
                          <w:tcPr>
                            <w:tcW w:w="7551" w:type="dxa"/>
                            <w:tcBorders>
                              <w:top w:val="single" w:sz="2" w:space="0" w:color="DFDFDF"/>
                              <w:left w:val="single" w:sz="2" w:space="0" w:color="DFDFDF"/>
                              <w:bottom w:val="single" w:sz="2" w:space="0" w:color="DFDFDF"/>
                              <w:right w:val="thickThinMediumGap" w:sz="12" w:space="0" w:color="000000"/>
                            </w:tcBorders>
                          </w:tcPr>
                          <w:p w14:paraId="5AAB3BC9" w14:textId="77777777" w:rsidR="00AF07FA" w:rsidRDefault="004C7468">
                            <w:pPr>
                              <w:pStyle w:val="TableParagraph"/>
                              <w:spacing w:before="210"/>
                              <w:ind w:left="21"/>
                              <w:jc w:val="center"/>
                              <w:rPr>
                                <w:rFonts w:ascii="Times New Roman"/>
                                <w:sz w:val="24"/>
                              </w:rPr>
                            </w:pPr>
                            <w:r>
                              <w:rPr>
                                <w:rFonts w:ascii="Times New Roman"/>
                                <w:color w:val="273139"/>
                                <w:sz w:val="24"/>
                              </w:rPr>
                              <w:t>The</w:t>
                            </w:r>
                            <w:r>
                              <w:rPr>
                                <w:rFonts w:ascii="Times New Roman"/>
                                <w:color w:val="273139"/>
                                <w:spacing w:val="8"/>
                                <w:sz w:val="24"/>
                              </w:rPr>
                              <w:t xml:space="preserve"> </w:t>
                            </w:r>
                            <w:r>
                              <w:rPr>
                                <w:rFonts w:ascii="Times New Roman"/>
                                <w:color w:val="273139"/>
                                <w:sz w:val="24"/>
                              </w:rPr>
                              <w:t>address</w:t>
                            </w:r>
                            <w:r>
                              <w:rPr>
                                <w:rFonts w:ascii="Times New Roman"/>
                                <w:color w:val="273139"/>
                                <w:spacing w:val="9"/>
                                <w:sz w:val="24"/>
                              </w:rPr>
                              <w:t xml:space="preserve"> </w:t>
                            </w:r>
                            <w:r>
                              <w:rPr>
                                <w:rFonts w:ascii="Times New Roman"/>
                                <w:color w:val="273139"/>
                                <w:sz w:val="24"/>
                              </w:rPr>
                              <w:t>of</w:t>
                            </w:r>
                            <w:r>
                              <w:rPr>
                                <w:rFonts w:ascii="Times New Roman"/>
                                <w:color w:val="273139"/>
                                <w:spacing w:val="8"/>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account</w:t>
                            </w:r>
                            <w:r>
                              <w:rPr>
                                <w:rFonts w:ascii="Times New Roman"/>
                                <w:color w:val="273139"/>
                                <w:spacing w:val="9"/>
                                <w:sz w:val="24"/>
                              </w:rPr>
                              <w:t xml:space="preserve"> </w:t>
                            </w:r>
                            <w:r>
                              <w:rPr>
                                <w:rFonts w:ascii="Times New Roman"/>
                                <w:color w:val="273139"/>
                                <w:sz w:val="24"/>
                              </w:rPr>
                              <w:t>that</w:t>
                            </w:r>
                            <w:r>
                              <w:rPr>
                                <w:rFonts w:ascii="Times New Roman"/>
                                <w:color w:val="273139"/>
                                <w:spacing w:val="7"/>
                                <w:sz w:val="24"/>
                              </w:rPr>
                              <w:t xml:space="preserve"> </w:t>
                            </w:r>
                            <w:r>
                              <w:rPr>
                                <w:rFonts w:ascii="Times New Roman"/>
                                <w:color w:val="273139"/>
                                <w:sz w:val="24"/>
                              </w:rPr>
                              <w:t>sent</w:t>
                            </w:r>
                            <w:r>
                              <w:rPr>
                                <w:rFonts w:ascii="Times New Roman"/>
                                <w:color w:val="273139"/>
                                <w:spacing w:val="7"/>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24"/>
                                <w:sz w:val="24"/>
                              </w:rPr>
                              <w:t xml:space="preserve"> </w:t>
                            </w:r>
                            <w:r>
                              <w:rPr>
                                <w:rFonts w:ascii="Times New Roman"/>
                                <w:color w:val="273139"/>
                                <w:spacing w:val="-2"/>
                                <w:sz w:val="24"/>
                              </w:rPr>
                              <w:t>transaction.</w:t>
                            </w:r>
                          </w:p>
                        </w:tc>
                      </w:tr>
                      <w:tr w:rsidR="00AF07FA" w14:paraId="0869189F" w14:textId="77777777">
                        <w:trPr>
                          <w:trHeight w:val="696"/>
                        </w:trPr>
                        <w:tc>
                          <w:tcPr>
                            <w:tcW w:w="2006" w:type="dxa"/>
                            <w:tcBorders>
                              <w:top w:val="single" w:sz="2" w:space="0" w:color="DFDFDF"/>
                              <w:bottom w:val="single" w:sz="2" w:space="0" w:color="DFDFDF"/>
                              <w:right w:val="single" w:sz="2" w:space="0" w:color="DFDFDF"/>
                            </w:tcBorders>
                          </w:tcPr>
                          <w:p w14:paraId="7C2CA27C" w14:textId="77777777" w:rsidR="00AF07FA" w:rsidRDefault="004C7468">
                            <w:pPr>
                              <w:pStyle w:val="TableParagraph"/>
                              <w:spacing w:before="210"/>
                              <w:ind w:left="48" w:right="63"/>
                              <w:jc w:val="center"/>
                              <w:rPr>
                                <w:rFonts w:ascii="Times New Roman"/>
                                <w:sz w:val="24"/>
                              </w:rPr>
                            </w:pPr>
                            <w:r>
                              <w:rPr>
                                <w:rFonts w:ascii="Times New Roman"/>
                                <w:color w:val="273139"/>
                                <w:spacing w:val="-2"/>
                                <w:sz w:val="24"/>
                              </w:rPr>
                              <w:t>msg.value</w:t>
                            </w:r>
                          </w:p>
                        </w:tc>
                        <w:tc>
                          <w:tcPr>
                            <w:tcW w:w="1098" w:type="dxa"/>
                            <w:tcBorders>
                              <w:top w:val="single" w:sz="2" w:space="0" w:color="DFDFDF"/>
                              <w:left w:val="single" w:sz="2" w:space="0" w:color="DFDFDF"/>
                              <w:bottom w:val="single" w:sz="2" w:space="0" w:color="DFDFDF"/>
                              <w:right w:val="single" w:sz="2" w:space="0" w:color="DFDFDF"/>
                            </w:tcBorders>
                          </w:tcPr>
                          <w:p w14:paraId="57626D73" w14:textId="77777777" w:rsidR="00AF07FA" w:rsidRDefault="004C7468">
                            <w:pPr>
                              <w:pStyle w:val="TableParagraph"/>
                              <w:spacing w:before="210"/>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760DBF19" w14:textId="77777777" w:rsidR="00AF07FA" w:rsidRDefault="004C7468">
                            <w:pPr>
                              <w:pStyle w:val="TableParagraph"/>
                              <w:spacing w:before="210"/>
                              <w:ind w:left="21" w:right="9"/>
                              <w:jc w:val="center"/>
                              <w:rPr>
                                <w:rFonts w:ascii="Times New Roman"/>
                                <w:sz w:val="24"/>
                              </w:rPr>
                            </w:pPr>
                            <w:r>
                              <w:rPr>
                                <w:rFonts w:ascii="Times New Roman"/>
                                <w:color w:val="273139"/>
                                <w:sz w:val="24"/>
                              </w:rPr>
                              <w:t>The</w:t>
                            </w:r>
                            <w:r>
                              <w:rPr>
                                <w:rFonts w:ascii="Times New Roman"/>
                                <w:color w:val="273139"/>
                                <w:spacing w:val="8"/>
                                <w:sz w:val="24"/>
                              </w:rPr>
                              <w:t xml:space="preserve"> </w:t>
                            </w:r>
                            <w:r>
                              <w:rPr>
                                <w:rFonts w:ascii="Times New Roman"/>
                                <w:color w:val="273139"/>
                                <w:sz w:val="24"/>
                              </w:rPr>
                              <w:t>amount</w:t>
                            </w:r>
                            <w:r>
                              <w:rPr>
                                <w:rFonts w:ascii="Times New Roman"/>
                                <w:color w:val="273139"/>
                                <w:spacing w:val="6"/>
                                <w:sz w:val="24"/>
                              </w:rPr>
                              <w:t xml:space="preserve"> </w:t>
                            </w:r>
                            <w:r>
                              <w:rPr>
                                <w:rFonts w:ascii="Times New Roman"/>
                                <w:color w:val="273139"/>
                                <w:sz w:val="24"/>
                              </w:rPr>
                              <w:t>of</w:t>
                            </w:r>
                            <w:r>
                              <w:rPr>
                                <w:rFonts w:ascii="Times New Roman"/>
                                <w:color w:val="273139"/>
                                <w:spacing w:val="8"/>
                                <w:sz w:val="24"/>
                              </w:rPr>
                              <w:t xml:space="preserve"> </w:t>
                            </w:r>
                            <w:r>
                              <w:rPr>
                                <w:rFonts w:ascii="Times New Roman"/>
                                <w:color w:val="273139"/>
                                <w:sz w:val="24"/>
                              </w:rPr>
                              <w:t>Ether</w:t>
                            </w:r>
                            <w:r>
                              <w:rPr>
                                <w:rFonts w:ascii="Times New Roman"/>
                                <w:color w:val="273139"/>
                                <w:spacing w:val="9"/>
                                <w:sz w:val="24"/>
                              </w:rPr>
                              <w:t xml:space="preserve"> </w:t>
                            </w:r>
                            <w:r>
                              <w:rPr>
                                <w:rFonts w:ascii="Times New Roman"/>
                                <w:color w:val="273139"/>
                                <w:sz w:val="24"/>
                              </w:rPr>
                              <w:t>sent</w:t>
                            </w:r>
                            <w:r>
                              <w:rPr>
                                <w:rFonts w:ascii="Times New Roman"/>
                                <w:color w:val="273139"/>
                                <w:spacing w:val="9"/>
                                <w:sz w:val="24"/>
                              </w:rPr>
                              <w:t xml:space="preserve"> </w:t>
                            </w:r>
                            <w:r>
                              <w:rPr>
                                <w:rFonts w:ascii="Times New Roman"/>
                                <w:color w:val="273139"/>
                                <w:sz w:val="24"/>
                              </w:rPr>
                              <w:t>with</w:t>
                            </w:r>
                            <w:r>
                              <w:rPr>
                                <w:rFonts w:ascii="Times New Roman"/>
                                <w:color w:val="273139"/>
                                <w:spacing w:val="7"/>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7"/>
                                <w:sz w:val="24"/>
                              </w:rPr>
                              <w:t xml:space="preserve"> </w:t>
                            </w:r>
                            <w:r>
                              <w:rPr>
                                <w:rFonts w:ascii="Times New Roman"/>
                                <w:color w:val="273139"/>
                                <w:spacing w:val="-2"/>
                                <w:sz w:val="24"/>
                              </w:rPr>
                              <w:t>transaction.</w:t>
                            </w:r>
                          </w:p>
                        </w:tc>
                      </w:tr>
                      <w:tr w:rsidR="00AF07FA" w14:paraId="4020C52D" w14:textId="77777777">
                        <w:trPr>
                          <w:trHeight w:val="695"/>
                        </w:trPr>
                        <w:tc>
                          <w:tcPr>
                            <w:tcW w:w="2006" w:type="dxa"/>
                            <w:tcBorders>
                              <w:top w:val="single" w:sz="2" w:space="0" w:color="DFDFDF"/>
                              <w:bottom w:val="single" w:sz="2" w:space="0" w:color="DFDFDF"/>
                              <w:right w:val="single" w:sz="2" w:space="0" w:color="DFDFDF"/>
                            </w:tcBorders>
                          </w:tcPr>
                          <w:p w14:paraId="42E24D06" w14:textId="77777777" w:rsidR="00AF07FA" w:rsidRDefault="004C7468">
                            <w:pPr>
                              <w:pStyle w:val="TableParagraph"/>
                              <w:spacing w:before="210"/>
                              <w:ind w:left="48" w:right="63"/>
                              <w:jc w:val="center"/>
                              <w:rPr>
                                <w:rFonts w:ascii="Times New Roman"/>
                                <w:sz w:val="24"/>
                              </w:rPr>
                            </w:pPr>
                            <w:r>
                              <w:rPr>
                                <w:rFonts w:ascii="Times New Roman"/>
                                <w:color w:val="273139"/>
                                <w:spacing w:val="-2"/>
                                <w:sz w:val="24"/>
                              </w:rPr>
                              <w:t>block.coinbase</w:t>
                            </w:r>
                          </w:p>
                        </w:tc>
                        <w:tc>
                          <w:tcPr>
                            <w:tcW w:w="1098" w:type="dxa"/>
                            <w:tcBorders>
                              <w:top w:val="single" w:sz="2" w:space="0" w:color="DFDFDF"/>
                              <w:left w:val="single" w:sz="2" w:space="0" w:color="DFDFDF"/>
                              <w:bottom w:val="single" w:sz="2" w:space="0" w:color="DFDFDF"/>
                              <w:right w:val="single" w:sz="2" w:space="0" w:color="DFDFDF"/>
                            </w:tcBorders>
                          </w:tcPr>
                          <w:p w14:paraId="7EB1C108" w14:textId="77777777" w:rsidR="00AF07FA" w:rsidRDefault="004C7468">
                            <w:pPr>
                              <w:pStyle w:val="TableParagraph"/>
                              <w:spacing w:before="210"/>
                              <w:ind w:left="59" w:right="8"/>
                              <w:jc w:val="center"/>
                              <w:rPr>
                                <w:rFonts w:ascii="Times New Roman"/>
                                <w:sz w:val="24"/>
                              </w:rPr>
                            </w:pPr>
                            <w:r>
                              <w:rPr>
                                <w:rFonts w:ascii="Times New Roman"/>
                                <w:color w:val="273139"/>
                                <w:spacing w:val="-2"/>
                                <w:sz w:val="24"/>
                              </w:rPr>
                              <w:t>address</w:t>
                            </w:r>
                          </w:p>
                        </w:tc>
                        <w:tc>
                          <w:tcPr>
                            <w:tcW w:w="7551" w:type="dxa"/>
                            <w:tcBorders>
                              <w:top w:val="single" w:sz="2" w:space="0" w:color="DFDFDF"/>
                              <w:left w:val="single" w:sz="2" w:space="0" w:color="DFDFDF"/>
                              <w:bottom w:val="single" w:sz="2" w:space="0" w:color="DFDFDF"/>
                              <w:right w:val="thickThinMediumGap" w:sz="12" w:space="0" w:color="000000"/>
                            </w:tcBorders>
                          </w:tcPr>
                          <w:p w14:paraId="044758A8" w14:textId="77777777" w:rsidR="00AF07FA" w:rsidRDefault="004C7468">
                            <w:pPr>
                              <w:pStyle w:val="TableParagraph"/>
                              <w:spacing w:before="210"/>
                              <w:ind w:left="21" w:right="11"/>
                              <w:jc w:val="center"/>
                              <w:rPr>
                                <w:rFonts w:ascii="Times New Roman"/>
                                <w:sz w:val="24"/>
                              </w:rPr>
                            </w:pPr>
                            <w:r>
                              <w:rPr>
                                <w:rFonts w:ascii="Times New Roman"/>
                                <w:color w:val="273139"/>
                                <w:sz w:val="24"/>
                              </w:rPr>
                              <w:t>The</w:t>
                            </w:r>
                            <w:r>
                              <w:rPr>
                                <w:rFonts w:ascii="Times New Roman"/>
                                <w:color w:val="273139"/>
                                <w:spacing w:val="8"/>
                                <w:sz w:val="24"/>
                              </w:rPr>
                              <w:t xml:space="preserve"> </w:t>
                            </w:r>
                            <w:r>
                              <w:rPr>
                                <w:rFonts w:ascii="Times New Roman"/>
                                <w:color w:val="273139"/>
                                <w:sz w:val="24"/>
                              </w:rPr>
                              <w:t>address</w:t>
                            </w:r>
                            <w:r>
                              <w:rPr>
                                <w:rFonts w:ascii="Times New Roman"/>
                                <w:color w:val="273139"/>
                                <w:spacing w:val="9"/>
                                <w:sz w:val="24"/>
                              </w:rPr>
                              <w:t xml:space="preserve"> </w:t>
                            </w:r>
                            <w:r>
                              <w:rPr>
                                <w:rFonts w:ascii="Times New Roman"/>
                                <w:color w:val="273139"/>
                                <w:sz w:val="24"/>
                              </w:rPr>
                              <w:t>of</w:t>
                            </w:r>
                            <w:r>
                              <w:rPr>
                                <w:rFonts w:ascii="Times New Roman"/>
                                <w:color w:val="273139"/>
                                <w:spacing w:val="8"/>
                                <w:sz w:val="24"/>
                              </w:rPr>
                              <w:t xml:space="preserve"> </w:t>
                            </w:r>
                            <w:r>
                              <w:rPr>
                                <w:rFonts w:ascii="Times New Roman"/>
                                <w:color w:val="273139"/>
                                <w:sz w:val="24"/>
                              </w:rPr>
                              <w:t>the</w:t>
                            </w:r>
                            <w:r>
                              <w:rPr>
                                <w:rFonts w:ascii="Times New Roman"/>
                                <w:color w:val="273139"/>
                                <w:spacing w:val="5"/>
                                <w:sz w:val="24"/>
                              </w:rPr>
                              <w:t xml:space="preserve"> </w:t>
                            </w:r>
                            <w:r>
                              <w:rPr>
                                <w:rFonts w:ascii="Times New Roman"/>
                                <w:color w:val="273139"/>
                                <w:sz w:val="24"/>
                              </w:rPr>
                              <w:t>miner</w:t>
                            </w:r>
                            <w:r>
                              <w:rPr>
                                <w:rFonts w:ascii="Times New Roman"/>
                                <w:color w:val="273139"/>
                                <w:spacing w:val="6"/>
                                <w:sz w:val="24"/>
                              </w:rPr>
                              <w:t xml:space="preserve"> </w:t>
                            </w:r>
                            <w:r>
                              <w:rPr>
                                <w:rFonts w:ascii="Times New Roman"/>
                                <w:color w:val="273139"/>
                                <w:sz w:val="24"/>
                              </w:rPr>
                              <w:t>who</w:t>
                            </w:r>
                            <w:r>
                              <w:rPr>
                                <w:rFonts w:ascii="Times New Roman"/>
                                <w:color w:val="273139"/>
                                <w:spacing w:val="9"/>
                                <w:sz w:val="24"/>
                              </w:rPr>
                              <w:t xml:space="preserve"> </w:t>
                            </w:r>
                            <w:r>
                              <w:rPr>
                                <w:rFonts w:ascii="Times New Roman"/>
                                <w:color w:val="273139"/>
                                <w:sz w:val="24"/>
                              </w:rPr>
                              <w:t>mined</w:t>
                            </w:r>
                            <w:r>
                              <w:rPr>
                                <w:rFonts w:ascii="Times New Roman"/>
                                <w:color w:val="273139"/>
                                <w:spacing w:val="9"/>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10"/>
                                <w:sz w:val="24"/>
                              </w:rPr>
                              <w:t xml:space="preserve"> </w:t>
                            </w:r>
                            <w:r>
                              <w:rPr>
                                <w:rFonts w:ascii="Times New Roman"/>
                                <w:color w:val="273139"/>
                                <w:spacing w:val="-2"/>
                                <w:sz w:val="24"/>
                              </w:rPr>
                              <w:t>block.</w:t>
                            </w:r>
                          </w:p>
                        </w:tc>
                      </w:tr>
                      <w:tr w:rsidR="00AF07FA" w14:paraId="279504F7" w14:textId="77777777">
                        <w:trPr>
                          <w:trHeight w:val="971"/>
                        </w:trPr>
                        <w:tc>
                          <w:tcPr>
                            <w:tcW w:w="2006" w:type="dxa"/>
                            <w:tcBorders>
                              <w:top w:val="single" w:sz="2" w:space="0" w:color="DFDFDF"/>
                              <w:bottom w:val="single" w:sz="2" w:space="0" w:color="DFDFDF"/>
                              <w:right w:val="single" w:sz="2" w:space="0" w:color="DFDFDF"/>
                            </w:tcBorders>
                          </w:tcPr>
                          <w:p w14:paraId="44392644" w14:textId="77777777" w:rsidR="00AF07FA" w:rsidRDefault="004C7468">
                            <w:pPr>
                              <w:pStyle w:val="TableParagraph"/>
                              <w:spacing w:before="210"/>
                              <w:ind w:left="496" w:firstLine="211"/>
                              <w:rPr>
                                <w:rFonts w:ascii="Times New Roman"/>
                                <w:sz w:val="24"/>
                              </w:rPr>
                            </w:pPr>
                            <w:r>
                              <w:rPr>
                                <w:rFonts w:ascii="Times New Roman"/>
                                <w:color w:val="273139"/>
                                <w:spacing w:val="-2"/>
                                <w:sz w:val="24"/>
                              </w:rPr>
                              <w:t>block. Difficulty</w:t>
                            </w:r>
                          </w:p>
                        </w:tc>
                        <w:tc>
                          <w:tcPr>
                            <w:tcW w:w="1098" w:type="dxa"/>
                            <w:tcBorders>
                              <w:top w:val="single" w:sz="2" w:space="0" w:color="DFDFDF"/>
                              <w:left w:val="single" w:sz="2" w:space="0" w:color="DFDFDF"/>
                              <w:bottom w:val="single" w:sz="2" w:space="0" w:color="DFDFDF"/>
                              <w:right w:val="single" w:sz="2" w:space="0" w:color="DFDFDF"/>
                            </w:tcBorders>
                          </w:tcPr>
                          <w:p w14:paraId="5F7DCD27" w14:textId="77777777" w:rsidR="00AF07FA" w:rsidRDefault="00AF07FA">
                            <w:pPr>
                              <w:pStyle w:val="TableParagraph"/>
                              <w:spacing w:before="71"/>
                              <w:rPr>
                                <w:rFonts w:ascii="Times New Roman"/>
                                <w:sz w:val="24"/>
                              </w:rPr>
                            </w:pPr>
                          </w:p>
                          <w:p w14:paraId="783431D3" w14:textId="77777777" w:rsidR="00AF07FA" w:rsidRDefault="004C7468">
                            <w:pPr>
                              <w:pStyle w:val="TableParagraph"/>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056851A2" w14:textId="77777777" w:rsidR="00AF07FA" w:rsidRDefault="00AF07FA">
                            <w:pPr>
                              <w:pStyle w:val="TableParagraph"/>
                              <w:spacing w:before="71"/>
                              <w:rPr>
                                <w:rFonts w:ascii="Times New Roman"/>
                                <w:sz w:val="24"/>
                              </w:rPr>
                            </w:pPr>
                          </w:p>
                          <w:p w14:paraId="0E106F93" w14:textId="77777777" w:rsidR="00AF07FA" w:rsidRDefault="004C7468">
                            <w:pPr>
                              <w:pStyle w:val="TableParagraph"/>
                              <w:ind w:left="21" w:right="4"/>
                              <w:jc w:val="center"/>
                              <w:rPr>
                                <w:rFonts w:ascii="Times New Roman"/>
                                <w:sz w:val="24"/>
                              </w:rPr>
                            </w:pPr>
                            <w:r>
                              <w:rPr>
                                <w:rFonts w:ascii="Times New Roman"/>
                                <w:color w:val="273139"/>
                                <w:sz w:val="24"/>
                              </w:rPr>
                              <w:t>The</w:t>
                            </w:r>
                            <w:r>
                              <w:rPr>
                                <w:rFonts w:ascii="Times New Roman"/>
                                <w:color w:val="273139"/>
                                <w:spacing w:val="6"/>
                                <w:sz w:val="24"/>
                              </w:rPr>
                              <w:t xml:space="preserve"> </w:t>
                            </w:r>
                            <w:r>
                              <w:rPr>
                                <w:rFonts w:ascii="Times New Roman"/>
                                <w:color w:val="273139"/>
                                <w:sz w:val="24"/>
                              </w:rPr>
                              <w:t>difficulty</w:t>
                            </w:r>
                            <w:r>
                              <w:rPr>
                                <w:rFonts w:ascii="Times New Roman"/>
                                <w:color w:val="273139"/>
                                <w:spacing w:val="10"/>
                                <w:sz w:val="24"/>
                              </w:rPr>
                              <w:t xml:space="preserve"> </w:t>
                            </w:r>
                            <w:r>
                              <w:rPr>
                                <w:rFonts w:ascii="Times New Roman"/>
                                <w:color w:val="273139"/>
                                <w:sz w:val="24"/>
                              </w:rPr>
                              <w:t>of</w:t>
                            </w:r>
                            <w:r>
                              <w:rPr>
                                <w:rFonts w:ascii="Times New Roman"/>
                                <w:color w:val="273139"/>
                                <w:spacing w:val="9"/>
                                <w:sz w:val="24"/>
                              </w:rPr>
                              <w:t xml:space="preserve"> </w:t>
                            </w:r>
                            <w:r>
                              <w:rPr>
                                <w:rFonts w:ascii="Times New Roman"/>
                                <w:color w:val="273139"/>
                                <w:sz w:val="24"/>
                              </w:rPr>
                              <w:t>the</w:t>
                            </w:r>
                            <w:r>
                              <w:rPr>
                                <w:rFonts w:ascii="Times New Roman"/>
                                <w:color w:val="273139"/>
                                <w:spacing w:val="9"/>
                                <w:sz w:val="24"/>
                              </w:rPr>
                              <w:t xml:space="preserve"> </w:t>
                            </w:r>
                            <w:r>
                              <w:rPr>
                                <w:rFonts w:ascii="Times New Roman"/>
                                <w:color w:val="273139"/>
                                <w:sz w:val="24"/>
                              </w:rPr>
                              <w:t>current</w:t>
                            </w:r>
                            <w:r>
                              <w:rPr>
                                <w:rFonts w:ascii="Times New Roman"/>
                                <w:color w:val="273139"/>
                                <w:spacing w:val="10"/>
                                <w:sz w:val="24"/>
                              </w:rPr>
                              <w:t xml:space="preserve"> </w:t>
                            </w:r>
                            <w:r>
                              <w:rPr>
                                <w:rFonts w:ascii="Times New Roman"/>
                                <w:color w:val="273139"/>
                                <w:spacing w:val="-2"/>
                                <w:sz w:val="24"/>
                              </w:rPr>
                              <w:t>block.</w:t>
                            </w:r>
                          </w:p>
                        </w:tc>
                      </w:tr>
                      <w:tr w:rsidR="00AF07FA" w14:paraId="19760D8E" w14:textId="77777777">
                        <w:trPr>
                          <w:trHeight w:val="695"/>
                        </w:trPr>
                        <w:tc>
                          <w:tcPr>
                            <w:tcW w:w="2006" w:type="dxa"/>
                            <w:tcBorders>
                              <w:top w:val="single" w:sz="2" w:space="0" w:color="DFDFDF"/>
                              <w:bottom w:val="single" w:sz="2" w:space="0" w:color="DFDFDF"/>
                              <w:right w:val="single" w:sz="2" w:space="0" w:color="DFDFDF"/>
                            </w:tcBorders>
                          </w:tcPr>
                          <w:p w14:paraId="1AEC31CD" w14:textId="77777777" w:rsidR="00AF07FA" w:rsidRDefault="004C7468">
                            <w:pPr>
                              <w:pStyle w:val="TableParagraph"/>
                              <w:spacing w:before="210"/>
                              <w:ind w:left="48" w:right="64"/>
                              <w:jc w:val="center"/>
                              <w:rPr>
                                <w:rFonts w:ascii="Times New Roman"/>
                                <w:sz w:val="24"/>
                              </w:rPr>
                            </w:pPr>
                            <w:r>
                              <w:rPr>
                                <w:rFonts w:ascii="Times New Roman"/>
                                <w:color w:val="273139"/>
                                <w:spacing w:val="-2"/>
                                <w:sz w:val="24"/>
                              </w:rPr>
                              <w:t>block.gaslimit</w:t>
                            </w:r>
                          </w:p>
                        </w:tc>
                        <w:tc>
                          <w:tcPr>
                            <w:tcW w:w="1098" w:type="dxa"/>
                            <w:tcBorders>
                              <w:top w:val="single" w:sz="2" w:space="0" w:color="DFDFDF"/>
                              <w:left w:val="single" w:sz="2" w:space="0" w:color="DFDFDF"/>
                              <w:bottom w:val="single" w:sz="2" w:space="0" w:color="DFDFDF"/>
                              <w:right w:val="single" w:sz="2" w:space="0" w:color="DFDFDF"/>
                            </w:tcBorders>
                          </w:tcPr>
                          <w:p w14:paraId="723F568B" w14:textId="77777777" w:rsidR="00AF07FA" w:rsidRDefault="004C7468">
                            <w:pPr>
                              <w:pStyle w:val="TableParagraph"/>
                              <w:spacing w:before="210"/>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02E800DF" w14:textId="77777777" w:rsidR="00AF07FA" w:rsidRDefault="004C7468">
                            <w:pPr>
                              <w:pStyle w:val="TableParagraph"/>
                              <w:spacing w:before="210"/>
                              <w:ind w:left="21" w:right="10"/>
                              <w:jc w:val="center"/>
                              <w:rPr>
                                <w:rFonts w:ascii="Times New Roman"/>
                                <w:sz w:val="24"/>
                              </w:rPr>
                            </w:pPr>
                            <w:r>
                              <w:rPr>
                                <w:rFonts w:ascii="Times New Roman"/>
                                <w:color w:val="273139"/>
                                <w:sz w:val="24"/>
                              </w:rPr>
                              <w:t>The</w:t>
                            </w:r>
                            <w:r>
                              <w:rPr>
                                <w:rFonts w:ascii="Times New Roman"/>
                                <w:color w:val="273139"/>
                                <w:spacing w:val="6"/>
                                <w:sz w:val="24"/>
                              </w:rPr>
                              <w:t xml:space="preserve"> </w:t>
                            </w:r>
                            <w:r>
                              <w:rPr>
                                <w:rFonts w:ascii="Times New Roman"/>
                                <w:color w:val="273139"/>
                                <w:sz w:val="24"/>
                              </w:rPr>
                              <w:t>maximum</w:t>
                            </w:r>
                            <w:r>
                              <w:rPr>
                                <w:rFonts w:ascii="Times New Roman"/>
                                <w:color w:val="273139"/>
                                <w:spacing w:val="8"/>
                                <w:sz w:val="24"/>
                              </w:rPr>
                              <w:t xml:space="preserve"> </w:t>
                            </w:r>
                            <w:r>
                              <w:rPr>
                                <w:rFonts w:ascii="Times New Roman"/>
                                <w:color w:val="273139"/>
                                <w:sz w:val="24"/>
                              </w:rPr>
                              <w:t>amount</w:t>
                            </w:r>
                            <w:r>
                              <w:rPr>
                                <w:rFonts w:ascii="Times New Roman"/>
                                <w:color w:val="273139"/>
                                <w:spacing w:val="8"/>
                                <w:sz w:val="24"/>
                              </w:rPr>
                              <w:t xml:space="preserve"> </w:t>
                            </w:r>
                            <w:r>
                              <w:rPr>
                                <w:rFonts w:ascii="Times New Roman"/>
                                <w:color w:val="273139"/>
                                <w:sz w:val="24"/>
                              </w:rPr>
                              <w:t>of</w:t>
                            </w:r>
                            <w:r>
                              <w:rPr>
                                <w:rFonts w:ascii="Times New Roman"/>
                                <w:color w:val="273139"/>
                                <w:spacing w:val="7"/>
                                <w:sz w:val="24"/>
                              </w:rPr>
                              <w:t xml:space="preserve"> </w:t>
                            </w:r>
                            <w:r>
                              <w:rPr>
                                <w:rFonts w:ascii="Times New Roman"/>
                                <w:color w:val="273139"/>
                                <w:sz w:val="24"/>
                              </w:rPr>
                              <w:t>gas</w:t>
                            </w:r>
                            <w:r>
                              <w:rPr>
                                <w:rFonts w:ascii="Times New Roman"/>
                                <w:color w:val="273139"/>
                                <w:spacing w:val="8"/>
                                <w:sz w:val="24"/>
                              </w:rPr>
                              <w:t xml:space="preserve"> </w:t>
                            </w:r>
                            <w:r>
                              <w:rPr>
                                <w:rFonts w:ascii="Times New Roman"/>
                                <w:color w:val="273139"/>
                                <w:sz w:val="24"/>
                              </w:rPr>
                              <w:t>that</w:t>
                            </w:r>
                            <w:r>
                              <w:rPr>
                                <w:rFonts w:ascii="Times New Roman"/>
                                <w:color w:val="273139"/>
                                <w:spacing w:val="8"/>
                                <w:sz w:val="24"/>
                              </w:rPr>
                              <w:t xml:space="preserve"> </w:t>
                            </w:r>
                            <w:r>
                              <w:rPr>
                                <w:rFonts w:ascii="Times New Roman"/>
                                <w:color w:val="273139"/>
                                <w:sz w:val="24"/>
                              </w:rPr>
                              <w:t>can</w:t>
                            </w:r>
                            <w:r>
                              <w:rPr>
                                <w:rFonts w:ascii="Times New Roman"/>
                                <w:color w:val="273139"/>
                                <w:spacing w:val="8"/>
                                <w:sz w:val="24"/>
                              </w:rPr>
                              <w:t xml:space="preserve"> </w:t>
                            </w:r>
                            <w:r>
                              <w:rPr>
                                <w:rFonts w:ascii="Times New Roman"/>
                                <w:color w:val="273139"/>
                                <w:sz w:val="24"/>
                              </w:rPr>
                              <w:t>be</w:t>
                            </w:r>
                            <w:r>
                              <w:rPr>
                                <w:rFonts w:ascii="Times New Roman"/>
                                <w:color w:val="273139"/>
                                <w:spacing w:val="7"/>
                                <w:sz w:val="24"/>
                              </w:rPr>
                              <w:t xml:space="preserve"> </w:t>
                            </w:r>
                            <w:r>
                              <w:rPr>
                                <w:rFonts w:ascii="Times New Roman"/>
                                <w:color w:val="273139"/>
                                <w:sz w:val="24"/>
                              </w:rPr>
                              <w:t>used</w:t>
                            </w:r>
                            <w:r>
                              <w:rPr>
                                <w:rFonts w:ascii="Times New Roman"/>
                                <w:color w:val="273139"/>
                                <w:spacing w:val="8"/>
                                <w:sz w:val="24"/>
                              </w:rPr>
                              <w:t xml:space="preserve"> </w:t>
                            </w:r>
                            <w:r>
                              <w:rPr>
                                <w:rFonts w:ascii="Times New Roman"/>
                                <w:color w:val="273139"/>
                                <w:sz w:val="24"/>
                              </w:rPr>
                              <w:t>in</w:t>
                            </w:r>
                            <w:r>
                              <w:rPr>
                                <w:rFonts w:ascii="Times New Roman"/>
                                <w:color w:val="273139"/>
                                <w:spacing w:val="6"/>
                                <w:sz w:val="24"/>
                              </w:rPr>
                              <w:t xml:space="preserve"> </w:t>
                            </w:r>
                            <w:r>
                              <w:rPr>
                                <w:rFonts w:ascii="Times New Roman"/>
                                <w:color w:val="273139"/>
                                <w:sz w:val="24"/>
                              </w:rPr>
                              <w:t>the</w:t>
                            </w:r>
                            <w:r>
                              <w:rPr>
                                <w:rFonts w:ascii="Times New Roman"/>
                                <w:color w:val="273139"/>
                                <w:spacing w:val="6"/>
                                <w:sz w:val="24"/>
                              </w:rPr>
                              <w:t xml:space="preserve"> </w:t>
                            </w:r>
                            <w:r>
                              <w:rPr>
                                <w:rFonts w:ascii="Times New Roman"/>
                                <w:color w:val="273139"/>
                                <w:sz w:val="24"/>
                              </w:rPr>
                              <w:t>current</w:t>
                            </w:r>
                            <w:r>
                              <w:rPr>
                                <w:rFonts w:ascii="Times New Roman"/>
                                <w:color w:val="273139"/>
                                <w:spacing w:val="9"/>
                                <w:sz w:val="24"/>
                              </w:rPr>
                              <w:t xml:space="preserve"> </w:t>
                            </w:r>
                            <w:r>
                              <w:rPr>
                                <w:rFonts w:ascii="Times New Roman"/>
                                <w:color w:val="273139"/>
                                <w:spacing w:val="-2"/>
                                <w:sz w:val="24"/>
                              </w:rPr>
                              <w:t>block.</w:t>
                            </w:r>
                          </w:p>
                        </w:tc>
                      </w:tr>
                      <w:tr w:rsidR="00AF07FA" w14:paraId="1A9A58CB" w14:textId="77777777">
                        <w:trPr>
                          <w:trHeight w:val="696"/>
                        </w:trPr>
                        <w:tc>
                          <w:tcPr>
                            <w:tcW w:w="2006" w:type="dxa"/>
                            <w:tcBorders>
                              <w:top w:val="single" w:sz="2" w:space="0" w:color="DFDFDF"/>
                              <w:bottom w:val="single" w:sz="2" w:space="0" w:color="DFDFDF"/>
                              <w:right w:val="single" w:sz="2" w:space="0" w:color="DFDFDF"/>
                            </w:tcBorders>
                          </w:tcPr>
                          <w:p w14:paraId="60F2D04F" w14:textId="77777777" w:rsidR="00AF07FA" w:rsidRDefault="004C7468">
                            <w:pPr>
                              <w:pStyle w:val="TableParagraph"/>
                              <w:spacing w:before="211"/>
                              <w:ind w:left="48" w:right="65"/>
                              <w:jc w:val="center"/>
                              <w:rPr>
                                <w:rFonts w:ascii="Times New Roman"/>
                                <w:sz w:val="24"/>
                              </w:rPr>
                            </w:pPr>
                            <w:r>
                              <w:rPr>
                                <w:rFonts w:ascii="Times New Roman"/>
                                <w:color w:val="273139"/>
                                <w:sz w:val="24"/>
                              </w:rPr>
                              <w:t>block.</w:t>
                            </w:r>
                            <w:r>
                              <w:rPr>
                                <w:rFonts w:ascii="Times New Roman"/>
                                <w:color w:val="273139"/>
                                <w:spacing w:val="13"/>
                                <w:sz w:val="24"/>
                              </w:rPr>
                              <w:t xml:space="preserve"> </w:t>
                            </w:r>
                            <w:r>
                              <w:rPr>
                                <w:rFonts w:ascii="Times New Roman"/>
                                <w:color w:val="273139"/>
                                <w:spacing w:val="-2"/>
                                <w:sz w:val="24"/>
                              </w:rPr>
                              <w:t>Number</w:t>
                            </w:r>
                          </w:p>
                        </w:tc>
                        <w:tc>
                          <w:tcPr>
                            <w:tcW w:w="1098" w:type="dxa"/>
                            <w:tcBorders>
                              <w:top w:val="single" w:sz="2" w:space="0" w:color="DFDFDF"/>
                              <w:left w:val="single" w:sz="2" w:space="0" w:color="DFDFDF"/>
                              <w:bottom w:val="single" w:sz="2" w:space="0" w:color="DFDFDF"/>
                              <w:right w:val="single" w:sz="2" w:space="0" w:color="DFDFDF"/>
                            </w:tcBorders>
                          </w:tcPr>
                          <w:p w14:paraId="5E2E61BB" w14:textId="77777777" w:rsidR="00AF07FA" w:rsidRDefault="004C7468">
                            <w:pPr>
                              <w:pStyle w:val="TableParagraph"/>
                              <w:spacing w:before="211"/>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34682684" w14:textId="77777777" w:rsidR="00AF07FA" w:rsidRDefault="004C7468">
                            <w:pPr>
                              <w:pStyle w:val="TableParagraph"/>
                              <w:spacing w:before="211"/>
                              <w:ind w:left="21" w:right="5"/>
                              <w:jc w:val="center"/>
                              <w:rPr>
                                <w:rFonts w:ascii="Times New Roman"/>
                                <w:sz w:val="24"/>
                              </w:rPr>
                            </w:pPr>
                            <w:r>
                              <w:rPr>
                                <w:rFonts w:ascii="Times New Roman"/>
                                <w:color w:val="273139"/>
                                <w:sz w:val="24"/>
                              </w:rPr>
                              <w:t>The</w:t>
                            </w:r>
                            <w:r>
                              <w:rPr>
                                <w:rFonts w:ascii="Times New Roman"/>
                                <w:color w:val="273139"/>
                                <w:spacing w:val="5"/>
                                <w:sz w:val="24"/>
                              </w:rPr>
                              <w:t xml:space="preserve"> </w:t>
                            </w:r>
                            <w:r>
                              <w:rPr>
                                <w:rFonts w:ascii="Times New Roman"/>
                                <w:color w:val="273139"/>
                                <w:sz w:val="24"/>
                              </w:rPr>
                              <w:t>number</w:t>
                            </w:r>
                            <w:r>
                              <w:rPr>
                                <w:rFonts w:ascii="Times New Roman"/>
                                <w:color w:val="273139"/>
                                <w:spacing w:val="8"/>
                                <w:sz w:val="24"/>
                              </w:rPr>
                              <w:t xml:space="preserve"> </w:t>
                            </w:r>
                            <w:r>
                              <w:rPr>
                                <w:rFonts w:ascii="Times New Roman"/>
                                <w:color w:val="273139"/>
                                <w:sz w:val="24"/>
                              </w:rPr>
                              <w:t>of</w:t>
                            </w:r>
                            <w:r>
                              <w:rPr>
                                <w:rFonts w:ascii="Times New Roman"/>
                                <w:color w:val="273139"/>
                                <w:spacing w:val="8"/>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9"/>
                                <w:sz w:val="24"/>
                              </w:rPr>
                              <w:t xml:space="preserve"> </w:t>
                            </w:r>
                            <w:r>
                              <w:rPr>
                                <w:rFonts w:ascii="Times New Roman"/>
                                <w:color w:val="273139"/>
                                <w:spacing w:val="-2"/>
                                <w:sz w:val="24"/>
                              </w:rPr>
                              <w:t>block.</w:t>
                            </w:r>
                          </w:p>
                        </w:tc>
                      </w:tr>
                      <w:tr w:rsidR="00AF07FA" w14:paraId="15D17E8A" w14:textId="77777777">
                        <w:trPr>
                          <w:trHeight w:val="971"/>
                        </w:trPr>
                        <w:tc>
                          <w:tcPr>
                            <w:tcW w:w="2006" w:type="dxa"/>
                            <w:tcBorders>
                              <w:top w:val="single" w:sz="2" w:space="0" w:color="DFDFDF"/>
                              <w:bottom w:val="single" w:sz="2" w:space="0" w:color="DFDFDF"/>
                              <w:right w:val="single" w:sz="2" w:space="0" w:color="DFDFDF"/>
                            </w:tcBorders>
                          </w:tcPr>
                          <w:p w14:paraId="2E4D181F" w14:textId="77777777" w:rsidR="00AF07FA" w:rsidRDefault="004C7468">
                            <w:pPr>
                              <w:pStyle w:val="TableParagraph"/>
                              <w:spacing w:before="210"/>
                              <w:ind w:left="61" w:right="17"/>
                              <w:jc w:val="center"/>
                              <w:rPr>
                                <w:rFonts w:ascii="Times New Roman"/>
                                <w:sz w:val="24"/>
                              </w:rPr>
                            </w:pPr>
                            <w:r>
                              <w:rPr>
                                <w:rFonts w:ascii="Times New Roman"/>
                                <w:color w:val="273139"/>
                                <w:spacing w:val="-2"/>
                                <w:sz w:val="24"/>
                              </w:rPr>
                              <w:t>block.</w:t>
                            </w:r>
                          </w:p>
                          <w:p w14:paraId="5EA335D3" w14:textId="77777777" w:rsidR="00AF07FA" w:rsidRDefault="004C7468">
                            <w:pPr>
                              <w:pStyle w:val="TableParagraph"/>
                              <w:ind w:left="48" w:right="62"/>
                              <w:jc w:val="center"/>
                              <w:rPr>
                                <w:rFonts w:ascii="Times New Roman"/>
                                <w:sz w:val="24"/>
                              </w:rPr>
                            </w:pPr>
                            <w:r>
                              <w:rPr>
                                <w:rFonts w:ascii="Times New Roman"/>
                                <w:color w:val="273139"/>
                                <w:spacing w:val="-2"/>
                                <w:sz w:val="24"/>
                              </w:rPr>
                              <w:t>Timestamp</w:t>
                            </w:r>
                          </w:p>
                        </w:tc>
                        <w:tc>
                          <w:tcPr>
                            <w:tcW w:w="1098" w:type="dxa"/>
                            <w:tcBorders>
                              <w:top w:val="single" w:sz="2" w:space="0" w:color="DFDFDF"/>
                              <w:left w:val="single" w:sz="2" w:space="0" w:color="DFDFDF"/>
                              <w:bottom w:val="single" w:sz="2" w:space="0" w:color="DFDFDF"/>
                              <w:right w:val="single" w:sz="2" w:space="0" w:color="DFDFDF"/>
                            </w:tcBorders>
                          </w:tcPr>
                          <w:p w14:paraId="3654D451" w14:textId="77777777" w:rsidR="00AF07FA" w:rsidRDefault="00AF07FA">
                            <w:pPr>
                              <w:pStyle w:val="TableParagraph"/>
                              <w:spacing w:before="71"/>
                              <w:rPr>
                                <w:rFonts w:ascii="Times New Roman"/>
                                <w:sz w:val="24"/>
                              </w:rPr>
                            </w:pPr>
                          </w:p>
                          <w:p w14:paraId="6F61FA25" w14:textId="77777777" w:rsidR="00AF07FA" w:rsidRDefault="004C7468">
                            <w:pPr>
                              <w:pStyle w:val="TableParagraph"/>
                              <w:ind w:left="51" w:right="59"/>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1CC64BAA" w14:textId="77777777" w:rsidR="00AF07FA" w:rsidRDefault="00AF07FA">
                            <w:pPr>
                              <w:pStyle w:val="TableParagraph"/>
                              <w:spacing w:before="71"/>
                              <w:rPr>
                                <w:rFonts w:ascii="Times New Roman"/>
                                <w:sz w:val="24"/>
                              </w:rPr>
                            </w:pPr>
                          </w:p>
                          <w:p w14:paraId="7E5173B9" w14:textId="77777777" w:rsidR="00AF07FA" w:rsidRDefault="004C7468">
                            <w:pPr>
                              <w:pStyle w:val="TableParagraph"/>
                              <w:ind w:left="21" w:right="6"/>
                              <w:jc w:val="center"/>
                              <w:rPr>
                                <w:rFonts w:ascii="Times New Roman"/>
                                <w:sz w:val="24"/>
                              </w:rPr>
                            </w:pPr>
                            <w:r>
                              <w:rPr>
                                <w:rFonts w:ascii="Times New Roman"/>
                                <w:color w:val="273139"/>
                                <w:sz w:val="24"/>
                              </w:rPr>
                              <w:t>The</w:t>
                            </w:r>
                            <w:r>
                              <w:rPr>
                                <w:rFonts w:ascii="Times New Roman"/>
                                <w:color w:val="273139"/>
                                <w:spacing w:val="6"/>
                                <w:sz w:val="24"/>
                              </w:rPr>
                              <w:t xml:space="preserve"> </w:t>
                            </w:r>
                            <w:r>
                              <w:rPr>
                                <w:rFonts w:ascii="Times New Roman"/>
                                <w:color w:val="273139"/>
                                <w:sz w:val="24"/>
                              </w:rPr>
                              <w:t>timestamp</w:t>
                            </w:r>
                            <w:r>
                              <w:rPr>
                                <w:rFonts w:ascii="Times New Roman"/>
                                <w:color w:val="273139"/>
                                <w:spacing w:val="9"/>
                                <w:sz w:val="24"/>
                              </w:rPr>
                              <w:t xml:space="preserve"> </w:t>
                            </w:r>
                            <w:r>
                              <w:rPr>
                                <w:rFonts w:ascii="Times New Roman"/>
                                <w:color w:val="273139"/>
                                <w:sz w:val="24"/>
                              </w:rPr>
                              <w:t>of</w:t>
                            </w:r>
                            <w:r>
                              <w:rPr>
                                <w:rFonts w:ascii="Times New Roman"/>
                                <w:color w:val="273139"/>
                                <w:spacing w:val="7"/>
                                <w:sz w:val="24"/>
                              </w:rPr>
                              <w:t xml:space="preserve"> </w:t>
                            </w:r>
                            <w:r>
                              <w:rPr>
                                <w:rFonts w:ascii="Times New Roman"/>
                                <w:color w:val="273139"/>
                                <w:sz w:val="24"/>
                              </w:rPr>
                              <w:t>the</w:t>
                            </w:r>
                            <w:r>
                              <w:rPr>
                                <w:rFonts w:ascii="Times New Roman"/>
                                <w:color w:val="273139"/>
                                <w:spacing w:val="8"/>
                                <w:sz w:val="24"/>
                              </w:rPr>
                              <w:t xml:space="preserve"> </w:t>
                            </w:r>
                            <w:r>
                              <w:rPr>
                                <w:rFonts w:ascii="Times New Roman"/>
                                <w:color w:val="273139"/>
                                <w:sz w:val="24"/>
                              </w:rPr>
                              <w:t>current</w:t>
                            </w:r>
                            <w:r>
                              <w:rPr>
                                <w:rFonts w:ascii="Times New Roman"/>
                                <w:color w:val="273139"/>
                                <w:spacing w:val="10"/>
                                <w:sz w:val="24"/>
                              </w:rPr>
                              <w:t xml:space="preserve"> </w:t>
                            </w:r>
                            <w:r>
                              <w:rPr>
                                <w:rFonts w:ascii="Times New Roman"/>
                                <w:color w:val="273139"/>
                                <w:spacing w:val="-2"/>
                                <w:sz w:val="24"/>
                              </w:rPr>
                              <w:t>block.</w:t>
                            </w:r>
                          </w:p>
                        </w:tc>
                      </w:tr>
                      <w:tr w:rsidR="00AF07FA" w14:paraId="358BFB9A" w14:textId="77777777">
                        <w:trPr>
                          <w:trHeight w:val="698"/>
                        </w:trPr>
                        <w:tc>
                          <w:tcPr>
                            <w:tcW w:w="2006" w:type="dxa"/>
                            <w:tcBorders>
                              <w:top w:val="single" w:sz="2" w:space="0" w:color="DFDFDF"/>
                              <w:bottom w:val="single" w:sz="2" w:space="0" w:color="DFDFDF"/>
                              <w:right w:val="single" w:sz="2" w:space="0" w:color="DFDFDF"/>
                            </w:tcBorders>
                          </w:tcPr>
                          <w:p w14:paraId="20F03134" w14:textId="77777777" w:rsidR="00AF07FA" w:rsidRDefault="004C7468">
                            <w:pPr>
                              <w:pStyle w:val="TableParagraph"/>
                              <w:spacing w:before="210"/>
                              <w:ind w:left="65" w:right="17"/>
                              <w:jc w:val="center"/>
                              <w:rPr>
                                <w:rFonts w:ascii="Times New Roman"/>
                                <w:sz w:val="24"/>
                              </w:rPr>
                            </w:pPr>
                            <w:r>
                              <w:rPr>
                                <w:rFonts w:ascii="Times New Roman"/>
                                <w:color w:val="273139"/>
                                <w:spacing w:val="-5"/>
                                <w:sz w:val="24"/>
                              </w:rPr>
                              <w:t>now</w:t>
                            </w:r>
                          </w:p>
                        </w:tc>
                        <w:tc>
                          <w:tcPr>
                            <w:tcW w:w="1098" w:type="dxa"/>
                            <w:tcBorders>
                              <w:top w:val="single" w:sz="2" w:space="0" w:color="DFDFDF"/>
                              <w:left w:val="single" w:sz="2" w:space="0" w:color="DFDFDF"/>
                              <w:bottom w:val="single" w:sz="2" w:space="0" w:color="DFDFDF"/>
                              <w:right w:val="single" w:sz="2" w:space="0" w:color="DFDFDF"/>
                            </w:tcBorders>
                          </w:tcPr>
                          <w:p w14:paraId="399C4CCA" w14:textId="77777777" w:rsidR="00AF07FA" w:rsidRDefault="004C7468">
                            <w:pPr>
                              <w:pStyle w:val="TableParagraph"/>
                              <w:spacing w:before="210"/>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3C3AC45D" w14:textId="77777777" w:rsidR="00AF07FA" w:rsidRDefault="004C7468">
                            <w:pPr>
                              <w:pStyle w:val="TableParagraph"/>
                              <w:spacing w:before="210"/>
                              <w:ind w:left="21" w:right="4"/>
                              <w:jc w:val="center"/>
                              <w:rPr>
                                <w:rFonts w:ascii="Times New Roman"/>
                                <w:sz w:val="24"/>
                              </w:rPr>
                            </w:pPr>
                            <w:r>
                              <w:rPr>
                                <w:rFonts w:ascii="Times New Roman"/>
                                <w:color w:val="273139"/>
                                <w:sz w:val="24"/>
                              </w:rPr>
                              <w:t>An</w:t>
                            </w:r>
                            <w:r>
                              <w:rPr>
                                <w:rFonts w:ascii="Times New Roman"/>
                                <w:color w:val="273139"/>
                                <w:spacing w:val="7"/>
                                <w:sz w:val="24"/>
                              </w:rPr>
                              <w:t xml:space="preserve"> </w:t>
                            </w:r>
                            <w:r>
                              <w:rPr>
                                <w:rFonts w:ascii="Times New Roman"/>
                                <w:color w:val="273139"/>
                                <w:sz w:val="24"/>
                              </w:rPr>
                              <w:t>alias</w:t>
                            </w:r>
                            <w:r>
                              <w:rPr>
                                <w:rFonts w:ascii="Times New Roman"/>
                                <w:color w:val="273139"/>
                                <w:spacing w:val="7"/>
                                <w:sz w:val="24"/>
                              </w:rPr>
                              <w:t xml:space="preserve"> </w:t>
                            </w:r>
                            <w:r>
                              <w:rPr>
                                <w:rFonts w:ascii="Times New Roman"/>
                                <w:color w:val="273139"/>
                                <w:sz w:val="24"/>
                              </w:rPr>
                              <w:t>for</w:t>
                            </w:r>
                            <w:r>
                              <w:rPr>
                                <w:rFonts w:ascii="Times New Roman"/>
                                <w:color w:val="273139"/>
                                <w:spacing w:val="7"/>
                                <w:sz w:val="24"/>
                              </w:rPr>
                              <w:t xml:space="preserve"> </w:t>
                            </w:r>
                            <w:r>
                              <w:rPr>
                                <w:rFonts w:ascii="Times New Roman"/>
                                <w:color w:val="273139"/>
                                <w:spacing w:val="-2"/>
                                <w:sz w:val="24"/>
                              </w:rPr>
                              <w:t>block.timestamp.</w:t>
                            </w:r>
                          </w:p>
                        </w:tc>
                      </w:tr>
                      <w:tr w:rsidR="00AF07FA" w14:paraId="5BC9D289" w14:textId="77777777">
                        <w:trPr>
                          <w:trHeight w:val="971"/>
                        </w:trPr>
                        <w:tc>
                          <w:tcPr>
                            <w:tcW w:w="2006" w:type="dxa"/>
                            <w:tcBorders>
                              <w:top w:val="single" w:sz="2" w:space="0" w:color="DFDFDF"/>
                              <w:bottom w:val="single" w:sz="2" w:space="0" w:color="DFDFDF"/>
                              <w:right w:val="single" w:sz="2" w:space="0" w:color="DFDFDF"/>
                            </w:tcBorders>
                          </w:tcPr>
                          <w:p w14:paraId="5640184A" w14:textId="77777777" w:rsidR="00AF07FA" w:rsidRDefault="00AF07FA">
                            <w:pPr>
                              <w:pStyle w:val="TableParagraph"/>
                              <w:spacing w:before="71"/>
                              <w:rPr>
                                <w:rFonts w:ascii="Times New Roman"/>
                                <w:sz w:val="24"/>
                              </w:rPr>
                            </w:pPr>
                          </w:p>
                          <w:p w14:paraId="73F0A473" w14:textId="77777777" w:rsidR="00AF07FA" w:rsidRDefault="004C7468">
                            <w:pPr>
                              <w:pStyle w:val="TableParagraph"/>
                              <w:ind w:left="48" w:right="62"/>
                              <w:jc w:val="center"/>
                              <w:rPr>
                                <w:rFonts w:ascii="Times New Roman"/>
                                <w:sz w:val="24"/>
                              </w:rPr>
                            </w:pPr>
                            <w:r>
                              <w:rPr>
                                <w:rFonts w:ascii="Times New Roman"/>
                                <w:color w:val="273139"/>
                                <w:sz w:val="24"/>
                              </w:rPr>
                              <w:t>TX.</w:t>
                            </w:r>
                            <w:r>
                              <w:rPr>
                                <w:rFonts w:ascii="Times New Roman"/>
                                <w:color w:val="273139"/>
                                <w:spacing w:val="6"/>
                                <w:sz w:val="24"/>
                              </w:rPr>
                              <w:t xml:space="preserve"> </w:t>
                            </w:r>
                            <w:r>
                              <w:rPr>
                                <w:rFonts w:ascii="Times New Roman"/>
                                <w:color w:val="273139"/>
                                <w:spacing w:val="-2"/>
                                <w:sz w:val="24"/>
                              </w:rPr>
                              <w:t>Origin</w:t>
                            </w:r>
                          </w:p>
                        </w:tc>
                        <w:tc>
                          <w:tcPr>
                            <w:tcW w:w="1098" w:type="dxa"/>
                            <w:tcBorders>
                              <w:top w:val="single" w:sz="2" w:space="0" w:color="DFDFDF"/>
                              <w:left w:val="single" w:sz="2" w:space="0" w:color="DFDFDF"/>
                              <w:bottom w:val="single" w:sz="2" w:space="0" w:color="DFDFDF"/>
                              <w:right w:val="single" w:sz="2" w:space="0" w:color="DFDFDF"/>
                            </w:tcBorders>
                          </w:tcPr>
                          <w:p w14:paraId="71E1BA3F" w14:textId="77777777" w:rsidR="00AF07FA" w:rsidRDefault="00AF07FA">
                            <w:pPr>
                              <w:pStyle w:val="TableParagraph"/>
                              <w:spacing w:before="71"/>
                              <w:rPr>
                                <w:rFonts w:ascii="Times New Roman"/>
                                <w:sz w:val="24"/>
                              </w:rPr>
                            </w:pPr>
                          </w:p>
                          <w:p w14:paraId="7BB3076E" w14:textId="77777777" w:rsidR="00AF07FA" w:rsidRDefault="004C7468">
                            <w:pPr>
                              <w:pStyle w:val="TableParagraph"/>
                              <w:ind w:left="51" w:right="59"/>
                              <w:jc w:val="center"/>
                              <w:rPr>
                                <w:rFonts w:ascii="Times New Roman"/>
                                <w:sz w:val="24"/>
                              </w:rPr>
                            </w:pPr>
                            <w:r>
                              <w:rPr>
                                <w:rFonts w:ascii="Times New Roman"/>
                                <w:color w:val="273139"/>
                                <w:spacing w:val="-2"/>
                                <w:sz w:val="24"/>
                              </w:rPr>
                              <w:t>address</w:t>
                            </w:r>
                          </w:p>
                        </w:tc>
                        <w:tc>
                          <w:tcPr>
                            <w:tcW w:w="7551" w:type="dxa"/>
                            <w:tcBorders>
                              <w:top w:val="single" w:sz="2" w:space="0" w:color="DFDFDF"/>
                              <w:left w:val="single" w:sz="2" w:space="0" w:color="DFDFDF"/>
                              <w:bottom w:val="single" w:sz="2" w:space="0" w:color="DFDFDF"/>
                              <w:right w:val="thickThinMediumGap" w:sz="12" w:space="0" w:color="000000"/>
                            </w:tcBorders>
                          </w:tcPr>
                          <w:p w14:paraId="1E31139B" w14:textId="77777777" w:rsidR="00AF07FA" w:rsidRDefault="004C7468">
                            <w:pPr>
                              <w:pStyle w:val="TableParagraph"/>
                              <w:spacing w:before="208"/>
                              <w:ind w:left="1269" w:right="193" w:hanging="929"/>
                              <w:rPr>
                                <w:rFonts w:ascii="Times New Roman"/>
                                <w:sz w:val="24"/>
                              </w:rPr>
                            </w:pPr>
                            <w:r>
                              <w:rPr>
                                <w:rFonts w:ascii="Times New Roman"/>
                                <w:color w:val="273139"/>
                                <w:sz w:val="24"/>
                              </w:rPr>
                              <w:t>The address of the account that originally created the transaction (i.e., the sender of the first transaction in the call chain).</w:t>
                            </w:r>
                          </w:p>
                        </w:tc>
                      </w:tr>
                      <w:tr w:rsidR="00AF07FA" w14:paraId="537EA8BA" w14:textId="77777777">
                        <w:trPr>
                          <w:trHeight w:val="696"/>
                        </w:trPr>
                        <w:tc>
                          <w:tcPr>
                            <w:tcW w:w="2006" w:type="dxa"/>
                            <w:tcBorders>
                              <w:top w:val="single" w:sz="2" w:space="0" w:color="DFDFDF"/>
                              <w:bottom w:val="single" w:sz="2" w:space="0" w:color="DFDFDF"/>
                              <w:right w:val="single" w:sz="2" w:space="0" w:color="DFDFDF"/>
                            </w:tcBorders>
                          </w:tcPr>
                          <w:p w14:paraId="689EB892" w14:textId="77777777" w:rsidR="00AF07FA" w:rsidRDefault="004C7468">
                            <w:pPr>
                              <w:pStyle w:val="TableParagraph"/>
                              <w:spacing w:before="208"/>
                              <w:ind w:left="48" w:right="61"/>
                              <w:jc w:val="center"/>
                              <w:rPr>
                                <w:rFonts w:ascii="Times New Roman"/>
                                <w:sz w:val="24"/>
                              </w:rPr>
                            </w:pPr>
                            <w:r>
                              <w:rPr>
                                <w:rFonts w:ascii="Times New Roman"/>
                                <w:color w:val="273139"/>
                                <w:spacing w:val="-2"/>
                                <w:sz w:val="24"/>
                              </w:rPr>
                              <w:t>tx.gasprice</w:t>
                            </w:r>
                          </w:p>
                        </w:tc>
                        <w:tc>
                          <w:tcPr>
                            <w:tcW w:w="1098" w:type="dxa"/>
                            <w:tcBorders>
                              <w:top w:val="single" w:sz="2" w:space="0" w:color="DFDFDF"/>
                              <w:left w:val="single" w:sz="2" w:space="0" w:color="DFDFDF"/>
                              <w:bottom w:val="single" w:sz="2" w:space="0" w:color="DFDFDF"/>
                              <w:right w:val="single" w:sz="2" w:space="0" w:color="DFDFDF"/>
                            </w:tcBorders>
                          </w:tcPr>
                          <w:p w14:paraId="2C1B9AF9" w14:textId="77777777" w:rsidR="00AF07FA" w:rsidRDefault="004C7468">
                            <w:pPr>
                              <w:pStyle w:val="TableParagraph"/>
                              <w:spacing w:before="208"/>
                              <w:ind w:left="59" w:right="8"/>
                              <w:jc w:val="center"/>
                              <w:rPr>
                                <w:rFonts w:ascii="Times New Roman"/>
                                <w:sz w:val="24"/>
                              </w:rPr>
                            </w:pPr>
                            <w:r>
                              <w:rPr>
                                <w:rFonts w:ascii="Times New Roman"/>
                                <w:color w:val="273139"/>
                                <w:spacing w:val="-4"/>
                                <w:sz w:val="24"/>
                              </w:rPr>
                              <w:t>uint</w:t>
                            </w:r>
                          </w:p>
                        </w:tc>
                        <w:tc>
                          <w:tcPr>
                            <w:tcW w:w="7551" w:type="dxa"/>
                            <w:tcBorders>
                              <w:top w:val="single" w:sz="2" w:space="0" w:color="DFDFDF"/>
                              <w:left w:val="single" w:sz="2" w:space="0" w:color="DFDFDF"/>
                              <w:bottom w:val="single" w:sz="2" w:space="0" w:color="DFDFDF"/>
                              <w:right w:val="thickThinMediumGap" w:sz="12" w:space="0" w:color="000000"/>
                            </w:tcBorders>
                          </w:tcPr>
                          <w:p w14:paraId="3A150572" w14:textId="77777777" w:rsidR="00AF07FA" w:rsidRDefault="004C7468">
                            <w:pPr>
                              <w:pStyle w:val="TableParagraph"/>
                              <w:spacing w:before="208"/>
                              <w:ind w:left="21" w:right="10"/>
                              <w:jc w:val="center"/>
                              <w:rPr>
                                <w:rFonts w:ascii="Times New Roman"/>
                                <w:sz w:val="24"/>
                              </w:rPr>
                            </w:pPr>
                            <w:r>
                              <w:rPr>
                                <w:rFonts w:ascii="Times New Roman"/>
                                <w:color w:val="273139"/>
                                <w:sz w:val="24"/>
                              </w:rPr>
                              <w:t>The</w:t>
                            </w:r>
                            <w:r>
                              <w:rPr>
                                <w:rFonts w:ascii="Times New Roman"/>
                                <w:color w:val="273139"/>
                                <w:spacing w:val="6"/>
                                <w:sz w:val="24"/>
                              </w:rPr>
                              <w:t xml:space="preserve"> </w:t>
                            </w:r>
                            <w:r>
                              <w:rPr>
                                <w:rFonts w:ascii="Times New Roman"/>
                                <w:color w:val="273139"/>
                                <w:sz w:val="24"/>
                              </w:rPr>
                              <w:t>gas</w:t>
                            </w:r>
                            <w:r>
                              <w:rPr>
                                <w:rFonts w:ascii="Times New Roman"/>
                                <w:color w:val="273139"/>
                                <w:spacing w:val="8"/>
                                <w:sz w:val="24"/>
                              </w:rPr>
                              <w:t xml:space="preserve"> </w:t>
                            </w:r>
                            <w:r>
                              <w:rPr>
                                <w:rFonts w:ascii="Times New Roman"/>
                                <w:color w:val="273139"/>
                                <w:sz w:val="24"/>
                              </w:rPr>
                              <w:t>price</w:t>
                            </w:r>
                            <w:r>
                              <w:rPr>
                                <w:rFonts w:ascii="Times New Roman"/>
                                <w:color w:val="273139"/>
                                <w:spacing w:val="7"/>
                                <w:sz w:val="24"/>
                              </w:rPr>
                              <w:t xml:space="preserve"> </w:t>
                            </w:r>
                            <w:r>
                              <w:rPr>
                                <w:rFonts w:ascii="Times New Roman"/>
                                <w:color w:val="273139"/>
                                <w:sz w:val="24"/>
                              </w:rPr>
                              <w:t>(in</w:t>
                            </w:r>
                            <w:r>
                              <w:rPr>
                                <w:rFonts w:ascii="Times New Roman"/>
                                <w:color w:val="273139"/>
                                <w:spacing w:val="8"/>
                                <w:sz w:val="24"/>
                              </w:rPr>
                              <w:t xml:space="preserve"> </w:t>
                            </w:r>
                            <w:r>
                              <w:rPr>
                                <w:rFonts w:ascii="Times New Roman"/>
                                <w:color w:val="273139"/>
                                <w:sz w:val="24"/>
                              </w:rPr>
                              <w:t>Wei)</w:t>
                            </w:r>
                            <w:r>
                              <w:rPr>
                                <w:rFonts w:ascii="Times New Roman"/>
                                <w:color w:val="273139"/>
                                <w:spacing w:val="7"/>
                                <w:sz w:val="24"/>
                              </w:rPr>
                              <w:t xml:space="preserve"> </w:t>
                            </w:r>
                            <w:r>
                              <w:rPr>
                                <w:rFonts w:ascii="Times New Roman"/>
                                <w:color w:val="273139"/>
                                <w:sz w:val="24"/>
                              </w:rPr>
                              <w:t>of</w:t>
                            </w:r>
                            <w:r>
                              <w:rPr>
                                <w:rFonts w:ascii="Times New Roman"/>
                                <w:color w:val="273139"/>
                                <w:spacing w:val="7"/>
                                <w:sz w:val="24"/>
                              </w:rPr>
                              <w:t xml:space="preserve"> </w:t>
                            </w:r>
                            <w:r>
                              <w:rPr>
                                <w:rFonts w:ascii="Times New Roman"/>
                                <w:color w:val="273139"/>
                                <w:sz w:val="24"/>
                              </w:rPr>
                              <w:t>the</w:t>
                            </w:r>
                            <w:r>
                              <w:rPr>
                                <w:rFonts w:ascii="Times New Roman"/>
                                <w:color w:val="273139"/>
                                <w:spacing w:val="7"/>
                                <w:sz w:val="24"/>
                              </w:rPr>
                              <w:t xml:space="preserve"> </w:t>
                            </w:r>
                            <w:r>
                              <w:rPr>
                                <w:rFonts w:ascii="Times New Roman"/>
                                <w:color w:val="273139"/>
                                <w:sz w:val="24"/>
                              </w:rPr>
                              <w:t>current</w:t>
                            </w:r>
                            <w:r>
                              <w:rPr>
                                <w:rFonts w:ascii="Times New Roman"/>
                                <w:color w:val="273139"/>
                                <w:spacing w:val="8"/>
                                <w:sz w:val="24"/>
                              </w:rPr>
                              <w:t xml:space="preserve"> </w:t>
                            </w:r>
                            <w:r>
                              <w:rPr>
                                <w:rFonts w:ascii="Times New Roman"/>
                                <w:color w:val="273139"/>
                                <w:spacing w:val="-2"/>
                                <w:sz w:val="24"/>
                              </w:rPr>
                              <w:t>transaction.</w:t>
                            </w:r>
                          </w:p>
                        </w:tc>
                      </w:tr>
                      <w:tr w:rsidR="00AF07FA" w14:paraId="6B6A9B3D" w14:textId="77777777">
                        <w:trPr>
                          <w:trHeight w:val="748"/>
                        </w:trPr>
                        <w:tc>
                          <w:tcPr>
                            <w:tcW w:w="10655" w:type="dxa"/>
                            <w:gridSpan w:val="3"/>
                            <w:tcBorders>
                              <w:top w:val="single" w:sz="2" w:space="0" w:color="DFDFDF"/>
                            </w:tcBorders>
                          </w:tcPr>
                          <w:p w14:paraId="3D1BB7E5" w14:textId="737ED8F2" w:rsidR="00AF07FA" w:rsidRDefault="004C7468">
                            <w:pPr>
                              <w:pStyle w:val="TableParagraph"/>
                              <w:spacing w:before="181"/>
                              <w:ind w:left="147"/>
                              <w:jc w:val="center"/>
                              <w:rPr>
                                <w:rFonts w:ascii="Calibri"/>
                              </w:rPr>
                            </w:pPr>
                            <w:r>
                              <w:rPr>
                                <w:rFonts w:ascii="Calibri"/>
                                <w:spacing w:val="-5"/>
                              </w:rPr>
                              <w:t>2</w:t>
                            </w:r>
                            <w:r w:rsidR="00762BCF">
                              <w:rPr>
                                <w:rFonts w:ascii="Calibri"/>
                                <w:spacing w:val="-5"/>
                              </w:rPr>
                              <w:t>5</w:t>
                            </w:r>
                          </w:p>
                        </w:tc>
                      </w:tr>
                    </w:tbl>
                    <w:p w14:paraId="73D26533" w14:textId="3DC8D2B0" w:rsidR="00AF07FA" w:rsidRDefault="00B03910">
                      <w:pPr>
                        <w:pStyle w:val="BodyText"/>
                      </w:pPr>
                      <w:r>
                        <w:t xml:space="preserve">  </w:t>
                      </w:r>
                    </w:p>
                  </w:txbxContent>
                </v:textbox>
                <w10:wrap anchorx="page" anchory="page"/>
              </v:shape>
            </w:pict>
          </mc:Fallback>
        </mc:AlternateContent>
      </w:r>
    </w:p>
    <w:p w14:paraId="00098071" w14:textId="77777777" w:rsidR="00AF07FA" w:rsidRDefault="00AF07FA">
      <w:pPr>
        <w:pStyle w:val="BodyText"/>
      </w:pPr>
    </w:p>
    <w:p w14:paraId="07912E4B" w14:textId="77777777" w:rsidR="00AF07FA" w:rsidRDefault="00AF07FA">
      <w:pPr>
        <w:pStyle w:val="BodyText"/>
      </w:pPr>
    </w:p>
    <w:p w14:paraId="67A9B269" w14:textId="77777777" w:rsidR="00AF07FA" w:rsidRDefault="00AF07FA">
      <w:pPr>
        <w:pStyle w:val="BodyText"/>
      </w:pPr>
    </w:p>
    <w:p w14:paraId="742E525B" w14:textId="77777777" w:rsidR="00AF07FA" w:rsidRDefault="00AF07FA">
      <w:pPr>
        <w:pStyle w:val="BodyText"/>
      </w:pPr>
    </w:p>
    <w:p w14:paraId="301A707C" w14:textId="77777777" w:rsidR="00AF07FA" w:rsidRDefault="00AF07FA">
      <w:pPr>
        <w:pStyle w:val="BodyText"/>
      </w:pPr>
    </w:p>
    <w:p w14:paraId="015A0F9B" w14:textId="77777777" w:rsidR="00AF07FA" w:rsidRDefault="00AF07FA">
      <w:pPr>
        <w:pStyle w:val="BodyText"/>
      </w:pPr>
    </w:p>
    <w:p w14:paraId="77155684" w14:textId="77777777" w:rsidR="00AF07FA" w:rsidRDefault="00AF07FA">
      <w:pPr>
        <w:pStyle w:val="BodyText"/>
      </w:pPr>
    </w:p>
    <w:p w14:paraId="08A5026A" w14:textId="77777777" w:rsidR="00AF07FA" w:rsidRDefault="00AF07FA">
      <w:pPr>
        <w:pStyle w:val="BodyText"/>
      </w:pPr>
    </w:p>
    <w:p w14:paraId="3D5A5049" w14:textId="77777777" w:rsidR="00AF07FA" w:rsidRDefault="00AF07FA">
      <w:pPr>
        <w:pStyle w:val="BodyText"/>
        <w:spacing w:before="19"/>
      </w:pPr>
    </w:p>
    <w:p w14:paraId="4CC6C7B3" w14:textId="78929A0C" w:rsidR="00AF07FA" w:rsidRDefault="00B03910">
      <w:pPr>
        <w:pStyle w:val="BodyText"/>
        <w:ind w:left="64"/>
      </w:pPr>
      <w:r>
        <w:rPr>
          <w:color w:val="273139"/>
          <w:spacing w:val="-5"/>
        </w:rPr>
        <w:t xml:space="preserve">     1.</w:t>
      </w:r>
    </w:p>
    <w:p w14:paraId="00E80D4D" w14:textId="77777777" w:rsidR="00AF07FA" w:rsidRDefault="00AF07FA">
      <w:pPr>
        <w:pStyle w:val="BodyText"/>
      </w:pPr>
    </w:p>
    <w:p w14:paraId="6152EC55" w14:textId="40CC2A3C" w:rsidR="00AF07FA" w:rsidRDefault="00B03910">
      <w:pPr>
        <w:pStyle w:val="BodyText"/>
        <w:ind w:left="64"/>
      </w:pPr>
      <w:r>
        <w:rPr>
          <w:color w:val="273139"/>
          <w:spacing w:val="-5"/>
        </w:rPr>
        <w:t xml:space="preserve">     2.</w:t>
      </w:r>
    </w:p>
    <w:p w14:paraId="45415CE9" w14:textId="77777777" w:rsidR="00AF07FA" w:rsidRDefault="00AF07FA">
      <w:pPr>
        <w:pStyle w:val="BodyText"/>
      </w:pPr>
    </w:p>
    <w:p w14:paraId="77962863" w14:textId="275FFDD8" w:rsidR="00AF07FA" w:rsidRDefault="00B03910">
      <w:pPr>
        <w:pStyle w:val="BodyText"/>
        <w:ind w:left="64"/>
      </w:pPr>
      <w:r>
        <w:rPr>
          <w:color w:val="273139"/>
          <w:spacing w:val="-5"/>
        </w:rPr>
        <w:t xml:space="preserve">    3.</w:t>
      </w:r>
    </w:p>
    <w:p w14:paraId="569864AF" w14:textId="77777777" w:rsidR="00AF07FA" w:rsidRDefault="00AF07FA">
      <w:pPr>
        <w:pStyle w:val="BodyText"/>
        <w:spacing w:before="1"/>
      </w:pPr>
    </w:p>
    <w:p w14:paraId="2F5B7E31" w14:textId="5EE156B3" w:rsidR="00AF07FA" w:rsidRDefault="00B03910">
      <w:pPr>
        <w:pStyle w:val="BodyText"/>
        <w:ind w:left="64"/>
      </w:pPr>
      <w:r>
        <w:rPr>
          <w:color w:val="273139"/>
          <w:spacing w:val="-5"/>
        </w:rPr>
        <w:t xml:space="preserve">     .</w:t>
      </w:r>
    </w:p>
    <w:p w14:paraId="6404F7DD" w14:textId="77777777" w:rsidR="00AF07FA" w:rsidRDefault="00AF07FA">
      <w:pPr>
        <w:pStyle w:val="BodyText"/>
        <w:sectPr w:rsidR="00AF07FA" w:rsidSect="00762BCF">
          <w:headerReference w:type="even" r:id="rId78"/>
          <w:headerReference w:type="default" r:id="rId79"/>
          <w:footerReference w:type="default" r:id="rId80"/>
          <w:headerReference w:type="first" r:id="rId81"/>
          <w:pgSz w:w="11920" w:h="16850"/>
          <w:pgMar w:top="600" w:right="566" w:bottom="280" w:left="283" w:header="327" w:footer="0" w:gutter="0"/>
          <w:pgNumType w:start="25"/>
          <w:cols w:space="720"/>
        </w:sectPr>
      </w:pPr>
    </w:p>
    <w:tbl>
      <w:tblPr>
        <w:tblW w:w="0" w:type="auto"/>
        <w:tblInd w:w="314" w:type="dxa"/>
        <w:tblLayout w:type="fixed"/>
        <w:tblCellMar>
          <w:left w:w="0" w:type="dxa"/>
          <w:right w:w="0" w:type="dxa"/>
        </w:tblCellMar>
        <w:tblLook w:val="04A0" w:firstRow="1" w:lastRow="0" w:firstColumn="1" w:lastColumn="0" w:noHBand="0" w:noVBand="1"/>
      </w:tblPr>
      <w:tblGrid>
        <w:gridCol w:w="10594"/>
        <w:gridCol w:w="193"/>
      </w:tblGrid>
      <w:tr w:rsidR="00AF07FA" w14:paraId="4ABE4E50" w14:textId="77777777" w:rsidTr="00B03910">
        <w:trPr>
          <w:gridAfter w:val="1"/>
          <w:wAfter w:w="193" w:type="dxa"/>
          <w:trHeight w:val="645"/>
        </w:trPr>
        <w:tc>
          <w:tcPr>
            <w:tcW w:w="10594" w:type="dxa"/>
            <w:tcBorders>
              <w:top w:val="single" w:sz="24" w:space="0" w:color="000000"/>
              <w:left w:val="single" w:sz="24" w:space="0" w:color="000000"/>
              <w:right w:val="single" w:sz="24" w:space="0" w:color="000000"/>
            </w:tcBorders>
          </w:tcPr>
          <w:p w14:paraId="2DA5BFDD" w14:textId="77777777" w:rsidR="00AF07FA" w:rsidRDefault="004C7468">
            <w:pPr>
              <w:pStyle w:val="TableParagraph"/>
              <w:spacing w:before="220"/>
              <w:ind w:left="77"/>
              <w:rPr>
                <w:rFonts w:ascii="Times New Roman"/>
                <w:b/>
                <w:sz w:val="24"/>
              </w:rPr>
            </w:pPr>
            <w:r>
              <w:rPr>
                <w:rFonts w:ascii="Times New Roman"/>
                <w:b/>
                <w:color w:val="273139"/>
                <w:spacing w:val="-2"/>
                <w:sz w:val="24"/>
              </w:rPr>
              <w:lastRenderedPageBreak/>
              <w:t>PROGRAM:</w:t>
            </w:r>
          </w:p>
        </w:tc>
      </w:tr>
      <w:tr w:rsidR="00AF07FA" w14:paraId="4E58A98A" w14:textId="77777777" w:rsidTr="00B03910">
        <w:trPr>
          <w:trHeight w:val="12542"/>
        </w:trPr>
        <w:tc>
          <w:tcPr>
            <w:tcW w:w="10594" w:type="dxa"/>
            <w:tcBorders>
              <w:left w:val="single" w:sz="24" w:space="0" w:color="000000"/>
            </w:tcBorders>
            <w:shd w:val="clear" w:color="auto" w:fill="212236"/>
          </w:tcPr>
          <w:p w14:paraId="01CF226A" w14:textId="77777777" w:rsidR="00AF07FA" w:rsidRDefault="004C7468">
            <w:pPr>
              <w:pStyle w:val="TableParagraph"/>
              <w:spacing w:before="39"/>
              <w:ind w:left="77"/>
              <w:rPr>
                <w:sz w:val="21"/>
              </w:rPr>
            </w:pPr>
            <w:r>
              <w:rPr>
                <w:color w:val="5F8A4E"/>
                <w:sz w:val="21"/>
              </w:rPr>
              <w:t>/</w:t>
            </w:r>
            <w:r>
              <w:rPr>
                <w:color w:val="5F8A4E"/>
                <w:spacing w:val="-21"/>
                <w:sz w:val="21"/>
              </w:rPr>
              <w:t xml:space="preserve"> </w:t>
            </w:r>
            <w:r>
              <w:rPr>
                <w:color w:val="5F8A4E"/>
                <w:sz w:val="21"/>
              </w:rPr>
              <w:t>SPDX-License-Identifier:</w:t>
            </w:r>
            <w:r>
              <w:rPr>
                <w:color w:val="5F8A4E"/>
                <w:spacing w:val="-20"/>
                <w:sz w:val="21"/>
              </w:rPr>
              <w:t xml:space="preserve"> </w:t>
            </w:r>
            <w:r>
              <w:rPr>
                <w:color w:val="5F8A4E"/>
                <w:sz w:val="21"/>
              </w:rPr>
              <w:t>GPL-</w:t>
            </w:r>
            <w:r>
              <w:rPr>
                <w:color w:val="5F8A4E"/>
                <w:spacing w:val="-5"/>
                <w:sz w:val="21"/>
              </w:rPr>
              <w:t>3.0</w:t>
            </w:r>
          </w:p>
          <w:p w14:paraId="0267FDB3" w14:textId="77777777" w:rsidR="00AF07FA" w:rsidRDefault="004C7468">
            <w:pPr>
              <w:pStyle w:val="TableParagraph"/>
              <w:spacing w:before="41"/>
              <w:ind w:left="77"/>
              <w:rPr>
                <w:sz w:val="21"/>
              </w:rPr>
            </w:pPr>
            <w:r>
              <w:rPr>
                <w:color w:val="5F8A4E"/>
                <w:sz w:val="21"/>
              </w:rPr>
              <w:t>//</w:t>
            </w:r>
            <w:r>
              <w:rPr>
                <w:color w:val="5F8A4E"/>
                <w:spacing w:val="-5"/>
                <w:sz w:val="21"/>
              </w:rPr>
              <w:t xml:space="preserve"> </w:t>
            </w:r>
            <w:r>
              <w:rPr>
                <w:color w:val="5F8A4E"/>
                <w:sz w:val="21"/>
              </w:rPr>
              <w:t>Solidity</w:t>
            </w:r>
            <w:r>
              <w:rPr>
                <w:color w:val="5F8A4E"/>
                <w:spacing w:val="-5"/>
                <w:sz w:val="21"/>
              </w:rPr>
              <w:t xml:space="preserve"> </w:t>
            </w:r>
            <w:r>
              <w:rPr>
                <w:color w:val="5F8A4E"/>
                <w:sz w:val="21"/>
              </w:rPr>
              <w:t>program</w:t>
            </w:r>
            <w:r>
              <w:rPr>
                <w:color w:val="5F8A4E"/>
                <w:spacing w:val="-5"/>
                <w:sz w:val="21"/>
              </w:rPr>
              <w:t xml:space="preserve"> </w:t>
            </w:r>
            <w:r>
              <w:rPr>
                <w:color w:val="5F8A4E"/>
                <w:sz w:val="21"/>
              </w:rPr>
              <w:t>to</w:t>
            </w:r>
            <w:r>
              <w:rPr>
                <w:color w:val="5F8A4E"/>
                <w:spacing w:val="-4"/>
                <w:sz w:val="21"/>
              </w:rPr>
              <w:t xml:space="preserve"> </w:t>
            </w:r>
            <w:r>
              <w:rPr>
                <w:color w:val="5F8A4E"/>
                <w:spacing w:val="-2"/>
                <w:sz w:val="21"/>
              </w:rPr>
              <w:t>implement</w:t>
            </w:r>
          </w:p>
          <w:p w14:paraId="6A7C708D" w14:textId="77777777" w:rsidR="00AF07FA" w:rsidRDefault="004C7468">
            <w:pPr>
              <w:pStyle w:val="TableParagraph"/>
              <w:spacing w:before="39" w:line="276" w:lineRule="auto"/>
              <w:ind w:left="77" w:right="7486"/>
              <w:rPr>
                <w:sz w:val="21"/>
              </w:rPr>
            </w:pPr>
            <w:r>
              <w:rPr>
                <w:color w:val="5F8A4E"/>
                <w:sz w:val="21"/>
              </w:rPr>
              <w:t xml:space="preserve">// global variables </w:t>
            </w:r>
            <w:r>
              <w:rPr>
                <w:color w:val="559CD5"/>
                <w:sz w:val="21"/>
              </w:rPr>
              <w:t>pragma</w:t>
            </w:r>
            <w:r>
              <w:rPr>
                <w:color w:val="559CD5"/>
                <w:spacing w:val="-19"/>
                <w:sz w:val="21"/>
              </w:rPr>
              <w:t xml:space="preserve"> </w:t>
            </w:r>
            <w:r>
              <w:rPr>
                <w:color w:val="559CD5"/>
                <w:sz w:val="21"/>
              </w:rPr>
              <w:t>solidity</w:t>
            </w:r>
            <w:r>
              <w:rPr>
                <w:color w:val="559CD5"/>
                <w:spacing w:val="-19"/>
                <w:sz w:val="21"/>
              </w:rPr>
              <w:t xml:space="preserve"> </w:t>
            </w:r>
            <w:r>
              <w:rPr>
                <w:color w:val="DCDCDC"/>
                <w:sz w:val="21"/>
              </w:rPr>
              <w:t>^</w:t>
            </w:r>
            <w:r>
              <w:rPr>
                <w:color w:val="B5CEA8"/>
                <w:sz w:val="21"/>
              </w:rPr>
              <w:t>0.8.0</w:t>
            </w:r>
            <w:r>
              <w:rPr>
                <w:color w:val="DCDCDC"/>
                <w:sz w:val="21"/>
              </w:rPr>
              <w:t>;</w:t>
            </w:r>
          </w:p>
          <w:p w14:paraId="42F6CEB9" w14:textId="77777777" w:rsidR="00AF07FA" w:rsidRDefault="00AF07FA">
            <w:pPr>
              <w:pStyle w:val="TableParagraph"/>
              <w:spacing w:before="47"/>
              <w:rPr>
                <w:rFonts w:ascii="Times New Roman"/>
                <w:sz w:val="21"/>
              </w:rPr>
            </w:pPr>
          </w:p>
          <w:p w14:paraId="11656AEC" w14:textId="77777777" w:rsidR="00AF07FA" w:rsidRDefault="004C7468">
            <w:pPr>
              <w:pStyle w:val="TableParagraph"/>
              <w:spacing w:before="1"/>
              <w:ind w:left="77"/>
              <w:rPr>
                <w:sz w:val="21"/>
              </w:rPr>
            </w:pPr>
            <w:r>
              <w:rPr>
                <w:color w:val="559CD5"/>
                <w:sz w:val="21"/>
              </w:rPr>
              <w:t>contract</w:t>
            </w:r>
            <w:r>
              <w:rPr>
                <w:color w:val="559CD5"/>
                <w:spacing w:val="-23"/>
                <w:sz w:val="21"/>
              </w:rPr>
              <w:t xml:space="preserve"> </w:t>
            </w:r>
            <w:r>
              <w:rPr>
                <w:color w:val="B9BACC"/>
                <w:sz w:val="21"/>
              </w:rPr>
              <w:t>GlobalVariablesExample</w:t>
            </w:r>
            <w:r>
              <w:rPr>
                <w:color w:val="B9BACC"/>
                <w:spacing w:val="-20"/>
                <w:sz w:val="21"/>
              </w:rPr>
              <w:t xml:space="preserve"> </w:t>
            </w:r>
            <w:r>
              <w:rPr>
                <w:color w:val="DCDCDC"/>
                <w:spacing w:val="-10"/>
                <w:sz w:val="21"/>
              </w:rPr>
              <w:t>{</w:t>
            </w:r>
          </w:p>
          <w:p w14:paraId="7AC39FCB" w14:textId="77777777" w:rsidR="00AF07FA" w:rsidRDefault="00AF07FA">
            <w:pPr>
              <w:pStyle w:val="TableParagraph"/>
              <w:spacing w:before="81"/>
              <w:rPr>
                <w:rFonts w:ascii="Times New Roman"/>
                <w:sz w:val="21"/>
              </w:rPr>
            </w:pPr>
          </w:p>
          <w:p w14:paraId="3DD63A90" w14:textId="77777777" w:rsidR="00AF07FA" w:rsidRDefault="004C7468">
            <w:pPr>
              <w:pStyle w:val="TableParagraph"/>
              <w:spacing w:line="278" w:lineRule="auto"/>
              <w:ind w:left="77" w:right="7486"/>
              <w:rPr>
                <w:sz w:val="21"/>
              </w:rPr>
            </w:pPr>
            <w:r>
              <w:rPr>
                <w:color w:val="559CD5"/>
                <w:sz w:val="21"/>
              </w:rPr>
              <w:t>address</w:t>
            </w:r>
            <w:r>
              <w:rPr>
                <w:color w:val="559CD5"/>
                <w:spacing w:val="-20"/>
                <w:sz w:val="21"/>
              </w:rPr>
              <w:t xml:space="preserve"> </w:t>
            </w:r>
            <w:r>
              <w:rPr>
                <w:color w:val="31B988"/>
                <w:sz w:val="21"/>
              </w:rPr>
              <w:t>public</w:t>
            </w:r>
            <w:r>
              <w:rPr>
                <w:color w:val="31B988"/>
                <w:spacing w:val="-20"/>
                <w:sz w:val="21"/>
              </w:rPr>
              <w:t xml:space="preserve"> </w:t>
            </w:r>
            <w:r>
              <w:rPr>
                <w:color w:val="B9BACC"/>
                <w:sz w:val="21"/>
              </w:rPr>
              <w:t>owner</w:t>
            </w:r>
            <w:r>
              <w:rPr>
                <w:color w:val="DCDCDC"/>
                <w:sz w:val="21"/>
              </w:rPr>
              <w:t xml:space="preserve">; </w:t>
            </w:r>
            <w:r>
              <w:rPr>
                <w:color w:val="F389BA"/>
                <w:spacing w:val="-2"/>
                <w:sz w:val="21"/>
              </w:rPr>
              <w:t>constructor</w:t>
            </w:r>
            <w:r>
              <w:rPr>
                <w:color w:val="DCDCDC"/>
                <w:spacing w:val="-2"/>
                <w:sz w:val="21"/>
              </w:rPr>
              <w:t>()</w:t>
            </w:r>
          </w:p>
          <w:p w14:paraId="5E917E0D" w14:textId="77777777" w:rsidR="00AF07FA" w:rsidRDefault="004C7468">
            <w:pPr>
              <w:pStyle w:val="TableParagraph"/>
              <w:spacing w:before="1"/>
              <w:ind w:left="77"/>
              <w:rPr>
                <w:sz w:val="21"/>
              </w:rPr>
            </w:pPr>
            <w:r>
              <w:rPr>
                <w:color w:val="DCDCDC"/>
                <w:spacing w:val="-10"/>
                <w:sz w:val="21"/>
              </w:rPr>
              <w:t>{</w:t>
            </w:r>
          </w:p>
          <w:p w14:paraId="0E9DAD77" w14:textId="77777777" w:rsidR="00AF07FA" w:rsidRDefault="004C7468">
            <w:pPr>
              <w:pStyle w:val="TableParagraph"/>
              <w:spacing w:before="39"/>
              <w:ind w:left="539"/>
              <w:rPr>
                <w:sz w:val="21"/>
              </w:rPr>
            </w:pPr>
            <w:r>
              <w:rPr>
                <w:color w:val="5F8A4E"/>
                <w:sz w:val="21"/>
              </w:rPr>
              <w:t>//</w:t>
            </w:r>
            <w:r>
              <w:rPr>
                <w:color w:val="5F8A4E"/>
                <w:spacing w:val="-4"/>
                <w:sz w:val="21"/>
              </w:rPr>
              <w:t xml:space="preserve"> </w:t>
            </w:r>
            <w:r>
              <w:rPr>
                <w:color w:val="5F8A4E"/>
                <w:sz w:val="21"/>
              </w:rPr>
              <w:t>set</w:t>
            </w:r>
            <w:r>
              <w:rPr>
                <w:color w:val="5F8A4E"/>
                <w:spacing w:val="-4"/>
                <w:sz w:val="21"/>
              </w:rPr>
              <w:t xml:space="preserve"> </w:t>
            </w:r>
            <w:r>
              <w:rPr>
                <w:color w:val="5F8A4E"/>
                <w:sz w:val="21"/>
              </w:rPr>
              <w:t>the</w:t>
            </w:r>
            <w:r>
              <w:rPr>
                <w:color w:val="5F8A4E"/>
                <w:spacing w:val="-4"/>
                <w:sz w:val="21"/>
              </w:rPr>
              <w:t xml:space="preserve"> </w:t>
            </w:r>
            <w:r>
              <w:rPr>
                <w:color w:val="5F8A4E"/>
                <w:sz w:val="21"/>
              </w:rPr>
              <w:t>contract</w:t>
            </w:r>
            <w:r>
              <w:rPr>
                <w:color w:val="5F8A4E"/>
                <w:spacing w:val="-4"/>
                <w:sz w:val="21"/>
              </w:rPr>
              <w:t xml:space="preserve"> </w:t>
            </w:r>
            <w:r>
              <w:rPr>
                <w:color w:val="5F8A4E"/>
                <w:sz w:val="21"/>
              </w:rPr>
              <w:t>owner</w:t>
            </w:r>
            <w:r>
              <w:rPr>
                <w:color w:val="5F8A4E"/>
                <w:spacing w:val="-4"/>
                <w:sz w:val="21"/>
              </w:rPr>
              <w:t xml:space="preserve"> </w:t>
            </w:r>
            <w:r>
              <w:rPr>
                <w:color w:val="5F8A4E"/>
                <w:sz w:val="21"/>
              </w:rPr>
              <w:t>to</w:t>
            </w:r>
            <w:r>
              <w:rPr>
                <w:color w:val="5F8A4E"/>
                <w:spacing w:val="-4"/>
                <w:sz w:val="21"/>
              </w:rPr>
              <w:t xml:space="preserve"> </w:t>
            </w:r>
            <w:r>
              <w:rPr>
                <w:color w:val="5F8A4E"/>
                <w:sz w:val="21"/>
              </w:rPr>
              <w:t>the</w:t>
            </w:r>
            <w:r>
              <w:rPr>
                <w:color w:val="5F8A4E"/>
                <w:spacing w:val="-3"/>
                <w:sz w:val="21"/>
              </w:rPr>
              <w:t xml:space="preserve"> </w:t>
            </w:r>
            <w:r>
              <w:rPr>
                <w:color w:val="5F8A4E"/>
                <w:spacing w:val="-2"/>
                <w:sz w:val="21"/>
              </w:rPr>
              <w:t>address</w:t>
            </w:r>
          </w:p>
          <w:p w14:paraId="5214618E" w14:textId="77777777" w:rsidR="00AF07FA" w:rsidRDefault="004C7468">
            <w:pPr>
              <w:pStyle w:val="TableParagraph"/>
              <w:spacing w:before="38" w:line="278" w:lineRule="auto"/>
              <w:ind w:left="539" w:right="6476"/>
              <w:rPr>
                <w:sz w:val="21"/>
              </w:rPr>
            </w:pPr>
            <w:r>
              <w:rPr>
                <w:color w:val="5F8A4E"/>
                <w:sz w:val="21"/>
              </w:rPr>
              <w:t>//</w:t>
            </w:r>
            <w:r>
              <w:rPr>
                <w:color w:val="5F8A4E"/>
                <w:spacing w:val="-11"/>
                <w:sz w:val="21"/>
              </w:rPr>
              <w:t xml:space="preserve"> </w:t>
            </w:r>
            <w:r>
              <w:rPr>
                <w:color w:val="5F8A4E"/>
                <w:sz w:val="21"/>
              </w:rPr>
              <w:t>that</w:t>
            </w:r>
            <w:r>
              <w:rPr>
                <w:color w:val="5F8A4E"/>
                <w:spacing w:val="-11"/>
                <w:sz w:val="21"/>
              </w:rPr>
              <w:t xml:space="preserve"> </w:t>
            </w:r>
            <w:r>
              <w:rPr>
                <w:color w:val="5F8A4E"/>
                <w:sz w:val="21"/>
              </w:rPr>
              <w:t>deployed</w:t>
            </w:r>
            <w:r>
              <w:rPr>
                <w:color w:val="5F8A4E"/>
                <w:spacing w:val="-9"/>
                <w:sz w:val="21"/>
              </w:rPr>
              <w:t xml:space="preserve"> </w:t>
            </w:r>
            <w:r>
              <w:rPr>
                <w:color w:val="5F8A4E"/>
                <w:sz w:val="21"/>
              </w:rPr>
              <w:t>the</w:t>
            </w:r>
            <w:r>
              <w:rPr>
                <w:color w:val="5F8A4E"/>
                <w:spacing w:val="-11"/>
                <w:sz w:val="21"/>
              </w:rPr>
              <w:t xml:space="preserve"> </w:t>
            </w:r>
            <w:r>
              <w:rPr>
                <w:color w:val="5F8A4E"/>
                <w:sz w:val="21"/>
              </w:rPr>
              <w:t xml:space="preserve">contract </w:t>
            </w:r>
            <w:r>
              <w:rPr>
                <w:color w:val="B9BACC"/>
                <w:sz w:val="21"/>
              </w:rPr>
              <w:t xml:space="preserve">owner </w:t>
            </w:r>
            <w:r>
              <w:rPr>
                <w:color w:val="DCDCDC"/>
                <w:sz w:val="21"/>
              </w:rPr>
              <w:t xml:space="preserve">= </w:t>
            </w:r>
            <w:r>
              <w:rPr>
                <w:color w:val="0079A6"/>
                <w:sz w:val="21"/>
              </w:rPr>
              <w:t>msg</w:t>
            </w:r>
            <w:r>
              <w:rPr>
                <w:color w:val="DCDCDC"/>
                <w:sz w:val="21"/>
              </w:rPr>
              <w:t>.</w:t>
            </w:r>
            <w:r>
              <w:rPr>
                <w:color w:val="B9BACC"/>
                <w:sz w:val="21"/>
              </w:rPr>
              <w:t>sender</w:t>
            </w:r>
            <w:r>
              <w:rPr>
                <w:color w:val="DCDCDC"/>
                <w:sz w:val="21"/>
              </w:rPr>
              <w:t>;</w:t>
            </w:r>
          </w:p>
          <w:p w14:paraId="72EF6EAE" w14:textId="77777777" w:rsidR="00AF07FA" w:rsidRDefault="004C7468">
            <w:pPr>
              <w:pStyle w:val="TableParagraph"/>
              <w:spacing w:before="1"/>
              <w:ind w:left="77"/>
              <w:rPr>
                <w:sz w:val="21"/>
              </w:rPr>
            </w:pPr>
            <w:r>
              <w:rPr>
                <w:color w:val="DCDCDC"/>
                <w:spacing w:val="-10"/>
                <w:sz w:val="21"/>
              </w:rPr>
              <w:t>}</w:t>
            </w:r>
          </w:p>
          <w:p w14:paraId="66761134" w14:textId="77777777" w:rsidR="00AF07FA" w:rsidRDefault="00AF07FA">
            <w:pPr>
              <w:pStyle w:val="TableParagraph"/>
              <w:spacing w:before="81"/>
              <w:rPr>
                <w:rFonts w:ascii="Times New Roman"/>
                <w:sz w:val="21"/>
              </w:rPr>
            </w:pPr>
          </w:p>
          <w:p w14:paraId="5A7EEBCE" w14:textId="77777777" w:rsidR="00AF07FA" w:rsidRDefault="004C7468">
            <w:pPr>
              <w:pStyle w:val="TableParagraph"/>
              <w:spacing w:before="1"/>
              <w:ind w:left="77"/>
              <w:rPr>
                <w:sz w:val="21"/>
              </w:rPr>
            </w:pPr>
            <w:r>
              <w:rPr>
                <w:color w:val="559CD5"/>
                <w:sz w:val="21"/>
              </w:rPr>
              <w:t>function</w:t>
            </w:r>
            <w:r>
              <w:rPr>
                <w:color w:val="559CD5"/>
                <w:spacing w:val="-11"/>
                <w:sz w:val="21"/>
              </w:rPr>
              <w:t xml:space="preserve"> </w:t>
            </w:r>
            <w:r>
              <w:rPr>
                <w:color w:val="B9BACC"/>
                <w:sz w:val="21"/>
              </w:rPr>
              <w:t>getOwner</w:t>
            </w:r>
            <w:r>
              <w:rPr>
                <w:color w:val="DCDCDC"/>
                <w:sz w:val="21"/>
              </w:rPr>
              <w:t>()</w:t>
            </w:r>
            <w:r>
              <w:rPr>
                <w:color w:val="DCDCDC"/>
                <w:spacing w:val="-10"/>
                <w:sz w:val="21"/>
              </w:rPr>
              <w:t xml:space="preserve"> </w:t>
            </w:r>
            <w:r>
              <w:rPr>
                <w:color w:val="31B988"/>
                <w:sz w:val="21"/>
              </w:rPr>
              <w:t>public</w:t>
            </w:r>
            <w:r>
              <w:rPr>
                <w:color w:val="31B988"/>
                <w:spacing w:val="-9"/>
                <w:sz w:val="21"/>
              </w:rPr>
              <w:t xml:space="preserve"> </w:t>
            </w:r>
            <w:r>
              <w:rPr>
                <w:color w:val="31B988"/>
                <w:sz w:val="21"/>
              </w:rPr>
              <w:t>view</w:t>
            </w:r>
            <w:r>
              <w:rPr>
                <w:color w:val="31B988"/>
                <w:spacing w:val="-10"/>
                <w:sz w:val="21"/>
              </w:rPr>
              <w:t xml:space="preserve"> </w:t>
            </w:r>
            <w:r>
              <w:rPr>
                <w:color w:val="209351"/>
                <w:sz w:val="21"/>
              </w:rPr>
              <w:t>returns</w:t>
            </w:r>
            <w:r>
              <w:rPr>
                <w:color w:val="209351"/>
                <w:spacing w:val="-8"/>
                <w:sz w:val="21"/>
              </w:rPr>
              <w:t xml:space="preserve"> </w:t>
            </w:r>
            <w:r>
              <w:rPr>
                <w:color w:val="DCDCDC"/>
                <w:spacing w:val="-2"/>
                <w:sz w:val="21"/>
              </w:rPr>
              <w:t>(</w:t>
            </w:r>
            <w:r>
              <w:rPr>
                <w:color w:val="559CD5"/>
                <w:spacing w:val="-2"/>
                <w:sz w:val="21"/>
              </w:rPr>
              <w:t>address</w:t>
            </w:r>
            <w:r>
              <w:rPr>
                <w:color w:val="DCDCDC"/>
                <w:spacing w:val="-2"/>
                <w:sz w:val="21"/>
              </w:rPr>
              <w:t>)</w:t>
            </w:r>
          </w:p>
          <w:p w14:paraId="52291799" w14:textId="77777777" w:rsidR="00AF07FA" w:rsidRDefault="004C7468">
            <w:pPr>
              <w:pStyle w:val="TableParagraph"/>
              <w:spacing w:before="39"/>
              <w:ind w:left="77"/>
              <w:rPr>
                <w:sz w:val="21"/>
              </w:rPr>
            </w:pPr>
            <w:r>
              <w:rPr>
                <w:color w:val="DCDCDC"/>
                <w:spacing w:val="-10"/>
                <w:sz w:val="21"/>
              </w:rPr>
              <w:t>{</w:t>
            </w:r>
          </w:p>
          <w:p w14:paraId="0D7B39A7" w14:textId="77777777" w:rsidR="00AF07FA" w:rsidRDefault="004C7468">
            <w:pPr>
              <w:pStyle w:val="TableParagraph"/>
              <w:spacing w:before="40" w:line="278" w:lineRule="auto"/>
              <w:ind w:left="539" w:right="5104"/>
              <w:rPr>
                <w:sz w:val="21"/>
              </w:rPr>
            </w:pPr>
            <w:r>
              <w:rPr>
                <w:color w:val="5F8A4E"/>
                <w:sz w:val="21"/>
              </w:rPr>
              <w:t>//</w:t>
            </w:r>
            <w:r>
              <w:rPr>
                <w:color w:val="5F8A4E"/>
                <w:spacing w:val="-9"/>
                <w:sz w:val="21"/>
              </w:rPr>
              <w:t xml:space="preserve"> </w:t>
            </w:r>
            <w:r>
              <w:rPr>
                <w:color w:val="5F8A4E"/>
                <w:sz w:val="21"/>
              </w:rPr>
              <w:t>return</w:t>
            </w:r>
            <w:r>
              <w:rPr>
                <w:color w:val="5F8A4E"/>
                <w:spacing w:val="-7"/>
                <w:sz w:val="21"/>
              </w:rPr>
              <w:t xml:space="preserve"> </w:t>
            </w:r>
            <w:r>
              <w:rPr>
                <w:color w:val="5F8A4E"/>
                <w:sz w:val="21"/>
              </w:rPr>
              <w:t>the</w:t>
            </w:r>
            <w:r>
              <w:rPr>
                <w:color w:val="5F8A4E"/>
                <w:spacing w:val="-9"/>
                <w:sz w:val="21"/>
              </w:rPr>
              <w:t xml:space="preserve"> </w:t>
            </w:r>
            <w:r>
              <w:rPr>
                <w:color w:val="5F8A4E"/>
                <w:sz w:val="21"/>
              </w:rPr>
              <w:t>contract</w:t>
            </w:r>
            <w:r>
              <w:rPr>
                <w:color w:val="5F8A4E"/>
                <w:spacing w:val="-9"/>
                <w:sz w:val="21"/>
              </w:rPr>
              <w:t xml:space="preserve"> </w:t>
            </w:r>
            <w:r>
              <w:rPr>
                <w:color w:val="5F8A4E"/>
                <w:sz w:val="21"/>
              </w:rPr>
              <w:t>owner</w:t>
            </w:r>
            <w:r>
              <w:rPr>
                <w:color w:val="5F8A4E"/>
                <w:spacing w:val="-9"/>
                <w:sz w:val="21"/>
              </w:rPr>
              <w:t xml:space="preserve"> </w:t>
            </w:r>
            <w:r>
              <w:rPr>
                <w:color w:val="5F8A4E"/>
                <w:sz w:val="21"/>
              </w:rPr>
              <w:t xml:space="preserve">address </w:t>
            </w:r>
            <w:r>
              <w:rPr>
                <w:color w:val="209351"/>
                <w:sz w:val="21"/>
              </w:rPr>
              <w:t xml:space="preserve">return </w:t>
            </w:r>
            <w:r>
              <w:rPr>
                <w:color w:val="B9BACC"/>
                <w:sz w:val="21"/>
              </w:rPr>
              <w:t>owner</w:t>
            </w:r>
            <w:r>
              <w:rPr>
                <w:color w:val="DCDCDC"/>
                <w:sz w:val="21"/>
              </w:rPr>
              <w:t>;</w:t>
            </w:r>
          </w:p>
          <w:p w14:paraId="4B5F72D1" w14:textId="77777777" w:rsidR="00AF07FA" w:rsidRDefault="004C7468">
            <w:pPr>
              <w:pStyle w:val="TableParagraph"/>
              <w:spacing w:line="244" w:lineRule="exact"/>
              <w:ind w:left="77"/>
              <w:rPr>
                <w:sz w:val="21"/>
              </w:rPr>
            </w:pPr>
            <w:r>
              <w:rPr>
                <w:color w:val="DCDCDC"/>
                <w:spacing w:val="-10"/>
                <w:sz w:val="21"/>
              </w:rPr>
              <w:t>}</w:t>
            </w:r>
          </w:p>
          <w:p w14:paraId="27C489C7" w14:textId="77777777" w:rsidR="00AF07FA" w:rsidRDefault="00AF07FA">
            <w:pPr>
              <w:pStyle w:val="TableParagraph"/>
              <w:spacing w:before="84"/>
              <w:rPr>
                <w:rFonts w:ascii="Times New Roman"/>
                <w:sz w:val="21"/>
              </w:rPr>
            </w:pPr>
          </w:p>
          <w:p w14:paraId="39E66691" w14:textId="77777777" w:rsidR="00AF07FA" w:rsidRDefault="004C7468">
            <w:pPr>
              <w:pStyle w:val="TableParagraph"/>
              <w:ind w:left="77"/>
              <w:rPr>
                <w:sz w:val="21"/>
              </w:rPr>
            </w:pPr>
            <w:r>
              <w:rPr>
                <w:color w:val="559CD5"/>
                <w:sz w:val="21"/>
              </w:rPr>
              <w:t>function</w:t>
            </w:r>
            <w:r>
              <w:rPr>
                <w:color w:val="559CD5"/>
                <w:spacing w:val="-10"/>
                <w:sz w:val="21"/>
              </w:rPr>
              <w:t xml:space="preserve"> </w:t>
            </w:r>
            <w:r>
              <w:rPr>
                <w:color w:val="B9BACC"/>
                <w:sz w:val="21"/>
              </w:rPr>
              <w:t>isOwner</w:t>
            </w:r>
            <w:r>
              <w:rPr>
                <w:color w:val="DCDCDC"/>
                <w:sz w:val="21"/>
              </w:rPr>
              <w:t>(</w:t>
            </w:r>
            <w:r>
              <w:rPr>
                <w:color w:val="559CD5"/>
                <w:sz w:val="21"/>
              </w:rPr>
              <w:t>address</w:t>
            </w:r>
            <w:r>
              <w:rPr>
                <w:color w:val="559CD5"/>
                <w:spacing w:val="-8"/>
                <w:sz w:val="21"/>
              </w:rPr>
              <w:t xml:space="preserve"> </w:t>
            </w:r>
            <w:r>
              <w:rPr>
                <w:color w:val="B9BACC"/>
                <w:sz w:val="21"/>
              </w:rPr>
              <w:t>_address</w:t>
            </w:r>
            <w:r>
              <w:rPr>
                <w:color w:val="DCDCDC"/>
                <w:sz w:val="21"/>
              </w:rPr>
              <w:t>)</w:t>
            </w:r>
            <w:r>
              <w:rPr>
                <w:color w:val="DCDCDC"/>
                <w:spacing w:val="-7"/>
                <w:sz w:val="21"/>
              </w:rPr>
              <w:t xml:space="preserve"> </w:t>
            </w:r>
            <w:r>
              <w:rPr>
                <w:color w:val="31B988"/>
                <w:sz w:val="21"/>
              </w:rPr>
              <w:t>public</w:t>
            </w:r>
            <w:r>
              <w:rPr>
                <w:color w:val="31B988"/>
                <w:spacing w:val="-7"/>
                <w:sz w:val="21"/>
              </w:rPr>
              <w:t xml:space="preserve"> </w:t>
            </w:r>
            <w:r>
              <w:rPr>
                <w:color w:val="31B988"/>
                <w:sz w:val="21"/>
              </w:rPr>
              <w:t>view</w:t>
            </w:r>
            <w:r>
              <w:rPr>
                <w:color w:val="31B988"/>
                <w:spacing w:val="-9"/>
                <w:sz w:val="21"/>
              </w:rPr>
              <w:t xml:space="preserve"> </w:t>
            </w:r>
            <w:r>
              <w:rPr>
                <w:color w:val="209351"/>
                <w:sz w:val="21"/>
              </w:rPr>
              <w:t>returns</w:t>
            </w:r>
            <w:r>
              <w:rPr>
                <w:color w:val="209351"/>
                <w:spacing w:val="-7"/>
                <w:sz w:val="21"/>
              </w:rPr>
              <w:t xml:space="preserve"> </w:t>
            </w:r>
            <w:r>
              <w:rPr>
                <w:color w:val="DCDCDC"/>
                <w:spacing w:val="-2"/>
                <w:sz w:val="21"/>
              </w:rPr>
              <w:t>(</w:t>
            </w:r>
            <w:r>
              <w:rPr>
                <w:color w:val="559CD5"/>
                <w:spacing w:val="-2"/>
                <w:sz w:val="21"/>
              </w:rPr>
              <w:t>bool</w:t>
            </w:r>
            <w:r>
              <w:rPr>
                <w:color w:val="DCDCDC"/>
                <w:spacing w:val="-2"/>
                <w:sz w:val="21"/>
              </w:rPr>
              <w:t>)</w:t>
            </w:r>
          </w:p>
          <w:p w14:paraId="56F9A942" w14:textId="77777777" w:rsidR="00AF07FA" w:rsidRDefault="004C7468">
            <w:pPr>
              <w:pStyle w:val="TableParagraph"/>
              <w:spacing w:before="40"/>
              <w:ind w:left="77"/>
              <w:rPr>
                <w:sz w:val="21"/>
              </w:rPr>
            </w:pPr>
            <w:r>
              <w:rPr>
                <w:color w:val="DCDCDC"/>
                <w:spacing w:val="-10"/>
                <w:sz w:val="21"/>
              </w:rPr>
              <w:t>{</w:t>
            </w:r>
          </w:p>
          <w:p w14:paraId="42DF27FC" w14:textId="77777777" w:rsidR="00AF07FA" w:rsidRDefault="004C7468">
            <w:pPr>
              <w:pStyle w:val="TableParagraph"/>
              <w:spacing w:before="37"/>
              <w:ind w:left="539"/>
              <w:rPr>
                <w:sz w:val="21"/>
              </w:rPr>
            </w:pPr>
            <w:r>
              <w:rPr>
                <w:color w:val="5F8A4E"/>
                <w:sz w:val="21"/>
              </w:rPr>
              <w:t>//</w:t>
            </w:r>
            <w:r>
              <w:rPr>
                <w:color w:val="5F8A4E"/>
                <w:spacing w:val="-5"/>
                <w:sz w:val="21"/>
              </w:rPr>
              <w:t xml:space="preserve"> </w:t>
            </w:r>
            <w:r>
              <w:rPr>
                <w:color w:val="5F8A4E"/>
                <w:sz w:val="21"/>
              </w:rPr>
              <w:t>check</w:t>
            </w:r>
            <w:r>
              <w:rPr>
                <w:color w:val="5F8A4E"/>
                <w:spacing w:val="-3"/>
                <w:sz w:val="21"/>
              </w:rPr>
              <w:t xml:space="preserve"> </w:t>
            </w:r>
            <w:r>
              <w:rPr>
                <w:color w:val="5F8A4E"/>
                <w:sz w:val="21"/>
              </w:rPr>
              <w:t>if</w:t>
            </w:r>
            <w:r>
              <w:rPr>
                <w:color w:val="5F8A4E"/>
                <w:spacing w:val="-5"/>
                <w:sz w:val="21"/>
              </w:rPr>
              <w:t xml:space="preserve"> </w:t>
            </w:r>
            <w:r>
              <w:rPr>
                <w:color w:val="5F8A4E"/>
                <w:sz w:val="21"/>
              </w:rPr>
              <w:t>the</w:t>
            </w:r>
            <w:r>
              <w:rPr>
                <w:color w:val="5F8A4E"/>
                <w:spacing w:val="-5"/>
                <w:sz w:val="21"/>
              </w:rPr>
              <w:t xml:space="preserve"> </w:t>
            </w:r>
            <w:r>
              <w:rPr>
                <w:color w:val="5F8A4E"/>
                <w:sz w:val="21"/>
              </w:rPr>
              <w:t>provided</w:t>
            </w:r>
            <w:r>
              <w:rPr>
                <w:color w:val="5F8A4E"/>
                <w:spacing w:val="-5"/>
                <w:sz w:val="21"/>
              </w:rPr>
              <w:t xml:space="preserve"> </w:t>
            </w:r>
            <w:r>
              <w:rPr>
                <w:color w:val="5F8A4E"/>
                <w:sz w:val="21"/>
              </w:rPr>
              <w:t>address</w:t>
            </w:r>
            <w:r>
              <w:rPr>
                <w:color w:val="5F8A4E"/>
                <w:spacing w:val="-4"/>
                <w:sz w:val="21"/>
              </w:rPr>
              <w:t xml:space="preserve"> </w:t>
            </w:r>
            <w:r>
              <w:rPr>
                <w:color w:val="5F8A4E"/>
                <w:spacing w:val="-2"/>
                <w:sz w:val="21"/>
              </w:rPr>
              <w:t>matches</w:t>
            </w:r>
          </w:p>
          <w:p w14:paraId="060DD4AE" w14:textId="77777777" w:rsidR="00AF07FA" w:rsidRDefault="004C7468">
            <w:pPr>
              <w:pStyle w:val="TableParagraph"/>
              <w:spacing w:before="40" w:line="278" w:lineRule="auto"/>
              <w:ind w:left="539" w:right="6909"/>
              <w:rPr>
                <w:sz w:val="21"/>
              </w:rPr>
            </w:pPr>
            <w:r>
              <w:rPr>
                <w:color w:val="5F8A4E"/>
                <w:sz w:val="21"/>
              </w:rPr>
              <w:t xml:space="preserve">// the contract owner </w:t>
            </w:r>
            <w:r>
              <w:rPr>
                <w:color w:val="209351"/>
                <w:sz w:val="21"/>
              </w:rPr>
              <w:t>return</w:t>
            </w:r>
            <w:r>
              <w:rPr>
                <w:color w:val="209351"/>
                <w:spacing w:val="-14"/>
                <w:sz w:val="21"/>
              </w:rPr>
              <w:t xml:space="preserve"> </w:t>
            </w:r>
            <w:r>
              <w:rPr>
                <w:color w:val="B9BACC"/>
                <w:sz w:val="21"/>
              </w:rPr>
              <w:t>_address</w:t>
            </w:r>
            <w:r>
              <w:rPr>
                <w:color w:val="B9BACC"/>
                <w:spacing w:val="-13"/>
                <w:sz w:val="21"/>
              </w:rPr>
              <w:t xml:space="preserve"> </w:t>
            </w:r>
            <w:r>
              <w:rPr>
                <w:color w:val="DCDCDC"/>
                <w:sz w:val="21"/>
              </w:rPr>
              <w:t>==</w:t>
            </w:r>
            <w:r>
              <w:rPr>
                <w:color w:val="DCDCDC"/>
                <w:spacing w:val="-13"/>
                <w:sz w:val="21"/>
              </w:rPr>
              <w:t xml:space="preserve"> </w:t>
            </w:r>
            <w:r>
              <w:rPr>
                <w:color w:val="B9BACC"/>
                <w:sz w:val="21"/>
              </w:rPr>
              <w:t>owner</w:t>
            </w:r>
            <w:r>
              <w:rPr>
                <w:color w:val="DCDCDC"/>
                <w:sz w:val="21"/>
              </w:rPr>
              <w:t>;</w:t>
            </w:r>
          </w:p>
          <w:p w14:paraId="5BA4BA6D" w14:textId="77777777" w:rsidR="00AF07FA" w:rsidRDefault="004C7468">
            <w:pPr>
              <w:pStyle w:val="TableParagraph"/>
              <w:spacing w:before="1"/>
              <w:ind w:left="77"/>
              <w:rPr>
                <w:sz w:val="21"/>
              </w:rPr>
            </w:pPr>
            <w:r>
              <w:rPr>
                <w:color w:val="DCDCDC"/>
                <w:spacing w:val="-10"/>
                <w:sz w:val="21"/>
              </w:rPr>
              <w:t>}</w:t>
            </w:r>
          </w:p>
          <w:p w14:paraId="5990CFAC" w14:textId="77777777" w:rsidR="00AF07FA" w:rsidRDefault="00AF07FA">
            <w:pPr>
              <w:pStyle w:val="TableParagraph"/>
              <w:spacing w:before="81"/>
              <w:rPr>
                <w:rFonts w:ascii="Times New Roman"/>
                <w:sz w:val="21"/>
              </w:rPr>
            </w:pPr>
          </w:p>
          <w:p w14:paraId="237BDECA" w14:textId="77777777" w:rsidR="00AF07FA" w:rsidRDefault="004C7468">
            <w:pPr>
              <w:pStyle w:val="TableParagraph"/>
              <w:ind w:left="77"/>
              <w:rPr>
                <w:sz w:val="21"/>
              </w:rPr>
            </w:pPr>
            <w:r>
              <w:rPr>
                <w:color w:val="559CD5"/>
                <w:sz w:val="21"/>
              </w:rPr>
              <w:t>function</w:t>
            </w:r>
            <w:r>
              <w:rPr>
                <w:color w:val="559CD5"/>
                <w:spacing w:val="-15"/>
                <w:sz w:val="21"/>
              </w:rPr>
              <w:t xml:space="preserve"> </w:t>
            </w:r>
            <w:r>
              <w:rPr>
                <w:color w:val="B9BACC"/>
                <w:sz w:val="21"/>
              </w:rPr>
              <w:t>sendEther</w:t>
            </w:r>
            <w:r>
              <w:rPr>
                <w:color w:val="DCDCDC"/>
                <w:sz w:val="21"/>
              </w:rPr>
              <w:t>(</w:t>
            </w:r>
            <w:r>
              <w:rPr>
                <w:color w:val="559CD5"/>
                <w:sz w:val="21"/>
              </w:rPr>
              <w:t>address</w:t>
            </w:r>
            <w:r>
              <w:rPr>
                <w:color w:val="559CD5"/>
                <w:spacing w:val="-11"/>
                <w:sz w:val="21"/>
              </w:rPr>
              <w:t xml:space="preserve"> </w:t>
            </w:r>
            <w:r>
              <w:rPr>
                <w:color w:val="31B988"/>
                <w:sz w:val="21"/>
              </w:rPr>
              <w:t>payable</w:t>
            </w:r>
            <w:r>
              <w:rPr>
                <w:color w:val="31B988"/>
                <w:spacing w:val="-11"/>
                <w:sz w:val="21"/>
              </w:rPr>
              <w:t xml:space="preserve"> </w:t>
            </w:r>
            <w:r>
              <w:rPr>
                <w:color w:val="B9BACC"/>
                <w:sz w:val="21"/>
              </w:rPr>
              <w:t>_recipient</w:t>
            </w:r>
            <w:r>
              <w:rPr>
                <w:color w:val="DCDCDC"/>
                <w:sz w:val="21"/>
              </w:rPr>
              <w:t>)</w:t>
            </w:r>
            <w:r>
              <w:rPr>
                <w:color w:val="DCDCDC"/>
                <w:spacing w:val="-13"/>
                <w:sz w:val="21"/>
              </w:rPr>
              <w:t xml:space="preserve"> </w:t>
            </w:r>
            <w:r>
              <w:rPr>
                <w:color w:val="31B988"/>
                <w:sz w:val="21"/>
              </w:rPr>
              <w:t>public</w:t>
            </w:r>
            <w:r>
              <w:rPr>
                <w:color w:val="31B988"/>
                <w:spacing w:val="-13"/>
                <w:sz w:val="21"/>
              </w:rPr>
              <w:t xml:space="preserve"> </w:t>
            </w:r>
            <w:r>
              <w:rPr>
                <w:color w:val="31B988"/>
                <w:spacing w:val="-2"/>
                <w:sz w:val="21"/>
              </w:rPr>
              <w:t>payable</w:t>
            </w:r>
          </w:p>
          <w:p w14:paraId="621EB509" w14:textId="77777777" w:rsidR="00AF07FA" w:rsidRDefault="004C7468">
            <w:pPr>
              <w:pStyle w:val="TableParagraph"/>
              <w:spacing w:before="40"/>
              <w:ind w:left="77"/>
              <w:rPr>
                <w:sz w:val="21"/>
              </w:rPr>
            </w:pPr>
            <w:r>
              <w:rPr>
                <w:color w:val="DCDCDC"/>
                <w:spacing w:val="-10"/>
                <w:sz w:val="21"/>
              </w:rPr>
              <w:t>{</w:t>
            </w:r>
          </w:p>
          <w:p w14:paraId="4F140950" w14:textId="77777777" w:rsidR="00AF07FA" w:rsidRDefault="004C7468">
            <w:pPr>
              <w:pStyle w:val="TableParagraph"/>
              <w:spacing w:before="40" w:line="276" w:lineRule="auto"/>
              <w:ind w:left="539" w:right="4178"/>
              <w:rPr>
                <w:sz w:val="21"/>
              </w:rPr>
            </w:pPr>
            <w:r>
              <w:rPr>
                <w:color w:val="5F8A4E"/>
                <w:sz w:val="21"/>
              </w:rPr>
              <w:t>//</w:t>
            </w:r>
            <w:r>
              <w:rPr>
                <w:color w:val="5F8A4E"/>
                <w:spacing w:val="-8"/>
                <w:sz w:val="21"/>
              </w:rPr>
              <w:t xml:space="preserve"> </w:t>
            </w:r>
            <w:r>
              <w:rPr>
                <w:color w:val="5F8A4E"/>
                <w:sz w:val="21"/>
              </w:rPr>
              <w:t>send</w:t>
            </w:r>
            <w:r>
              <w:rPr>
                <w:color w:val="5F8A4E"/>
                <w:spacing w:val="-8"/>
                <w:sz w:val="21"/>
              </w:rPr>
              <w:t xml:space="preserve"> </w:t>
            </w:r>
            <w:r>
              <w:rPr>
                <w:color w:val="5F8A4E"/>
                <w:sz w:val="21"/>
              </w:rPr>
              <w:t>ether</w:t>
            </w:r>
            <w:r>
              <w:rPr>
                <w:color w:val="5F8A4E"/>
                <w:spacing w:val="-8"/>
                <w:sz w:val="21"/>
              </w:rPr>
              <w:t xml:space="preserve"> </w:t>
            </w:r>
            <w:r>
              <w:rPr>
                <w:color w:val="5F8A4E"/>
                <w:sz w:val="21"/>
              </w:rPr>
              <w:t>to</w:t>
            </w:r>
            <w:r>
              <w:rPr>
                <w:color w:val="5F8A4E"/>
                <w:spacing w:val="-6"/>
                <w:sz w:val="21"/>
              </w:rPr>
              <w:t xml:space="preserve"> </w:t>
            </w:r>
            <w:r>
              <w:rPr>
                <w:color w:val="5F8A4E"/>
                <w:sz w:val="21"/>
              </w:rPr>
              <w:t>the</w:t>
            </w:r>
            <w:r>
              <w:rPr>
                <w:color w:val="5F8A4E"/>
                <w:spacing w:val="-8"/>
                <w:sz w:val="21"/>
              </w:rPr>
              <w:t xml:space="preserve"> </w:t>
            </w:r>
            <w:r>
              <w:rPr>
                <w:color w:val="5F8A4E"/>
                <w:sz w:val="21"/>
              </w:rPr>
              <w:t>specified</w:t>
            </w:r>
            <w:r>
              <w:rPr>
                <w:color w:val="5F8A4E"/>
                <w:spacing w:val="-6"/>
                <w:sz w:val="21"/>
              </w:rPr>
              <w:t xml:space="preserve"> </w:t>
            </w:r>
            <w:r>
              <w:rPr>
                <w:color w:val="5F8A4E"/>
                <w:sz w:val="21"/>
              </w:rPr>
              <w:t xml:space="preserve">recipient </w:t>
            </w:r>
            <w:r>
              <w:rPr>
                <w:color w:val="0079A6"/>
                <w:sz w:val="21"/>
              </w:rPr>
              <w:t>require</w:t>
            </w:r>
            <w:r>
              <w:rPr>
                <w:color w:val="DCDCDC"/>
                <w:sz w:val="21"/>
              </w:rPr>
              <w:t>(</w:t>
            </w:r>
            <w:r>
              <w:rPr>
                <w:color w:val="0079A6"/>
                <w:sz w:val="21"/>
              </w:rPr>
              <w:t>msg</w:t>
            </w:r>
            <w:r>
              <w:rPr>
                <w:color w:val="DCDCDC"/>
                <w:sz w:val="21"/>
              </w:rPr>
              <w:t>.</w:t>
            </w:r>
            <w:r>
              <w:rPr>
                <w:color w:val="B9BACC"/>
                <w:sz w:val="21"/>
              </w:rPr>
              <w:t xml:space="preserve">sender </w:t>
            </w:r>
            <w:r>
              <w:rPr>
                <w:color w:val="DCDCDC"/>
                <w:sz w:val="21"/>
              </w:rPr>
              <w:t xml:space="preserve">== </w:t>
            </w:r>
            <w:r>
              <w:rPr>
                <w:color w:val="B9BACC"/>
                <w:sz w:val="21"/>
              </w:rPr>
              <w:t>owner</w:t>
            </w:r>
            <w:r>
              <w:rPr>
                <w:color w:val="DCDCDC"/>
                <w:sz w:val="21"/>
              </w:rPr>
              <w:t>,</w:t>
            </w:r>
          </w:p>
          <w:p w14:paraId="4EB6233E" w14:textId="77777777" w:rsidR="00AF07FA" w:rsidRDefault="004C7468">
            <w:pPr>
              <w:pStyle w:val="TableParagraph"/>
              <w:spacing w:before="3"/>
              <w:ind w:left="1460"/>
              <w:rPr>
                <w:sz w:val="21"/>
              </w:rPr>
            </w:pPr>
            <w:r>
              <w:rPr>
                <w:color w:val="CE9178"/>
                <w:sz w:val="21"/>
              </w:rPr>
              <w:t>"Only</w:t>
            </w:r>
            <w:r>
              <w:rPr>
                <w:color w:val="CE9178"/>
                <w:spacing w:val="-8"/>
                <w:sz w:val="21"/>
              </w:rPr>
              <w:t xml:space="preserve"> </w:t>
            </w:r>
            <w:r>
              <w:rPr>
                <w:color w:val="CE9178"/>
                <w:sz w:val="21"/>
              </w:rPr>
              <w:t>the</w:t>
            </w:r>
            <w:r>
              <w:rPr>
                <w:color w:val="CE9178"/>
                <w:spacing w:val="-6"/>
                <w:sz w:val="21"/>
              </w:rPr>
              <w:t xml:space="preserve"> </w:t>
            </w:r>
            <w:r>
              <w:rPr>
                <w:color w:val="CE9178"/>
                <w:sz w:val="21"/>
              </w:rPr>
              <w:t>contract</w:t>
            </w:r>
            <w:r>
              <w:rPr>
                <w:color w:val="CE9178"/>
                <w:spacing w:val="-8"/>
                <w:sz w:val="21"/>
              </w:rPr>
              <w:t xml:space="preserve"> </w:t>
            </w:r>
            <w:r>
              <w:rPr>
                <w:color w:val="CE9178"/>
                <w:sz w:val="21"/>
              </w:rPr>
              <w:t>owner</w:t>
            </w:r>
            <w:r>
              <w:rPr>
                <w:color w:val="CE9178"/>
                <w:spacing w:val="-8"/>
                <w:sz w:val="21"/>
              </w:rPr>
              <w:t xml:space="preserve"> </w:t>
            </w:r>
            <w:r>
              <w:rPr>
                <w:color w:val="CE9178"/>
                <w:sz w:val="21"/>
              </w:rPr>
              <w:t>can</w:t>
            </w:r>
            <w:r>
              <w:rPr>
                <w:color w:val="CE9178"/>
                <w:spacing w:val="-8"/>
                <w:sz w:val="21"/>
              </w:rPr>
              <w:t xml:space="preserve"> </w:t>
            </w:r>
            <w:r>
              <w:rPr>
                <w:color w:val="CE9178"/>
                <w:sz w:val="21"/>
              </w:rPr>
              <w:t>send</w:t>
            </w:r>
            <w:r>
              <w:rPr>
                <w:color w:val="CE9178"/>
                <w:spacing w:val="-7"/>
                <w:sz w:val="21"/>
              </w:rPr>
              <w:t xml:space="preserve"> </w:t>
            </w:r>
            <w:r>
              <w:rPr>
                <w:color w:val="CE9178"/>
                <w:spacing w:val="-2"/>
                <w:sz w:val="21"/>
              </w:rPr>
              <w:t>ether."</w:t>
            </w:r>
            <w:r>
              <w:rPr>
                <w:color w:val="DCDCDC"/>
                <w:spacing w:val="-2"/>
                <w:sz w:val="21"/>
              </w:rPr>
              <w:t>);</w:t>
            </w:r>
          </w:p>
          <w:p w14:paraId="3C72F1EB" w14:textId="77777777" w:rsidR="00AF07FA" w:rsidRDefault="004C7468">
            <w:pPr>
              <w:pStyle w:val="TableParagraph"/>
              <w:spacing w:before="40"/>
              <w:ind w:left="539"/>
              <w:rPr>
                <w:sz w:val="21"/>
              </w:rPr>
            </w:pPr>
            <w:r>
              <w:rPr>
                <w:color w:val="B9BACC"/>
                <w:spacing w:val="-2"/>
                <w:sz w:val="21"/>
              </w:rPr>
              <w:t>_recipient</w:t>
            </w:r>
            <w:r>
              <w:rPr>
                <w:color w:val="DCDCDC"/>
                <w:spacing w:val="-2"/>
                <w:sz w:val="21"/>
              </w:rPr>
              <w:t>.</w:t>
            </w:r>
            <w:r>
              <w:rPr>
                <w:color w:val="B9BACC"/>
                <w:spacing w:val="-2"/>
                <w:sz w:val="21"/>
              </w:rPr>
              <w:t>transfer</w:t>
            </w:r>
            <w:r>
              <w:rPr>
                <w:color w:val="DCDCDC"/>
                <w:spacing w:val="-2"/>
                <w:sz w:val="21"/>
              </w:rPr>
              <w:t>(</w:t>
            </w:r>
            <w:r>
              <w:rPr>
                <w:color w:val="0079A6"/>
                <w:spacing w:val="-2"/>
                <w:sz w:val="21"/>
              </w:rPr>
              <w:t>msg</w:t>
            </w:r>
            <w:r>
              <w:rPr>
                <w:color w:val="DCDCDC"/>
                <w:spacing w:val="-2"/>
                <w:sz w:val="21"/>
              </w:rPr>
              <w:t>.</w:t>
            </w:r>
            <w:r>
              <w:rPr>
                <w:color w:val="B9BACC"/>
                <w:spacing w:val="-2"/>
                <w:sz w:val="21"/>
              </w:rPr>
              <w:t>value</w:t>
            </w:r>
            <w:r>
              <w:rPr>
                <w:color w:val="DCDCDC"/>
                <w:spacing w:val="-2"/>
                <w:sz w:val="21"/>
              </w:rPr>
              <w:t>);</w:t>
            </w:r>
          </w:p>
          <w:p w14:paraId="20B78988" w14:textId="77777777" w:rsidR="00AF07FA" w:rsidRDefault="004C7468">
            <w:pPr>
              <w:pStyle w:val="TableParagraph"/>
              <w:spacing w:before="39"/>
              <w:ind w:left="77"/>
              <w:rPr>
                <w:sz w:val="21"/>
              </w:rPr>
            </w:pPr>
            <w:r>
              <w:rPr>
                <w:color w:val="DCDCDC"/>
                <w:spacing w:val="-10"/>
                <w:sz w:val="21"/>
              </w:rPr>
              <w:t>}</w:t>
            </w:r>
          </w:p>
          <w:p w14:paraId="3C23F2FC" w14:textId="77777777" w:rsidR="00AF07FA" w:rsidRDefault="00AF07FA">
            <w:pPr>
              <w:pStyle w:val="TableParagraph"/>
              <w:spacing w:before="82"/>
              <w:rPr>
                <w:rFonts w:ascii="Times New Roman"/>
                <w:sz w:val="21"/>
              </w:rPr>
            </w:pPr>
          </w:p>
          <w:p w14:paraId="4A2D7973" w14:textId="77777777" w:rsidR="00AF07FA" w:rsidRDefault="004C7468">
            <w:pPr>
              <w:pStyle w:val="TableParagraph"/>
              <w:ind w:left="77"/>
              <w:rPr>
                <w:sz w:val="21"/>
              </w:rPr>
            </w:pPr>
            <w:r>
              <w:rPr>
                <w:color w:val="559CD5"/>
                <w:sz w:val="21"/>
              </w:rPr>
              <w:t>function</w:t>
            </w:r>
            <w:r>
              <w:rPr>
                <w:color w:val="559CD5"/>
                <w:spacing w:val="-11"/>
                <w:sz w:val="21"/>
              </w:rPr>
              <w:t xml:space="preserve"> </w:t>
            </w:r>
            <w:r>
              <w:rPr>
                <w:color w:val="B9BACC"/>
                <w:sz w:val="21"/>
              </w:rPr>
              <w:t>getCurrentBlock</w:t>
            </w:r>
            <w:r>
              <w:rPr>
                <w:color w:val="DCDCDC"/>
                <w:sz w:val="21"/>
              </w:rPr>
              <w:t>()</w:t>
            </w:r>
            <w:r>
              <w:rPr>
                <w:color w:val="DCDCDC"/>
                <w:spacing w:val="-10"/>
                <w:sz w:val="21"/>
              </w:rPr>
              <w:t xml:space="preserve"> </w:t>
            </w:r>
            <w:r>
              <w:rPr>
                <w:color w:val="31B988"/>
                <w:sz w:val="21"/>
              </w:rPr>
              <w:t>public</w:t>
            </w:r>
            <w:r>
              <w:rPr>
                <w:color w:val="31B988"/>
                <w:spacing w:val="-7"/>
                <w:sz w:val="21"/>
              </w:rPr>
              <w:t xml:space="preserve"> </w:t>
            </w:r>
            <w:r>
              <w:rPr>
                <w:color w:val="31B988"/>
                <w:sz w:val="21"/>
              </w:rPr>
              <w:t>view</w:t>
            </w:r>
            <w:r>
              <w:rPr>
                <w:color w:val="31B988"/>
                <w:spacing w:val="-10"/>
                <w:sz w:val="21"/>
              </w:rPr>
              <w:t xml:space="preserve"> </w:t>
            </w:r>
            <w:r>
              <w:rPr>
                <w:color w:val="209351"/>
                <w:sz w:val="21"/>
              </w:rPr>
              <w:t>returns</w:t>
            </w:r>
            <w:r>
              <w:rPr>
                <w:color w:val="209351"/>
                <w:spacing w:val="-9"/>
                <w:sz w:val="21"/>
              </w:rPr>
              <w:t xml:space="preserve"> </w:t>
            </w:r>
            <w:r>
              <w:rPr>
                <w:color w:val="DCDCDC"/>
                <w:sz w:val="21"/>
              </w:rPr>
              <w:t>(</w:t>
            </w:r>
            <w:r>
              <w:rPr>
                <w:color w:val="559CD5"/>
                <w:sz w:val="21"/>
              </w:rPr>
              <w:t>uint</w:t>
            </w:r>
            <w:r>
              <w:rPr>
                <w:color w:val="DCDCDC"/>
                <w:sz w:val="21"/>
              </w:rPr>
              <w:t>,</w:t>
            </w:r>
            <w:r>
              <w:rPr>
                <w:color w:val="DCDCDC"/>
                <w:spacing w:val="-10"/>
                <w:sz w:val="21"/>
              </w:rPr>
              <w:t xml:space="preserve"> </w:t>
            </w:r>
            <w:r>
              <w:rPr>
                <w:color w:val="559CD5"/>
                <w:sz w:val="21"/>
              </w:rPr>
              <w:t>uint</w:t>
            </w:r>
            <w:r>
              <w:rPr>
                <w:color w:val="DCDCDC"/>
                <w:sz w:val="21"/>
              </w:rPr>
              <w:t>,</w:t>
            </w:r>
            <w:r>
              <w:rPr>
                <w:color w:val="DCDCDC"/>
                <w:spacing w:val="-9"/>
                <w:sz w:val="21"/>
              </w:rPr>
              <w:t xml:space="preserve"> </w:t>
            </w:r>
            <w:r>
              <w:rPr>
                <w:color w:val="559CD5"/>
                <w:spacing w:val="-2"/>
                <w:sz w:val="21"/>
              </w:rPr>
              <w:t>address</w:t>
            </w:r>
            <w:r>
              <w:rPr>
                <w:color w:val="DCDCDC"/>
                <w:spacing w:val="-2"/>
                <w:sz w:val="21"/>
              </w:rPr>
              <w:t>)</w:t>
            </w:r>
          </w:p>
          <w:p w14:paraId="4D990AB1" w14:textId="77777777" w:rsidR="00AF07FA" w:rsidRDefault="004C7468">
            <w:pPr>
              <w:pStyle w:val="TableParagraph"/>
              <w:spacing w:before="40"/>
              <w:ind w:left="77"/>
              <w:rPr>
                <w:sz w:val="21"/>
              </w:rPr>
            </w:pPr>
            <w:r>
              <w:rPr>
                <w:color w:val="DCDCDC"/>
                <w:spacing w:val="-10"/>
                <w:sz w:val="21"/>
              </w:rPr>
              <w:t>{</w:t>
            </w:r>
          </w:p>
          <w:p w14:paraId="033C00F2" w14:textId="77777777" w:rsidR="00AF07FA" w:rsidRDefault="004C7468">
            <w:pPr>
              <w:pStyle w:val="TableParagraph"/>
              <w:spacing w:before="40"/>
              <w:ind w:left="539"/>
              <w:rPr>
                <w:sz w:val="21"/>
              </w:rPr>
            </w:pPr>
            <w:r>
              <w:rPr>
                <w:color w:val="5F8A4E"/>
                <w:sz w:val="21"/>
              </w:rPr>
              <w:t>//</w:t>
            </w:r>
            <w:r>
              <w:rPr>
                <w:color w:val="5F8A4E"/>
                <w:spacing w:val="-6"/>
                <w:sz w:val="21"/>
              </w:rPr>
              <w:t xml:space="preserve"> </w:t>
            </w:r>
            <w:r>
              <w:rPr>
                <w:color w:val="5F8A4E"/>
                <w:sz w:val="21"/>
              </w:rPr>
              <w:t>return</w:t>
            </w:r>
            <w:r>
              <w:rPr>
                <w:color w:val="5F8A4E"/>
                <w:spacing w:val="-3"/>
                <w:sz w:val="21"/>
              </w:rPr>
              <w:t xml:space="preserve"> </w:t>
            </w:r>
            <w:r>
              <w:rPr>
                <w:color w:val="5F8A4E"/>
                <w:sz w:val="21"/>
              </w:rPr>
              <w:t>the</w:t>
            </w:r>
            <w:r>
              <w:rPr>
                <w:color w:val="5F8A4E"/>
                <w:spacing w:val="-6"/>
                <w:sz w:val="21"/>
              </w:rPr>
              <w:t xml:space="preserve"> </w:t>
            </w:r>
            <w:r>
              <w:rPr>
                <w:color w:val="5F8A4E"/>
                <w:sz w:val="21"/>
              </w:rPr>
              <w:t>current</w:t>
            </w:r>
            <w:r>
              <w:rPr>
                <w:color w:val="5F8A4E"/>
                <w:spacing w:val="-5"/>
                <w:sz w:val="21"/>
              </w:rPr>
              <w:t xml:space="preserve"> </w:t>
            </w:r>
            <w:r>
              <w:rPr>
                <w:color w:val="5F8A4E"/>
                <w:sz w:val="21"/>
              </w:rPr>
              <w:t>block</w:t>
            </w:r>
            <w:r>
              <w:rPr>
                <w:color w:val="5F8A4E"/>
                <w:spacing w:val="-5"/>
                <w:sz w:val="21"/>
              </w:rPr>
              <w:t xml:space="preserve"> </w:t>
            </w:r>
            <w:r>
              <w:rPr>
                <w:color w:val="5F8A4E"/>
                <w:sz w:val="21"/>
              </w:rPr>
              <w:t>number,</w:t>
            </w:r>
            <w:r>
              <w:rPr>
                <w:color w:val="5F8A4E"/>
                <w:spacing w:val="-5"/>
                <w:sz w:val="21"/>
              </w:rPr>
              <w:t xml:space="preserve"> </w:t>
            </w:r>
            <w:r>
              <w:rPr>
                <w:color w:val="5F8A4E"/>
                <w:spacing w:val="-2"/>
                <w:sz w:val="21"/>
              </w:rPr>
              <w:t>timestamp,</w:t>
            </w:r>
          </w:p>
          <w:p w14:paraId="2FFCF2D2" w14:textId="77777777" w:rsidR="00AF07FA" w:rsidRDefault="004C7468">
            <w:pPr>
              <w:pStyle w:val="TableParagraph"/>
              <w:spacing w:before="37"/>
              <w:ind w:left="539"/>
              <w:rPr>
                <w:sz w:val="21"/>
              </w:rPr>
            </w:pPr>
            <w:r>
              <w:rPr>
                <w:color w:val="5F8A4E"/>
                <w:sz w:val="21"/>
              </w:rPr>
              <w:t>//</w:t>
            </w:r>
            <w:r>
              <w:rPr>
                <w:color w:val="5F8A4E"/>
                <w:spacing w:val="-5"/>
                <w:sz w:val="21"/>
              </w:rPr>
              <w:t xml:space="preserve"> </w:t>
            </w:r>
            <w:r>
              <w:rPr>
                <w:color w:val="5F8A4E"/>
                <w:sz w:val="21"/>
              </w:rPr>
              <w:t>and</w:t>
            </w:r>
            <w:r>
              <w:rPr>
                <w:color w:val="5F8A4E"/>
                <w:spacing w:val="-5"/>
                <w:sz w:val="21"/>
              </w:rPr>
              <w:t xml:space="preserve"> </w:t>
            </w:r>
            <w:r>
              <w:rPr>
                <w:color w:val="5F8A4E"/>
                <w:sz w:val="21"/>
              </w:rPr>
              <w:t>coinbase</w:t>
            </w:r>
            <w:r>
              <w:rPr>
                <w:color w:val="5F8A4E"/>
                <w:spacing w:val="-4"/>
                <w:sz w:val="21"/>
              </w:rPr>
              <w:t xml:space="preserve"> </w:t>
            </w:r>
            <w:r>
              <w:rPr>
                <w:color w:val="5F8A4E"/>
                <w:spacing w:val="-2"/>
                <w:sz w:val="21"/>
              </w:rPr>
              <w:t>address</w:t>
            </w:r>
          </w:p>
          <w:p w14:paraId="15FC30E5" w14:textId="77777777" w:rsidR="00AF07FA" w:rsidRDefault="004C7468">
            <w:pPr>
              <w:pStyle w:val="TableParagraph"/>
              <w:spacing w:before="40"/>
              <w:ind w:left="539"/>
              <w:rPr>
                <w:sz w:val="21"/>
              </w:rPr>
            </w:pPr>
            <w:r>
              <w:rPr>
                <w:color w:val="209351"/>
                <w:sz w:val="21"/>
              </w:rPr>
              <w:t>return</w:t>
            </w:r>
            <w:r>
              <w:rPr>
                <w:color w:val="209351"/>
                <w:spacing w:val="-18"/>
                <w:sz w:val="21"/>
              </w:rPr>
              <w:t xml:space="preserve"> </w:t>
            </w:r>
            <w:r>
              <w:rPr>
                <w:color w:val="DCDCDC"/>
                <w:sz w:val="21"/>
              </w:rPr>
              <w:t>(</w:t>
            </w:r>
            <w:r>
              <w:rPr>
                <w:color w:val="0079A6"/>
                <w:sz w:val="21"/>
              </w:rPr>
              <w:t>block</w:t>
            </w:r>
            <w:r>
              <w:rPr>
                <w:color w:val="DCDCDC"/>
                <w:sz w:val="21"/>
              </w:rPr>
              <w:t>.</w:t>
            </w:r>
            <w:r>
              <w:rPr>
                <w:color w:val="B9BACC"/>
                <w:sz w:val="21"/>
              </w:rPr>
              <w:t>number</w:t>
            </w:r>
            <w:r>
              <w:rPr>
                <w:color w:val="DCDCDC"/>
                <w:sz w:val="21"/>
              </w:rPr>
              <w:t>,</w:t>
            </w:r>
            <w:r>
              <w:rPr>
                <w:color w:val="DCDCDC"/>
                <w:spacing w:val="-15"/>
                <w:sz w:val="21"/>
              </w:rPr>
              <w:t xml:space="preserve"> </w:t>
            </w:r>
            <w:r>
              <w:rPr>
                <w:color w:val="0079A6"/>
                <w:sz w:val="21"/>
              </w:rPr>
              <w:t>block</w:t>
            </w:r>
            <w:r>
              <w:rPr>
                <w:color w:val="DCDCDC"/>
                <w:sz w:val="21"/>
              </w:rPr>
              <w:t>.</w:t>
            </w:r>
            <w:r>
              <w:rPr>
                <w:color w:val="B9BACC"/>
                <w:sz w:val="21"/>
              </w:rPr>
              <w:t>timestamp</w:t>
            </w:r>
            <w:r>
              <w:rPr>
                <w:color w:val="DCDCDC"/>
                <w:sz w:val="21"/>
              </w:rPr>
              <w:t>,</w:t>
            </w:r>
            <w:r>
              <w:rPr>
                <w:color w:val="DCDCDC"/>
                <w:spacing w:val="-12"/>
                <w:sz w:val="21"/>
              </w:rPr>
              <w:t xml:space="preserve"> </w:t>
            </w:r>
            <w:r>
              <w:rPr>
                <w:color w:val="0079A6"/>
                <w:spacing w:val="-2"/>
                <w:sz w:val="21"/>
              </w:rPr>
              <w:t>block</w:t>
            </w:r>
            <w:r>
              <w:rPr>
                <w:color w:val="DCDCDC"/>
                <w:spacing w:val="-2"/>
                <w:sz w:val="21"/>
              </w:rPr>
              <w:t>.</w:t>
            </w:r>
            <w:r>
              <w:rPr>
                <w:color w:val="B9BACC"/>
                <w:spacing w:val="-2"/>
                <w:sz w:val="21"/>
              </w:rPr>
              <w:t>coinbase</w:t>
            </w:r>
            <w:r>
              <w:rPr>
                <w:color w:val="DCDCDC"/>
                <w:spacing w:val="-2"/>
                <w:sz w:val="21"/>
              </w:rPr>
              <w:t>);</w:t>
            </w:r>
          </w:p>
          <w:p w14:paraId="06EC7A11" w14:textId="77777777" w:rsidR="00AF07FA" w:rsidRDefault="004C7468">
            <w:pPr>
              <w:pStyle w:val="TableParagraph"/>
              <w:spacing w:before="39"/>
              <w:ind w:left="77"/>
              <w:rPr>
                <w:sz w:val="21"/>
              </w:rPr>
            </w:pPr>
            <w:r>
              <w:rPr>
                <w:color w:val="DCDCDC"/>
                <w:spacing w:val="-10"/>
                <w:sz w:val="21"/>
              </w:rPr>
              <w:t>}</w:t>
            </w:r>
          </w:p>
          <w:p w14:paraId="39138C7B" w14:textId="77777777" w:rsidR="00AF07FA" w:rsidRDefault="004C7468">
            <w:pPr>
              <w:pStyle w:val="TableParagraph"/>
              <w:spacing w:before="40"/>
              <w:ind w:left="77"/>
              <w:rPr>
                <w:sz w:val="21"/>
              </w:rPr>
            </w:pPr>
            <w:r>
              <w:rPr>
                <w:color w:val="DCDCDC"/>
                <w:spacing w:val="-10"/>
                <w:sz w:val="21"/>
              </w:rPr>
              <w:t>}</w:t>
            </w:r>
          </w:p>
        </w:tc>
        <w:tc>
          <w:tcPr>
            <w:tcW w:w="193" w:type="dxa"/>
            <w:tcBorders>
              <w:right w:val="single" w:sz="24" w:space="0" w:color="000000"/>
            </w:tcBorders>
          </w:tcPr>
          <w:p w14:paraId="3E012E44" w14:textId="77777777" w:rsidR="00AF07FA" w:rsidRDefault="00AF07FA">
            <w:pPr>
              <w:pStyle w:val="TableParagraph"/>
              <w:rPr>
                <w:rFonts w:ascii="Times New Roman"/>
                <w:sz w:val="20"/>
              </w:rPr>
            </w:pPr>
          </w:p>
        </w:tc>
      </w:tr>
      <w:tr w:rsidR="00AF07FA" w14:paraId="20E93883" w14:textId="77777777" w:rsidTr="00B03910">
        <w:trPr>
          <w:gridAfter w:val="1"/>
          <w:wAfter w:w="193" w:type="dxa"/>
          <w:trHeight w:val="2297"/>
        </w:trPr>
        <w:tc>
          <w:tcPr>
            <w:tcW w:w="10594" w:type="dxa"/>
            <w:tcBorders>
              <w:left w:val="single" w:sz="24" w:space="0" w:color="000000"/>
              <w:bottom w:val="single" w:sz="24" w:space="0" w:color="000000"/>
              <w:right w:val="single" w:sz="24" w:space="0" w:color="000000"/>
            </w:tcBorders>
          </w:tcPr>
          <w:p w14:paraId="3A6CEDDF" w14:textId="77777777" w:rsidR="00AF07FA" w:rsidRDefault="004C7468">
            <w:pPr>
              <w:pStyle w:val="TableParagraph"/>
              <w:numPr>
                <w:ilvl w:val="0"/>
                <w:numId w:val="18"/>
              </w:numPr>
              <w:tabs>
                <w:tab w:val="left" w:pos="715"/>
              </w:tabs>
              <w:spacing w:before="253"/>
              <w:ind w:left="715" w:hanging="357"/>
              <w:rPr>
                <w:rFonts w:ascii="Times New Roman" w:hAnsi="Times New Roman"/>
                <w:sz w:val="24"/>
              </w:rPr>
            </w:pPr>
            <w:r>
              <w:rPr>
                <w:rFonts w:ascii="Times New Roman" w:hAnsi="Times New Roman"/>
                <w:sz w:val="24"/>
              </w:rPr>
              <w:t>Press</w:t>
            </w:r>
            <w:r>
              <w:rPr>
                <w:rFonts w:ascii="Times New Roman" w:hAnsi="Times New Roman"/>
                <w:spacing w:val="-3"/>
                <w:sz w:val="24"/>
              </w:rPr>
              <w:t xml:space="preserve"> </w:t>
            </w:r>
            <w:r>
              <w:rPr>
                <w:rFonts w:ascii="Times New Roman" w:hAnsi="Times New Roman"/>
                <w:sz w:val="24"/>
              </w:rPr>
              <w:t>Ctrl+S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Save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pacing w:val="-2"/>
                <w:sz w:val="24"/>
              </w:rPr>
              <w:t>Compile.</w:t>
            </w:r>
          </w:p>
          <w:p w14:paraId="7FEE5C93" w14:textId="77777777" w:rsidR="00AF07FA" w:rsidRDefault="004C7468">
            <w:pPr>
              <w:pStyle w:val="TableParagraph"/>
              <w:numPr>
                <w:ilvl w:val="0"/>
                <w:numId w:val="18"/>
              </w:numPr>
              <w:tabs>
                <w:tab w:val="left" w:pos="715"/>
              </w:tabs>
              <w:spacing w:before="22"/>
              <w:ind w:left="715" w:hanging="357"/>
              <w:rPr>
                <w:rFonts w:ascii="Times New Roman" w:hAnsi="Times New Roman"/>
                <w:sz w:val="24"/>
              </w:rPr>
            </w:pPr>
            <w:r>
              <w:rPr>
                <w:rFonts w:ascii="Times New Roman" w:hAnsi="Times New Roman"/>
                <w:sz w:val="24"/>
              </w:rPr>
              <w:t>If</w:t>
            </w:r>
            <w:r>
              <w:rPr>
                <w:rFonts w:ascii="Times New Roman" w:hAnsi="Times New Roman"/>
                <w:spacing w:val="-6"/>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errors</w:t>
            </w:r>
            <w:r>
              <w:rPr>
                <w:rFonts w:ascii="Times New Roman" w:hAnsi="Times New Roman"/>
                <w:spacing w:val="-4"/>
                <w:sz w:val="24"/>
              </w:rPr>
              <w:t xml:space="preserve"> </w:t>
            </w:r>
            <w:r>
              <w:rPr>
                <w:rFonts w:ascii="Times New Roman" w:hAnsi="Times New Roman"/>
                <w:sz w:val="24"/>
              </w:rPr>
              <w:t>occurred proceed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pacing w:val="-2"/>
                <w:sz w:val="24"/>
              </w:rPr>
              <w:t>Deploy.</w:t>
            </w:r>
          </w:p>
          <w:p w14:paraId="76626810" w14:textId="77777777" w:rsidR="00AF07FA" w:rsidRDefault="004C7468">
            <w:pPr>
              <w:pStyle w:val="TableParagraph"/>
              <w:numPr>
                <w:ilvl w:val="0"/>
                <w:numId w:val="18"/>
              </w:numPr>
              <w:tabs>
                <w:tab w:val="left" w:pos="715"/>
              </w:tabs>
              <w:spacing w:before="23" w:line="265" w:lineRule="exact"/>
              <w:ind w:left="715" w:hanging="357"/>
              <w:rPr>
                <w:rFonts w:ascii="Times New Roman" w:hAnsi="Times New Roman"/>
              </w:rPr>
            </w:pPr>
            <w:r>
              <w:rPr>
                <w:rFonts w:ascii="Times New Roman" w:hAnsi="Times New Roman"/>
                <w:b/>
              </w:rPr>
              <w:t>Deploy:</w:t>
            </w:r>
            <w:r>
              <w:rPr>
                <w:rFonts w:ascii="Times New Roman" w:hAnsi="Times New Roman"/>
                <w:b/>
                <w:spacing w:val="-5"/>
              </w:rPr>
              <w:t xml:space="preserve"> </w:t>
            </w:r>
            <w:r>
              <w:rPr>
                <w:rFonts w:ascii="Times New Roman" w:hAnsi="Times New Roman"/>
              </w:rPr>
              <w:t>Use</w:t>
            </w:r>
            <w:r>
              <w:rPr>
                <w:rFonts w:ascii="Times New Roman" w:hAnsi="Times New Roman"/>
                <w:spacing w:val="-2"/>
              </w:rPr>
              <w:t xml:space="preserve"> </w:t>
            </w:r>
            <w:r>
              <w:rPr>
                <w:rFonts w:ascii="Times New Roman" w:hAnsi="Times New Roman"/>
              </w:rPr>
              <w:t>Remix</w:t>
            </w:r>
            <w:r>
              <w:rPr>
                <w:rFonts w:ascii="Times New Roman" w:hAnsi="Times New Roman"/>
                <w:spacing w:val="-3"/>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compile</w:t>
            </w:r>
            <w:r>
              <w:rPr>
                <w:rFonts w:ascii="Times New Roman" w:hAnsi="Times New Roman"/>
                <w:spacing w:val="-3"/>
              </w:rPr>
              <w:t xml:space="preserve"> </w:t>
            </w:r>
            <w:r>
              <w:rPr>
                <w:rFonts w:ascii="Times New Roman" w:hAnsi="Times New Roman"/>
              </w:rPr>
              <w:t>and</w:t>
            </w:r>
            <w:r>
              <w:rPr>
                <w:rFonts w:ascii="Times New Roman" w:hAnsi="Times New Roman"/>
                <w:spacing w:val="-2"/>
              </w:rPr>
              <w:t xml:space="preserve"> deploy</w:t>
            </w:r>
          </w:p>
          <w:p w14:paraId="383F26F9" w14:textId="77777777" w:rsidR="00AF07FA" w:rsidRDefault="004C7468">
            <w:pPr>
              <w:pStyle w:val="TableParagraph"/>
              <w:numPr>
                <w:ilvl w:val="0"/>
                <w:numId w:val="18"/>
              </w:numPr>
              <w:tabs>
                <w:tab w:val="left" w:pos="717"/>
              </w:tabs>
              <w:spacing w:line="282" w:lineRule="exact"/>
              <w:ind w:left="717"/>
              <w:rPr>
                <w:rFonts w:ascii="Times New Roman" w:hAnsi="Times New Roman"/>
                <w:sz w:val="24"/>
              </w:rPr>
            </w:pPr>
            <w:r>
              <w:rPr>
                <w:rFonts w:ascii="Times New Roman" w:hAnsi="Times New Roman"/>
                <w:b/>
                <w:sz w:val="24"/>
              </w:rPr>
              <w:t>Get</w:t>
            </w:r>
            <w:r>
              <w:rPr>
                <w:rFonts w:ascii="Times New Roman" w:hAnsi="Times New Roman"/>
                <w:b/>
                <w:spacing w:val="-10"/>
                <w:sz w:val="24"/>
              </w:rPr>
              <w:t xml:space="preserve"> </w:t>
            </w:r>
            <w:r>
              <w:rPr>
                <w:rFonts w:ascii="Times New Roman" w:hAnsi="Times New Roman"/>
                <w:b/>
                <w:sz w:val="24"/>
              </w:rPr>
              <w:t>Owner:</w:t>
            </w:r>
            <w:r>
              <w:rPr>
                <w:rFonts w:ascii="Times New Roman" w:hAnsi="Times New Roman"/>
                <w:b/>
                <w:spacing w:val="-4"/>
                <w:sz w:val="24"/>
              </w:rPr>
              <w:t xml:space="preserve"> </w:t>
            </w:r>
            <w:r>
              <w:rPr>
                <w:rFonts w:ascii="Times New Roman" w:hAnsi="Times New Roman"/>
                <w:sz w:val="24"/>
              </w:rPr>
              <w:t>Click</w:t>
            </w:r>
            <w:r>
              <w:rPr>
                <w:rFonts w:ascii="Times New Roman" w:hAnsi="Times New Roman"/>
                <w:spacing w:val="-3"/>
                <w:sz w:val="24"/>
              </w:rPr>
              <w:t xml:space="preserve"> </w:t>
            </w:r>
            <w:r>
              <w:rPr>
                <w:rFonts w:ascii="Courier New" w:hAnsi="Courier New"/>
                <w:sz w:val="20"/>
              </w:rPr>
              <w:t>owner()</w:t>
            </w:r>
            <w:r>
              <w:rPr>
                <w:rFonts w:ascii="Courier New" w:hAnsi="Courier New"/>
                <w:spacing w:val="-59"/>
                <w:sz w:val="20"/>
              </w:rPr>
              <w:t xml:space="preserve"> </w:t>
            </w:r>
            <w:r>
              <w:rPr>
                <w:rFonts w:ascii="Times New Roman" w:hAnsi="Times New Roman"/>
                <w:sz w:val="24"/>
              </w:rPr>
              <w:t>or</w:t>
            </w:r>
            <w:r>
              <w:rPr>
                <w:rFonts w:ascii="Times New Roman" w:hAnsi="Times New Roman"/>
                <w:spacing w:val="-3"/>
                <w:sz w:val="24"/>
              </w:rPr>
              <w:t xml:space="preserve"> </w:t>
            </w:r>
            <w:r>
              <w:rPr>
                <w:rFonts w:ascii="Courier New" w:hAnsi="Courier New"/>
                <w:sz w:val="20"/>
              </w:rPr>
              <w:t>getOwner()</w:t>
            </w:r>
            <w:r>
              <w:rPr>
                <w:rFonts w:ascii="Courier New" w:hAnsi="Courier New"/>
                <w:spacing w:val="-60"/>
                <w:sz w:val="20"/>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see</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deployer's</w:t>
            </w:r>
            <w:r>
              <w:rPr>
                <w:rFonts w:ascii="Times New Roman" w:hAnsi="Times New Roman"/>
                <w:spacing w:val="-1"/>
                <w:sz w:val="24"/>
              </w:rPr>
              <w:t xml:space="preserve"> </w:t>
            </w:r>
            <w:r>
              <w:rPr>
                <w:rFonts w:ascii="Times New Roman" w:hAnsi="Times New Roman"/>
                <w:spacing w:val="-2"/>
                <w:sz w:val="24"/>
              </w:rPr>
              <w:t>address.</w:t>
            </w:r>
          </w:p>
          <w:p w14:paraId="69C6ED5B" w14:textId="77777777" w:rsidR="00AF07FA" w:rsidRDefault="004C7468">
            <w:pPr>
              <w:pStyle w:val="TableParagraph"/>
              <w:numPr>
                <w:ilvl w:val="0"/>
                <w:numId w:val="18"/>
              </w:numPr>
              <w:tabs>
                <w:tab w:val="left" w:pos="717"/>
              </w:tabs>
              <w:spacing w:line="284" w:lineRule="exact"/>
              <w:ind w:left="717"/>
              <w:rPr>
                <w:rFonts w:ascii="Times New Roman" w:hAnsi="Times New Roman"/>
                <w:sz w:val="24"/>
              </w:rPr>
            </w:pPr>
            <w:r>
              <w:rPr>
                <w:rFonts w:ascii="Times New Roman" w:hAnsi="Times New Roman"/>
                <w:b/>
                <w:sz w:val="24"/>
              </w:rPr>
              <w:t>Verify</w:t>
            </w:r>
            <w:r>
              <w:rPr>
                <w:rFonts w:ascii="Times New Roman" w:hAnsi="Times New Roman"/>
                <w:b/>
                <w:spacing w:val="-7"/>
                <w:sz w:val="24"/>
              </w:rPr>
              <w:t xml:space="preserve"> </w:t>
            </w:r>
            <w:r>
              <w:rPr>
                <w:rFonts w:ascii="Times New Roman" w:hAnsi="Times New Roman"/>
                <w:b/>
                <w:sz w:val="24"/>
              </w:rPr>
              <w:t>Owner:</w:t>
            </w:r>
            <w:r>
              <w:rPr>
                <w:rFonts w:ascii="Times New Roman" w:hAnsi="Times New Roman"/>
                <w:b/>
                <w:spacing w:val="-4"/>
                <w:sz w:val="24"/>
              </w:rPr>
              <w:t xml:space="preserve"> </w:t>
            </w:r>
            <w:r>
              <w:rPr>
                <w:rFonts w:ascii="Times New Roman" w:hAnsi="Times New Roman"/>
                <w:sz w:val="24"/>
              </w:rPr>
              <w:t>Use</w:t>
            </w:r>
            <w:r>
              <w:rPr>
                <w:rFonts w:ascii="Times New Roman" w:hAnsi="Times New Roman"/>
                <w:spacing w:val="-3"/>
                <w:sz w:val="24"/>
              </w:rPr>
              <w:t xml:space="preserve"> </w:t>
            </w:r>
            <w:r>
              <w:rPr>
                <w:rFonts w:ascii="Courier New" w:hAnsi="Courier New"/>
                <w:sz w:val="20"/>
              </w:rPr>
              <w:t>isOwner(address)</w:t>
            </w:r>
            <w:r>
              <w:rPr>
                <w:rFonts w:ascii="Courier New" w:hAnsi="Courier New"/>
                <w:spacing w:val="-59"/>
                <w:sz w:val="20"/>
              </w:rPr>
              <w:t xml:space="preserve"> </w:t>
            </w:r>
            <w:r>
              <w:rPr>
                <w:rFonts w:ascii="Times New Roman" w:hAnsi="Times New Roman"/>
                <w:sz w:val="24"/>
              </w:rPr>
              <w:t>to</w:t>
            </w:r>
            <w:r>
              <w:rPr>
                <w:rFonts w:ascii="Times New Roman" w:hAnsi="Times New Roman"/>
                <w:spacing w:val="-4"/>
                <w:sz w:val="24"/>
              </w:rPr>
              <w:t xml:space="preserve"> </w:t>
            </w:r>
            <w:r>
              <w:rPr>
                <w:rFonts w:ascii="Times New Roman" w:hAnsi="Times New Roman"/>
                <w:sz w:val="24"/>
              </w:rPr>
              <w:t>check</w:t>
            </w:r>
            <w:r>
              <w:rPr>
                <w:rFonts w:ascii="Times New Roman" w:hAnsi="Times New Roman"/>
                <w:spacing w:val="-1"/>
                <w:sz w:val="24"/>
              </w:rPr>
              <w:t xml:space="preserve"> </w:t>
            </w:r>
            <w:r>
              <w:rPr>
                <w:rFonts w:ascii="Times New Roman" w:hAnsi="Times New Roman"/>
                <w:sz w:val="24"/>
              </w:rPr>
              <w:t>if</w:t>
            </w:r>
            <w:r>
              <w:rPr>
                <w:rFonts w:ascii="Times New Roman" w:hAnsi="Times New Roman"/>
                <w:spacing w:val="-3"/>
                <w:sz w:val="24"/>
              </w:rPr>
              <w:t xml:space="preserve"> </w:t>
            </w:r>
            <w:r>
              <w:rPr>
                <w:rFonts w:ascii="Times New Roman" w:hAnsi="Times New Roman"/>
                <w:sz w:val="24"/>
              </w:rPr>
              <w:t>an</w:t>
            </w:r>
            <w:r>
              <w:rPr>
                <w:rFonts w:ascii="Times New Roman" w:hAnsi="Times New Roman"/>
                <w:spacing w:val="-3"/>
                <w:sz w:val="24"/>
              </w:rPr>
              <w:t xml:space="preserve"> </w:t>
            </w:r>
            <w:r>
              <w:rPr>
                <w:rFonts w:ascii="Times New Roman" w:hAnsi="Times New Roman"/>
                <w:sz w:val="24"/>
              </w:rPr>
              <w:t>address</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pacing w:val="-2"/>
                <w:sz w:val="24"/>
              </w:rPr>
              <w:t>owner.</w:t>
            </w:r>
          </w:p>
          <w:p w14:paraId="0F8CA02B" w14:textId="47B1618F" w:rsidR="00AF07FA" w:rsidRDefault="004C7468">
            <w:pPr>
              <w:pStyle w:val="TableParagraph"/>
              <w:spacing w:before="49"/>
              <w:ind w:left="149"/>
              <w:jc w:val="center"/>
              <w:rPr>
                <w:rFonts w:ascii="Calibri"/>
              </w:rPr>
            </w:pPr>
            <w:r>
              <w:rPr>
                <w:rFonts w:ascii="Calibri"/>
                <w:spacing w:val="-5"/>
              </w:rPr>
              <w:t>2</w:t>
            </w:r>
            <w:r w:rsidR="00762BCF">
              <w:rPr>
                <w:rFonts w:ascii="Calibri"/>
                <w:spacing w:val="-5"/>
              </w:rPr>
              <w:t>6</w:t>
            </w:r>
          </w:p>
        </w:tc>
      </w:tr>
    </w:tbl>
    <w:p w14:paraId="2E29B77B" w14:textId="77777777" w:rsidR="00AF07FA" w:rsidRDefault="00AF07FA">
      <w:pPr>
        <w:pStyle w:val="TableParagraph"/>
        <w:jc w:val="center"/>
        <w:rPr>
          <w:rFonts w:ascii="Calibri"/>
        </w:rPr>
        <w:sectPr w:rsidR="00AF07FA">
          <w:headerReference w:type="even" r:id="rId82"/>
          <w:headerReference w:type="default" r:id="rId83"/>
          <w:footerReference w:type="default" r:id="rId84"/>
          <w:headerReference w:type="first" r:id="rId85"/>
          <w:pgSz w:w="11920" w:h="16850"/>
          <w:pgMar w:top="600" w:right="566" w:bottom="280" w:left="283" w:header="327" w:footer="0" w:gutter="0"/>
          <w:cols w:space="720"/>
        </w:sectPr>
      </w:pPr>
    </w:p>
    <w:p w14:paraId="1170C4E0" w14:textId="77777777" w:rsidR="00AF07FA" w:rsidRDefault="00AF07FA">
      <w:pPr>
        <w:pStyle w:val="BodyText"/>
        <w:spacing w:before="13"/>
      </w:pPr>
    </w:p>
    <w:p w14:paraId="2E3D7B06" w14:textId="77777777" w:rsidR="00AF07FA" w:rsidRDefault="004C7468">
      <w:pPr>
        <w:pStyle w:val="ListParagraph"/>
        <w:numPr>
          <w:ilvl w:val="0"/>
          <w:numId w:val="19"/>
        </w:numPr>
        <w:tabs>
          <w:tab w:val="left" w:pos="1064"/>
        </w:tabs>
        <w:spacing w:before="1" w:line="284" w:lineRule="exact"/>
        <w:ind w:left="1064" w:hanging="359"/>
        <w:rPr>
          <w:sz w:val="24"/>
        </w:rPr>
      </w:pPr>
      <w:r>
        <w:rPr>
          <w:b/>
          <w:sz w:val="24"/>
        </w:rPr>
        <w:t>Send</w:t>
      </w:r>
      <w:r>
        <w:rPr>
          <w:b/>
          <w:spacing w:val="-4"/>
          <w:sz w:val="24"/>
        </w:rPr>
        <w:t xml:space="preserve"> </w:t>
      </w:r>
      <w:r>
        <w:rPr>
          <w:b/>
          <w:sz w:val="24"/>
        </w:rPr>
        <w:t>Ether:</w:t>
      </w:r>
      <w:r>
        <w:rPr>
          <w:b/>
          <w:spacing w:val="-1"/>
          <w:sz w:val="24"/>
        </w:rPr>
        <w:t xml:space="preserve"> </w:t>
      </w:r>
      <w:r>
        <w:rPr>
          <w:sz w:val="24"/>
        </w:rPr>
        <w:t>Enter</w:t>
      </w:r>
      <w:r>
        <w:rPr>
          <w:spacing w:val="-1"/>
          <w:sz w:val="24"/>
        </w:rPr>
        <w:t xml:space="preserve"> </w:t>
      </w:r>
      <w:r>
        <w:rPr>
          <w:sz w:val="24"/>
        </w:rPr>
        <w:t>the</w:t>
      </w:r>
      <w:r>
        <w:rPr>
          <w:spacing w:val="-4"/>
          <w:sz w:val="24"/>
        </w:rPr>
        <w:t xml:space="preserve"> </w:t>
      </w:r>
      <w:r>
        <w:rPr>
          <w:sz w:val="24"/>
        </w:rPr>
        <w:t>recipient’s</w:t>
      </w:r>
      <w:r>
        <w:rPr>
          <w:spacing w:val="-2"/>
          <w:sz w:val="24"/>
        </w:rPr>
        <w:t xml:space="preserve"> </w:t>
      </w:r>
      <w:r>
        <w:rPr>
          <w:sz w:val="24"/>
        </w:rPr>
        <w:t>address,</w:t>
      </w:r>
      <w:r>
        <w:rPr>
          <w:spacing w:val="-1"/>
          <w:sz w:val="24"/>
        </w:rPr>
        <w:t xml:space="preserve"> </w:t>
      </w:r>
      <w:r>
        <w:rPr>
          <w:sz w:val="24"/>
        </w:rPr>
        <w:t>set</w:t>
      </w:r>
      <w:r>
        <w:rPr>
          <w:spacing w:val="-1"/>
          <w:sz w:val="24"/>
        </w:rPr>
        <w:t xml:space="preserve"> </w:t>
      </w:r>
      <w:r>
        <w:rPr>
          <w:sz w:val="24"/>
        </w:rPr>
        <w:t>the</w:t>
      </w:r>
      <w:r>
        <w:rPr>
          <w:spacing w:val="-1"/>
          <w:sz w:val="24"/>
        </w:rPr>
        <w:t xml:space="preserve"> </w:t>
      </w:r>
      <w:r>
        <w:rPr>
          <w:sz w:val="24"/>
        </w:rPr>
        <w:t>value,</w:t>
      </w:r>
      <w:r>
        <w:rPr>
          <w:spacing w:val="-1"/>
          <w:sz w:val="24"/>
        </w:rPr>
        <w:t xml:space="preserve"> </w:t>
      </w:r>
      <w:r>
        <w:rPr>
          <w:sz w:val="24"/>
        </w:rPr>
        <w:t>and</w:t>
      </w:r>
      <w:r>
        <w:rPr>
          <w:spacing w:val="-1"/>
          <w:sz w:val="24"/>
        </w:rPr>
        <w:t xml:space="preserve"> </w:t>
      </w:r>
      <w:r>
        <w:rPr>
          <w:sz w:val="24"/>
        </w:rPr>
        <w:t>call</w:t>
      </w:r>
      <w:r>
        <w:rPr>
          <w:spacing w:val="2"/>
          <w:sz w:val="24"/>
        </w:rPr>
        <w:t xml:space="preserve"> </w:t>
      </w:r>
      <w:r>
        <w:rPr>
          <w:rFonts w:ascii="Courier New" w:hAnsi="Courier New"/>
          <w:spacing w:val="-2"/>
          <w:sz w:val="20"/>
        </w:rPr>
        <w:t>sendEther()</w:t>
      </w:r>
      <w:r>
        <w:rPr>
          <w:spacing w:val="-2"/>
          <w:sz w:val="24"/>
        </w:rPr>
        <w:t>.</w:t>
      </w:r>
    </w:p>
    <w:p w14:paraId="07A5711F" w14:textId="77777777" w:rsidR="00AF07FA" w:rsidRDefault="004C7468">
      <w:pPr>
        <w:pStyle w:val="ListParagraph"/>
        <w:numPr>
          <w:ilvl w:val="0"/>
          <w:numId w:val="19"/>
        </w:numPr>
        <w:tabs>
          <w:tab w:val="left" w:pos="1064"/>
        </w:tabs>
        <w:spacing w:line="284" w:lineRule="exact"/>
        <w:ind w:left="1064" w:hanging="359"/>
        <w:rPr>
          <w:sz w:val="24"/>
        </w:rPr>
      </w:pPr>
      <w:r>
        <w:rPr>
          <w:b/>
          <w:sz w:val="24"/>
        </w:rPr>
        <w:t>Get</w:t>
      </w:r>
      <w:r>
        <w:rPr>
          <w:b/>
          <w:spacing w:val="-4"/>
          <w:sz w:val="24"/>
        </w:rPr>
        <w:t xml:space="preserve"> </w:t>
      </w:r>
      <w:r>
        <w:rPr>
          <w:b/>
          <w:sz w:val="24"/>
        </w:rPr>
        <w:t>Block</w:t>
      </w:r>
      <w:r>
        <w:rPr>
          <w:b/>
          <w:spacing w:val="-2"/>
          <w:sz w:val="24"/>
        </w:rPr>
        <w:t xml:space="preserve"> </w:t>
      </w:r>
      <w:r>
        <w:rPr>
          <w:b/>
          <w:sz w:val="24"/>
        </w:rPr>
        <w:t>Info:</w:t>
      </w:r>
      <w:r>
        <w:rPr>
          <w:b/>
          <w:spacing w:val="-4"/>
          <w:sz w:val="24"/>
        </w:rPr>
        <w:t xml:space="preserve"> </w:t>
      </w:r>
      <w:r>
        <w:rPr>
          <w:sz w:val="24"/>
        </w:rPr>
        <w:t>Click</w:t>
      </w:r>
      <w:r>
        <w:rPr>
          <w:spacing w:val="-1"/>
          <w:sz w:val="24"/>
        </w:rPr>
        <w:t xml:space="preserve"> </w:t>
      </w:r>
      <w:r>
        <w:rPr>
          <w:rFonts w:ascii="Courier New" w:hAnsi="Courier New"/>
          <w:sz w:val="20"/>
        </w:rPr>
        <w:t>getCurrentBlock()</w:t>
      </w:r>
      <w:r>
        <w:rPr>
          <w:rFonts w:ascii="Courier New" w:hAnsi="Courier New"/>
          <w:spacing w:val="-60"/>
          <w:sz w:val="20"/>
        </w:rPr>
        <w:t xml:space="preserve"> </w:t>
      </w:r>
      <w:r>
        <w:rPr>
          <w:sz w:val="24"/>
        </w:rPr>
        <w:t>for</w:t>
      </w:r>
      <w:r>
        <w:rPr>
          <w:spacing w:val="-4"/>
          <w:sz w:val="24"/>
        </w:rPr>
        <w:t xml:space="preserve"> </w:t>
      </w:r>
      <w:r>
        <w:rPr>
          <w:sz w:val="24"/>
        </w:rPr>
        <w:t>the</w:t>
      </w:r>
      <w:r>
        <w:rPr>
          <w:spacing w:val="-3"/>
          <w:sz w:val="24"/>
        </w:rPr>
        <w:t xml:space="preserve"> </w:t>
      </w:r>
      <w:r>
        <w:rPr>
          <w:sz w:val="24"/>
        </w:rPr>
        <w:t>block</w:t>
      </w:r>
      <w:r>
        <w:rPr>
          <w:spacing w:val="-2"/>
          <w:sz w:val="24"/>
        </w:rPr>
        <w:t xml:space="preserve"> </w:t>
      </w:r>
      <w:r>
        <w:rPr>
          <w:sz w:val="24"/>
        </w:rPr>
        <w:t>number,</w:t>
      </w:r>
      <w:r>
        <w:rPr>
          <w:spacing w:val="-2"/>
          <w:sz w:val="24"/>
        </w:rPr>
        <w:t xml:space="preserve"> </w:t>
      </w:r>
      <w:r>
        <w:rPr>
          <w:sz w:val="24"/>
        </w:rPr>
        <w:t>timestamp,</w:t>
      </w:r>
      <w:r>
        <w:rPr>
          <w:spacing w:val="-2"/>
          <w:sz w:val="24"/>
        </w:rPr>
        <w:t xml:space="preserve"> </w:t>
      </w:r>
      <w:r>
        <w:rPr>
          <w:sz w:val="24"/>
        </w:rPr>
        <w:t>and</w:t>
      </w:r>
      <w:r>
        <w:rPr>
          <w:spacing w:val="-2"/>
          <w:sz w:val="24"/>
        </w:rPr>
        <w:t xml:space="preserve"> </w:t>
      </w:r>
      <w:r>
        <w:rPr>
          <w:sz w:val="24"/>
        </w:rPr>
        <w:t>coinbase</w:t>
      </w:r>
      <w:r>
        <w:rPr>
          <w:spacing w:val="-4"/>
          <w:sz w:val="24"/>
        </w:rPr>
        <w:t xml:space="preserve"> </w:t>
      </w:r>
      <w:r>
        <w:rPr>
          <w:spacing w:val="-2"/>
          <w:sz w:val="24"/>
        </w:rPr>
        <w:t>address.</w:t>
      </w:r>
    </w:p>
    <w:p w14:paraId="4CAD3CA0" w14:textId="31F3A06B" w:rsidR="00B03910" w:rsidRDefault="00B03910" w:rsidP="00B03910">
      <w:pPr>
        <w:pStyle w:val="Heading1"/>
        <w:rPr>
          <w:spacing w:val="-2"/>
        </w:rPr>
      </w:pPr>
      <w:r>
        <w:rPr>
          <w:noProof/>
        </w:rPr>
        <w:drawing>
          <wp:anchor distT="0" distB="0" distL="0" distR="0" simplePos="0" relativeHeight="251657728" behindDoc="1" locked="0" layoutInCell="1" allowOverlap="1" wp14:anchorId="10CD81E9" wp14:editId="25331F1D">
            <wp:simplePos x="0" y="0"/>
            <wp:positionH relativeFrom="page">
              <wp:posOffset>617220</wp:posOffset>
            </wp:positionH>
            <wp:positionV relativeFrom="paragraph">
              <wp:posOffset>331470</wp:posOffset>
            </wp:positionV>
            <wp:extent cx="2651760" cy="466725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6" cstate="print"/>
                    <a:stretch>
                      <a:fillRect/>
                    </a:stretch>
                  </pic:blipFill>
                  <pic:spPr>
                    <a:xfrm>
                      <a:off x="0" y="0"/>
                      <a:ext cx="2651760" cy="4667250"/>
                    </a:xfrm>
                    <a:prstGeom prst="rect">
                      <a:avLst/>
                    </a:prstGeom>
                  </pic:spPr>
                </pic:pic>
              </a:graphicData>
            </a:graphic>
            <wp14:sizeRelH relativeFrom="margin">
              <wp14:pctWidth>0</wp14:pctWidth>
            </wp14:sizeRelH>
          </wp:anchor>
        </w:drawing>
      </w:r>
      <w:r>
        <w:t xml:space="preserve">         </w:t>
      </w:r>
      <w:r>
        <w:rPr>
          <w:spacing w:val="-2"/>
        </w:rPr>
        <w:t xml:space="preserve">OUTPUT:                                                              </w:t>
      </w:r>
    </w:p>
    <w:p w14:paraId="0F519331" w14:textId="77777777" w:rsidR="00B03910" w:rsidRPr="00B03910" w:rsidRDefault="00B03910" w:rsidP="00B03910">
      <w:pPr>
        <w:pStyle w:val="Heading1"/>
        <w:ind w:left="0"/>
        <w:rPr>
          <w:b w:val="0"/>
          <w:bCs w:val="0"/>
        </w:rPr>
      </w:pPr>
    </w:p>
    <w:p w14:paraId="54D4D1E1" w14:textId="2CFBA609" w:rsidR="00B03910" w:rsidRDefault="00B03910" w:rsidP="00B03910">
      <w:pPr>
        <w:pStyle w:val="Heading1"/>
        <w:rPr>
          <w:spacing w:val="-2"/>
        </w:rPr>
      </w:pPr>
    </w:p>
    <w:p w14:paraId="6263951E" w14:textId="77777777" w:rsidR="00B03910" w:rsidRDefault="00B03910" w:rsidP="00B03910">
      <w:pPr>
        <w:pStyle w:val="Heading1"/>
      </w:pPr>
    </w:p>
    <w:p w14:paraId="70F160DD" w14:textId="1E1BDA8A" w:rsidR="00AF07FA" w:rsidRDefault="00B03910">
      <w:pPr>
        <w:pStyle w:val="BodyText"/>
        <w:spacing w:before="4"/>
      </w:pPr>
      <w:r>
        <w:t xml:space="preserve">       </w:t>
      </w:r>
    </w:p>
    <w:p w14:paraId="549C1473" w14:textId="77777777" w:rsidR="00AF07FA" w:rsidRDefault="00AF07FA">
      <w:pPr>
        <w:pStyle w:val="BodyText"/>
        <w:spacing w:before="139"/>
        <w:rPr>
          <w:b/>
        </w:rPr>
      </w:pPr>
    </w:p>
    <w:p w14:paraId="02C96310" w14:textId="77777777" w:rsidR="00AF07FA" w:rsidRDefault="004C7468">
      <w:pPr>
        <w:ind w:left="425"/>
        <w:rPr>
          <w:b/>
          <w:sz w:val="24"/>
        </w:rPr>
      </w:pPr>
      <w:r>
        <w:rPr>
          <w:b/>
          <w:spacing w:val="-2"/>
          <w:sz w:val="24"/>
        </w:rPr>
        <w:t>RESULT:</w:t>
      </w:r>
    </w:p>
    <w:p w14:paraId="02EA03C7" w14:textId="77777777" w:rsidR="00AF07FA" w:rsidRDefault="004C7468">
      <w:pPr>
        <w:pStyle w:val="BodyText"/>
        <w:spacing w:before="41" w:line="276" w:lineRule="auto"/>
        <w:ind w:left="425" w:right="448"/>
        <w:jc w:val="both"/>
      </w:pPr>
      <w:r>
        <w:t>The Solidity smart contract for global variables was successfully compiled and deployed in the Remix Ethereum IDE. Upon execution of various functions, the contract accurately retrieved the deployer's address, verified ownership, transferred Ether to specified recipients, and fetched current block details such as block number, timestamp, and coinbase address. This experiment effectively demonstrated the</w:t>
      </w:r>
      <w:r>
        <w:rPr>
          <w:spacing w:val="40"/>
        </w:rPr>
        <w:t xml:space="preserve"> </w:t>
      </w:r>
      <w:r>
        <w:t>use of global variables in Solidity to access blockchain-specific data and manage contract ownership.</w:t>
      </w:r>
    </w:p>
    <w:p w14:paraId="669FAE27" w14:textId="77777777" w:rsidR="00AF07FA" w:rsidRDefault="00AF07FA">
      <w:pPr>
        <w:pStyle w:val="BodyText"/>
        <w:spacing w:line="276" w:lineRule="auto"/>
        <w:jc w:val="both"/>
        <w:sectPr w:rsidR="00AF07FA" w:rsidSect="00762BCF">
          <w:headerReference w:type="even" r:id="rId87"/>
          <w:headerReference w:type="default" r:id="rId88"/>
          <w:footerReference w:type="default" r:id="rId89"/>
          <w:headerReference w:type="first" r:id="rId90"/>
          <w:pgSz w:w="11920" w:h="16850"/>
          <w:pgMar w:top="600" w:right="566" w:bottom="1120" w:left="283" w:header="327" w:footer="939" w:gutter="0"/>
          <w:pgBorders w:offsetFrom="page">
            <w:top w:val="single" w:sz="24" w:space="31" w:color="000000"/>
            <w:left w:val="single" w:sz="24" w:space="30" w:color="000000"/>
            <w:bottom w:val="single" w:sz="24" w:space="31" w:color="000000"/>
            <w:right w:val="single" w:sz="24" w:space="30" w:color="000000"/>
          </w:pgBorders>
          <w:cols w:space="720"/>
        </w:sectPr>
      </w:pPr>
    </w:p>
    <w:p w14:paraId="16E8FC3C" w14:textId="77777777" w:rsidR="00AF07FA" w:rsidRDefault="00AF07FA">
      <w:pPr>
        <w:pStyle w:val="BodyText"/>
        <w:spacing w:before="13"/>
      </w:pPr>
    </w:p>
    <w:p w14:paraId="0321557A" w14:textId="77777777" w:rsidR="00AF07FA" w:rsidRDefault="004C7468">
      <w:pPr>
        <w:pStyle w:val="Heading1"/>
        <w:tabs>
          <w:tab w:val="left" w:pos="8598"/>
        </w:tabs>
        <w:spacing w:before="1"/>
        <w:ind w:left="525"/>
        <w:rPr>
          <w:b w:val="0"/>
        </w:rPr>
      </w:pPr>
      <w:r>
        <w:t>EXPERIMENT</w:t>
      </w:r>
      <w:r>
        <w:rPr>
          <w:spacing w:val="-13"/>
        </w:rPr>
        <w:t xml:space="preserve"> </w:t>
      </w:r>
      <w:r>
        <w:t>NO:</w:t>
      </w:r>
      <w:r>
        <w:rPr>
          <w:spacing w:val="-2"/>
        </w:rPr>
        <w:t xml:space="preserve"> </w:t>
      </w:r>
      <w:r>
        <w:rPr>
          <w:b w:val="0"/>
          <w:spacing w:val="-5"/>
        </w:rPr>
        <w:t>13</w:t>
      </w:r>
      <w:r>
        <w:rPr>
          <w:b w:val="0"/>
        </w:rPr>
        <w:tab/>
      </w:r>
      <w:r>
        <w:rPr>
          <w:spacing w:val="-2"/>
        </w:rPr>
        <w:t>DATE</w:t>
      </w:r>
      <w:r>
        <w:rPr>
          <w:b w:val="0"/>
          <w:spacing w:val="-2"/>
        </w:rPr>
        <w:t>:</w:t>
      </w:r>
    </w:p>
    <w:p w14:paraId="30D8EE55" w14:textId="77777777" w:rsidR="00AF07FA" w:rsidRDefault="004C7468">
      <w:pPr>
        <w:pStyle w:val="BodyText"/>
        <w:spacing w:before="162"/>
        <w:ind w:left="425"/>
        <w:rPr>
          <w:rFonts w:ascii="Arial MT"/>
        </w:rPr>
      </w:pPr>
      <w:r>
        <w:rPr>
          <w:b/>
        </w:rPr>
        <w:t>AIM:</w:t>
      </w:r>
      <w:r>
        <w:rPr>
          <w:b/>
          <w:spacing w:val="11"/>
        </w:rPr>
        <w:t xml:space="preserve"> </w:t>
      </w:r>
      <w:r>
        <w:rPr>
          <w:rFonts w:ascii="Arial MT"/>
          <w:color w:val="273139"/>
        </w:rPr>
        <w:t>Write</w:t>
      </w:r>
      <w:r>
        <w:rPr>
          <w:rFonts w:ascii="Arial MT"/>
          <w:color w:val="273139"/>
          <w:spacing w:val="7"/>
        </w:rPr>
        <w:t xml:space="preserve"> </w:t>
      </w:r>
      <w:r>
        <w:rPr>
          <w:rFonts w:ascii="Arial MT"/>
          <w:color w:val="273139"/>
        </w:rPr>
        <w:t>a</w:t>
      </w:r>
      <w:r>
        <w:rPr>
          <w:rFonts w:ascii="Arial MT"/>
          <w:color w:val="273139"/>
          <w:spacing w:val="8"/>
        </w:rPr>
        <w:t xml:space="preserve"> </w:t>
      </w:r>
      <w:r>
        <w:rPr>
          <w:rFonts w:ascii="Arial MT"/>
          <w:color w:val="273139"/>
        </w:rPr>
        <w:t>solidity</w:t>
      </w:r>
      <w:r>
        <w:rPr>
          <w:rFonts w:ascii="Arial MT"/>
          <w:color w:val="273139"/>
          <w:spacing w:val="6"/>
        </w:rPr>
        <w:t xml:space="preserve"> </w:t>
      </w:r>
      <w:r>
        <w:rPr>
          <w:rFonts w:ascii="Arial MT"/>
          <w:color w:val="273139"/>
        </w:rPr>
        <w:t>program</w:t>
      </w:r>
      <w:r>
        <w:rPr>
          <w:rFonts w:ascii="Arial MT"/>
          <w:color w:val="273139"/>
          <w:spacing w:val="9"/>
        </w:rPr>
        <w:t xml:space="preserve"> </w:t>
      </w:r>
      <w:r>
        <w:rPr>
          <w:rFonts w:ascii="Arial MT"/>
          <w:color w:val="273139"/>
        </w:rPr>
        <w:t>to</w:t>
      </w:r>
      <w:r>
        <w:rPr>
          <w:rFonts w:ascii="Arial MT"/>
          <w:color w:val="273139"/>
          <w:spacing w:val="11"/>
        </w:rPr>
        <w:t xml:space="preserve"> </w:t>
      </w:r>
      <w:r>
        <w:rPr>
          <w:rFonts w:ascii="Arial MT"/>
          <w:color w:val="273139"/>
        </w:rPr>
        <w:t>demonstrate</w:t>
      </w:r>
      <w:r>
        <w:rPr>
          <w:rFonts w:ascii="Arial MT"/>
          <w:color w:val="273139"/>
          <w:spacing w:val="20"/>
        </w:rPr>
        <w:t xml:space="preserve"> </w:t>
      </w:r>
      <w:r>
        <w:rPr>
          <w:rFonts w:ascii="Arial MT"/>
          <w:color w:val="273139"/>
        </w:rPr>
        <w:t>Error</w:t>
      </w:r>
      <w:r>
        <w:rPr>
          <w:rFonts w:ascii="Arial MT"/>
          <w:color w:val="273139"/>
          <w:spacing w:val="9"/>
        </w:rPr>
        <w:t xml:space="preserve"> </w:t>
      </w:r>
      <w:r>
        <w:rPr>
          <w:rFonts w:ascii="Arial MT"/>
          <w:color w:val="273139"/>
          <w:spacing w:val="-2"/>
        </w:rPr>
        <w:t>handling</w:t>
      </w:r>
    </w:p>
    <w:p w14:paraId="0D3BF186" w14:textId="77777777" w:rsidR="00AF07FA" w:rsidRDefault="004C7468">
      <w:pPr>
        <w:spacing w:before="203"/>
        <w:ind w:left="425"/>
        <w:rPr>
          <w:rFonts w:ascii="Arial"/>
          <w:b/>
          <w:sz w:val="24"/>
        </w:rPr>
      </w:pPr>
      <w:r>
        <w:rPr>
          <w:rFonts w:ascii="Arial"/>
          <w:b/>
          <w:color w:val="273139"/>
          <w:spacing w:val="-2"/>
          <w:sz w:val="24"/>
        </w:rPr>
        <w:t>DESCRIPTION:</w:t>
      </w:r>
    </w:p>
    <w:p w14:paraId="4FAD6677" w14:textId="77777777" w:rsidR="00AF07FA" w:rsidRDefault="004C7468">
      <w:pPr>
        <w:pStyle w:val="BodyText"/>
        <w:spacing w:before="40"/>
        <w:ind w:left="425" w:right="283"/>
        <w:jc w:val="both"/>
      </w:pPr>
      <w:r>
        <w:rPr>
          <w:color w:val="273139"/>
        </w:rPr>
        <w:t>Solidity has many functions for error handling. Errors can occur at compile time or runtime. Solidity is compiled to byte code and there a syntax error check happens at compile-time, while runtime errors are difficult to catch and occurs mainly while executing the contracts. Some of the runtime errors are out-of- gas</w:t>
      </w:r>
      <w:r>
        <w:rPr>
          <w:color w:val="273139"/>
          <w:spacing w:val="23"/>
        </w:rPr>
        <w:t xml:space="preserve"> </w:t>
      </w:r>
      <w:r>
        <w:rPr>
          <w:color w:val="273139"/>
        </w:rPr>
        <w:t>error,</w:t>
      </w:r>
      <w:r>
        <w:rPr>
          <w:color w:val="273139"/>
          <w:spacing w:val="22"/>
        </w:rPr>
        <w:t xml:space="preserve"> </w:t>
      </w:r>
      <w:r>
        <w:rPr>
          <w:color w:val="273139"/>
        </w:rPr>
        <w:t>data</w:t>
      </w:r>
      <w:r>
        <w:rPr>
          <w:color w:val="273139"/>
          <w:spacing w:val="21"/>
        </w:rPr>
        <w:t xml:space="preserve"> </w:t>
      </w:r>
      <w:r>
        <w:rPr>
          <w:color w:val="273139"/>
        </w:rPr>
        <w:t>type</w:t>
      </w:r>
      <w:r>
        <w:rPr>
          <w:color w:val="273139"/>
          <w:spacing w:val="21"/>
        </w:rPr>
        <w:t xml:space="preserve"> </w:t>
      </w:r>
      <w:r>
        <w:rPr>
          <w:color w:val="273139"/>
        </w:rPr>
        <w:t>overflow</w:t>
      </w:r>
      <w:r>
        <w:rPr>
          <w:color w:val="273139"/>
          <w:spacing w:val="22"/>
        </w:rPr>
        <w:t xml:space="preserve"> </w:t>
      </w:r>
      <w:r>
        <w:rPr>
          <w:color w:val="273139"/>
        </w:rPr>
        <w:t>error,</w:t>
      </w:r>
      <w:r>
        <w:rPr>
          <w:color w:val="273139"/>
          <w:spacing w:val="22"/>
        </w:rPr>
        <w:t xml:space="preserve"> </w:t>
      </w:r>
      <w:r>
        <w:rPr>
          <w:color w:val="273139"/>
        </w:rPr>
        <w:t>divide</w:t>
      </w:r>
      <w:r>
        <w:rPr>
          <w:color w:val="273139"/>
          <w:spacing w:val="19"/>
        </w:rPr>
        <w:t xml:space="preserve"> </w:t>
      </w:r>
      <w:r>
        <w:rPr>
          <w:color w:val="273139"/>
        </w:rPr>
        <w:t>by</w:t>
      </w:r>
      <w:r>
        <w:rPr>
          <w:color w:val="273139"/>
          <w:spacing w:val="22"/>
        </w:rPr>
        <w:t xml:space="preserve"> </w:t>
      </w:r>
      <w:r>
        <w:rPr>
          <w:color w:val="273139"/>
        </w:rPr>
        <w:t>zero</w:t>
      </w:r>
      <w:r>
        <w:rPr>
          <w:color w:val="273139"/>
          <w:spacing w:val="22"/>
        </w:rPr>
        <w:t xml:space="preserve"> </w:t>
      </w:r>
      <w:r>
        <w:rPr>
          <w:color w:val="273139"/>
        </w:rPr>
        <w:t>error,</w:t>
      </w:r>
      <w:r>
        <w:rPr>
          <w:color w:val="273139"/>
          <w:spacing w:val="22"/>
        </w:rPr>
        <w:t xml:space="preserve"> </w:t>
      </w:r>
      <w:r>
        <w:rPr>
          <w:color w:val="273139"/>
        </w:rPr>
        <w:t>array-out-of-index</w:t>
      </w:r>
      <w:r>
        <w:rPr>
          <w:color w:val="273139"/>
          <w:spacing w:val="22"/>
        </w:rPr>
        <w:t xml:space="preserve"> </w:t>
      </w:r>
      <w:r>
        <w:rPr>
          <w:color w:val="273139"/>
        </w:rPr>
        <w:t>error,</w:t>
      </w:r>
      <w:r>
        <w:rPr>
          <w:color w:val="273139"/>
          <w:spacing w:val="22"/>
        </w:rPr>
        <w:t xml:space="preserve"> </w:t>
      </w:r>
      <w:r>
        <w:rPr>
          <w:color w:val="273139"/>
        </w:rPr>
        <w:t>etc.</w:t>
      </w:r>
      <w:r>
        <w:rPr>
          <w:color w:val="273139"/>
          <w:spacing w:val="22"/>
        </w:rPr>
        <w:t xml:space="preserve"> </w:t>
      </w:r>
      <w:r>
        <w:rPr>
          <w:color w:val="273139"/>
        </w:rPr>
        <w:t>Until</w:t>
      </w:r>
      <w:r>
        <w:rPr>
          <w:color w:val="273139"/>
          <w:spacing w:val="21"/>
        </w:rPr>
        <w:t xml:space="preserve"> </w:t>
      </w:r>
      <w:r>
        <w:rPr>
          <w:color w:val="273139"/>
        </w:rPr>
        <w:t>version</w:t>
      </w:r>
      <w:r>
        <w:rPr>
          <w:color w:val="273139"/>
          <w:spacing w:val="22"/>
        </w:rPr>
        <w:t xml:space="preserve"> </w:t>
      </w:r>
      <w:r>
        <w:rPr>
          <w:color w:val="273139"/>
        </w:rPr>
        <w:t>4.10 a single throw statement was there in solidity to handle errors, so to handle errors multiple if…else statements,</w:t>
      </w:r>
      <w:r>
        <w:rPr>
          <w:color w:val="273139"/>
          <w:spacing w:val="40"/>
        </w:rPr>
        <w:t xml:space="preserve"> </w:t>
      </w:r>
      <w:r>
        <w:rPr>
          <w:color w:val="273139"/>
        </w:rPr>
        <w:t>one</w:t>
      </w:r>
      <w:r>
        <w:rPr>
          <w:color w:val="273139"/>
          <w:spacing w:val="40"/>
        </w:rPr>
        <w:t xml:space="preserve"> </w:t>
      </w:r>
      <w:r>
        <w:rPr>
          <w:color w:val="273139"/>
        </w:rPr>
        <w:t>has</w:t>
      </w:r>
      <w:r>
        <w:rPr>
          <w:color w:val="273139"/>
          <w:spacing w:val="40"/>
        </w:rPr>
        <w:t xml:space="preserve"> </w:t>
      </w:r>
      <w:r>
        <w:rPr>
          <w:color w:val="273139"/>
        </w:rPr>
        <w:t>to</w:t>
      </w:r>
      <w:r>
        <w:rPr>
          <w:color w:val="273139"/>
          <w:spacing w:val="40"/>
        </w:rPr>
        <w:t xml:space="preserve"> </w:t>
      </w:r>
      <w:r>
        <w:rPr>
          <w:color w:val="273139"/>
        </w:rPr>
        <w:t>implement</w:t>
      </w:r>
      <w:r>
        <w:rPr>
          <w:color w:val="273139"/>
          <w:spacing w:val="40"/>
        </w:rPr>
        <w:t xml:space="preserve"> </w:t>
      </w:r>
      <w:r>
        <w:rPr>
          <w:color w:val="273139"/>
        </w:rPr>
        <w:t>for</w:t>
      </w:r>
      <w:r>
        <w:rPr>
          <w:color w:val="273139"/>
          <w:spacing w:val="40"/>
        </w:rPr>
        <w:t xml:space="preserve"> </w:t>
      </w:r>
      <w:r>
        <w:rPr>
          <w:color w:val="273139"/>
        </w:rPr>
        <w:t>checking</w:t>
      </w:r>
      <w:r>
        <w:rPr>
          <w:color w:val="273139"/>
          <w:spacing w:val="40"/>
        </w:rPr>
        <w:t xml:space="preserve"> </w:t>
      </w:r>
      <w:r>
        <w:rPr>
          <w:color w:val="273139"/>
        </w:rPr>
        <w:t>the</w:t>
      </w:r>
      <w:r>
        <w:rPr>
          <w:color w:val="273139"/>
          <w:spacing w:val="40"/>
        </w:rPr>
        <w:t xml:space="preserve"> </w:t>
      </w:r>
      <w:r>
        <w:rPr>
          <w:color w:val="273139"/>
        </w:rPr>
        <w:t>values</w:t>
      </w:r>
      <w:r>
        <w:rPr>
          <w:color w:val="273139"/>
          <w:spacing w:val="40"/>
        </w:rPr>
        <w:t xml:space="preserve"> </w:t>
      </w:r>
      <w:r>
        <w:rPr>
          <w:color w:val="273139"/>
        </w:rPr>
        <w:t>and</w:t>
      </w:r>
      <w:r>
        <w:rPr>
          <w:color w:val="273139"/>
          <w:spacing w:val="40"/>
        </w:rPr>
        <w:t xml:space="preserve"> </w:t>
      </w:r>
      <w:r>
        <w:rPr>
          <w:color w:val="273139"/>
        </w:rPr>
        <w:t>throw</w:t>
      </w:r>
      <w:r>
        <w:rPr>
          <w:color w:val="273139"/>
          <w:spacing w:val="40"/>
        </w:rPr>
        <w:t xml:space="preserve"> </w:t>
      </w:r>
      <w:r>
        <w:rPr>
          <w:color w:val="273139"/>
        </w:rPr>
        <w:t>errors</w:t>
      </w:r>
      <w:r>
        <w:rPr>
          <w:color w:val="273139"/>
          <w:spacing w:val="40"/>
        </w:rPr>
        <w:t xml:space="preserve"> </w:t>
      </w:r>
      <w:r>
        <w:rPr>
          <w:color w:val="273139"/>
        </w:rPr>
        <w:t>which</w:t>
      </w:r>
      <w:r>
        <w:rPr>
          <w:color w:val="273139"/>
          <w:spacing w:val="40"/>
        </w:rPr>
        <w:t xml:space="preserve"> </w:t>
      </w:r>
      <w:r>
        <w:rPr>
          <w:color w:val="273139"/>
        </w:rPr>
        <w:t>consume</w:t>
      </w:r>
      <w:r>
        <w:rPr>
          <w:color w:val="273139"/>
          <w:spacing w:val="40"/>
        </w:rPr>
        <w:t xml:space="preserve"> </w:t>
      </w:r>
      <w:r>
        <w:rPr>
          <w:color w:val="273139"/>
        </w:rPr>
        <w:t>more</w:t>
      </w:r>
      <w:r>
        <w:rPr>
          <w:color w:val="273139"/>
          <w:spacing w:val="40"/>
        </w:rPr>
        <w:t xml:space="preserve"> </w:t>
      </w:r>
      <w:r>
        <w:rPr>
          <w:color w:val="273139"/>
        </w:rPr>
        <w:t>gas. After version 4.10 new error handling construct assert, require, revert statements were introduced and the throw was made absolute.</w:t>
      </w:r>
    </w:p>
    <w:p w14:paraId="4A40B354" w14:textId="77777777" w:rsidR="00AF07FA" w:rsidRDefault="00AF07FA">
      <w:pPr>
        <w:pStyle w:val="BodyText"/>
        <w:spacing w:before="176"/>
      </w:pPr>
    </w:p>
    <w:p w14:paraId="2F2C7E06" w14:textId="77777777" w:rsidR="00AF07FA" w:rsidRDefault="004C7468">
      <w:pPr>
        <w:ind w:left="425"/>
        <w:jc w:val="both"/>
        <w:rPr>
          <w:rFonts w:ascii="Arial"/>
          <w:b/>
          <w:sz w:val="30"/>
        </w:rPr>
      </w:pPr>
      <w:r>
        <w:rPr>
          <w:rFonts w:ascii="Arial"/>
          <w:b/>
          <w:color w:val="273139"/>
          <w:sz w:val="30"/>
        </w:rPr>
        <w:t>Require</w:t>
      </w:r>
      <w:r>
        <w:rPr>
          <w:rFonts w:ascii="Arial"/>
          <w:b/>
          <w:color w:val="273139"/>
          <w:spacing w:val="10"/>
          <w:sz w:val="30"/>
        </w:rPr>
        <w:t xml:space="preserve"> </w:t>
      </w:r>
      <w:r>
        <w:rPr>
          <w:rFonts w:ascii="Arial"/>
          <w:b/>
          <w:color w:val="273139"/>
          <w:spacing w:val="-2"/>
          <w:sz w:val="30"/>
        </w:rPr>
        <w:t>Statements</w:t>
      </w:r>
    </w:p>
    <w:p w14:paraId="58EB8438" w14:textId="77777777" w:rsidR="00AF07FA" w:rsidRDefault="00AF07FA">
      <w:pPr>
        <w:pStyle w:val="BodyText"/>
        <w:spacing w:before="13"/>
        <w:rPr>
          <w:rFonts w:ascii="Arial"/>
          <w:b/>
          <w:sz w:val="30"/>
        </w:rPr>
      </w:pPr>
    </w:p>
    <w:p w14:paraId="5E3C4297" w14:textId="77777777" w:rsidR="00AF07FA" w:rsidRDefault="004C7468">
      <w:pPr>
        <w:pStyle w:val="BodyText"/>
        <w:spacing w:line="276" w:lineRule="auto"/>
        <w:ind w:left="425" w:right="455"/>
        <w:jc w:val="both"/>
      </w:pPr>
      <w:r>
        <w:rPr>
          <w:color w:val="273139"/>
        </w:rPr>
        <w:t>The ‘require’ statements declare prerequisites for running the function i.e. it declares the constraints which should be satisfied before executing the code. It accepts a single argument and returns a boolean value after evaluation, it also has a custom string message option. If false then exception is raised and execution is terminated. The unused gas is returned back to the caller and the state is reversed to its original state.</w:t>
      </w:r>
    </w:p>
    <w:p w14:paraId="48D38A6C" w14:textId="77777777" w:rsidR="00AF07FA" w:rsidRDefault="004C7468">
      <w:pPr>
        <w:spacing w:before="160"/>
        <w:ind w:left="425"/>
        <w:rPr>
          <w:b/>
          <w:sz w:val="24"/>
        </w:rPr>
      </w:pPr>
      <w:r>
        <w:rPr>
          <w:b/>
          <w:color w:val="273139"/>
          <w:spacing w:val="-2"/>
          <w:sz w:val="24"/>
        </w:rPr>
        <w:t>PROGRAM:</w:t>
      </w:r>
    </w:p>
    <w:p w14:paraId="76723CD4" w14:textId="77777777" w:rsidR="00AF07FA" w:rsidRDefault="00AF07FA">
      <w:pPr>
        <w:pStyle w:val="BodyText"/>
        <w:rPr>
          <w:b/>
          <w:sz w:val="20"/>
        </w:rPr>
      </w:pPr>
    </w:p>
    <w:p w14:paraId="17948AED" w14:textId="77777777" w:rsidR="00AF07FA" w:rsidRDefault="004C7468">
      <w:pPr>
        <w:pStyle w:val="BodyText"/>
        <w:spacing w:before="198"/>
        <w:rPr>
          <w:b/>
          <w:sz w:val="20"/>
        </w:rPr>
      </w:pPr>
      <w:r>
        <w:rPr>
          <w:b/>
          <w:noProof/>
          <w:sz w:val="20"/>
        </w:rPr>
        <w:drawing>
          <wp:anchor distT="0" distB="0" distL="0" distR="0" simplePos="0" relativeHeight="251662336" behindDoc="1" locked="0" layoutInCell="1" allowOverlap="1" wp14:anchorId="34BF8D91" wp14:editId="33A6B3AA">
            <wp:simplePos x="0" y="0"/>
            <wp:positionH relativeFrom="page">
              <wp:posOffset>449580</wp:posOffset>
            </wp:positionH>
            <wp:positionV relativeFrom="paragraph">
              <wp:posOffset>287020</wp:posOffset>
            </wp:positionV>
            <wp:extent cx="6608445" cy="308292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1" cstate="print"/>
                    <a:stretch>
                      <a:fillRect/>
                    </a:stretch>
                  </pic:blipFill>
                  <pic:spPr>
                    <a:xfrm>
                      <a:off x="0" y="0"/>
                      <a:ext cx="6608368" cy="3082671"/>
                    </a:xfrm>
                    <a:prstGeom prst="rect">
                      <a:avLst/>
                    </a:prstGeom>
                  </pic:spPr>
                </pic:pic>
              </a:graphicData>
            </a:graphic>
          </wp:anchor>
        </w:drawing>
      </w:r>
    </w:p>
    <w:p w14:paraId="38A26DF4" w14:textId="77777777" w:rsidR="00AF07FA" w:rsidRDefault="004C7468">
      <w:pPr>
        <w:pStyle w:val="ListParagraph"/>
        <w:numPr>
          <w:ilvl w:val="0"/>
          <w:numId w:val="19"/>
        </w:numPr>
        <w:tabs>
          <w:tab w:val="left" w:pos="1062"/>
        </w:tabs>
        <w:spacing w:before="18"/>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4A610AE6" w14:textId="77777777" w:rsidR="00AF07FA" w:rsidRDefault="004C7468">
      <w:pPr>
        <w:pStyle w:val="ListParagraph"/>
        <w:numPr>
          <w:ilvl w:val="0"/>
          <w:numId w:val="19"/>
        </w:numPr>
        <w:tabs>
          <w:tab w:val="left" w:pos="1062"/>
        </w:tabs>
        <w:spacing w:before="21"/>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07EBEA8E" w14:textId="77777777" w:rsidR="00AF07FA" w:rsidRDefault="004C7468">
      <w:pPr>
        <w:pStyle w:val="ListParagraph"/>
        <w:numPr>
          <w:ilvl w:val="0"/>
          <w:numId w:val="19"/>
        </w:numPr>
        <w:tabs>
          <w:tab w:val="left" w:pos="1062"/>
        </w:tabs>
        <w:spacing w:before="23" w:line="265" w:lineRule="exact"/>
        <w:ind w:left="1062" w:hanging="357"/>
      </w:pPr>
      <w:r>
        <w:rPr>
          <w:b/>
        </w:rPr>
        <w:t>Deploy:</w:t>
      </w:r>
      <w:r>
        <w:rPr>
          <w:b/>
          <w:spacing w:val="-5"/>
        </w:rPr>
        <w:t xml:space="preserve"> </w:t>
      </w:r>
      <w:r>
        <w:t>Use</w:t>
      </w:r>
      <w:r>
        <w:rPr>
          <w:spacing w:val="-2"/>
        </w:rPr>
        <w:t xml:space="preserve"> </w:t>
      </w:r>
      <w:r>
        <w:t>Remix</w:t>
      </w:r>
      <w:r>
        <w:rPr>
          <w:spacing w:val="-3"/>
        </w:rPr>
        <w:t xml:space="preserve"> </w:t>
      </w:r>
      <w:r>
        <w:t>to</w:t>
      </w:r>
      <w:r>
        <w:rPr>
          <w:spacing w:val="-5"/>
        </w:rPr>
        <w:t xml:space="preserve"> </w:t>
      </w:r>
      <w:r>
        <w:t>compile</w:t>
      </w:r>
      <w:r>
        <w:rPr>
          <w:spacing w:val="-3"/>
        </w:rPr>
        <w:t xml:space="preserve"> </w:t>
      </w:r>
      <w:r>
        <w:t>and</w:t>
      </w:r>
      <w:r>
        <w:rPr>
          <w:spacing w:val="-2"/>
        </w:rPr>
        <w:t xml:space="preserve"> deploy</w:t>
      </w:r>
    </w:p>
    <w:p w14:paraId="00920AA1" w14:textId="77777777" w:rsidR="00AF07FA" w:rsidRDefault="004C7468">
      <w:pPr>
        <w:pStyle w:val="ListParagraph"/>
        <w:numPr>
          <w:ilvl w:val="0"/>
          <w:numId w:val="19"/>
        </w:numPr>
        <w:tabs>
          <w:tab w:val="left" w:pos="1064"/>
        </w:tabs>
        <w:spacing w:line="282" w:lineRule="exact"/>
        <w:ind w:left="1064" w:hanging="359"/>
        <w:rPr>
          <w:rFonts w:ascii="Courier New" w:hAnsi="Courier New"/>
          <w:b/>
          <w:sz w:val="20"/>
        </w:rPr>
      </w:pPr>
      <w:r>
        <w:rPr>
          <w:b/>
          <w:sz w:val="24"/>
        </w:rPr>
        <w:t>Test</w:t>
      </w:r>
      <w:r>
        <w:rPr>
          <w:b/>
          <w:spacing w:val="-2"/>
          <w:sz w:val="24"/>
        </w:rPr>
        <w:t xml:space="preserve"> </w:t>
      </w:r>
      <w:r>
        <w:rPr>
          <w:rFonts w:ascii="Courier New" w:hAnsi="Courier New"/>
          <w:b/>
          <w:spacing w:val="-2"/>
          <w:sz w:val="20"/>
        </w:rPr>
        <w:t>checkInput()</w:t>
      </w:r>
    </w:p>
    <w:p w14:paraId="7DAE6913" w14:textId="77777777" w:rsidR="00AF07FA" w:rsidRDefault="004C7468">
      <w:pPr>
        <w:pStyle w:val="ListParagraph"/>
        <w:numPr>
          <w:ilvl w:val="1"/>
          <w:numId w:val="19"/>
        </w:numPr>
        <w:tabs>
          <w:tab w:val="left" w:pos="1427"/>
        </w:tabs>
        <w:spacing w:line="276" w:lineRule="exact"/>
        <w:ind w:left="1427" w:hanging="361"/>
        <w:rPr>
          <w:sz w:val="24"/>
        </w:rPr>
      </w:pPr>
      <w:r>
        <w:rPr>
          <w:sz w:val="24"/>
        </w:rPr>
        <w:t>Enter</w:t>
      </w:r>
      <w:r>
        <w:rPr>
          <w:spacing w:val="-3"/>
          <w:sz w:val="24"/>
        </w:rPr>
        <w:t xml:space="preserve"> </w:t>
      </w:r>
      <w:r>
        <w:rPr>
          <w:sz w:val="24"/>
        </w:rPr>
        <w:t>a</w:t>
      </w:r>
      <w:r>
        <w:rPr>
          <w:spacing w:val="-2"/>
          <w:sz w:val="24"/>
        </w:rPr>
        <w:t xml:space="preserve"> </w:t>
      </w:r>
      <w:r>
        <w:rPr>
          <w:sz w:val="24"/>
        </w:rPr>
        <w:t xml:space="preserve">number (0-255) and click </w:t>
      </w:r>
      <w:r>
        <w:rPr>
          <w:spacing w:val="-2"/>
          <w:sz w:val="24"/>
        </w:rPr>
        <w:t>"Transact."</w:t>
      </w:r>
    </w:p>
    <w:p w14:paraId="2701ECA6" w14:textId="77777777" w:rsidR="00AF07FA" w:rsidRDefault="004C7468">
      <w:pPr>
        <w:pStyle w:val="ListParagraph"/>
        <w:numPr>
          <w:ilvl w:val="1"/>
          <w:numId w:val="19"/>
        </w:numPr>
        <w:tabs>
          <w:tab w:val="left" w:pos="1427"/>
        </w:tabs>
        <w:ind w:left="1427" w:hanging="361"/>
        <w:rPr>
          <w:sz w:val="24"/>
        </w:rPr>
      </w:pPr>
      <w:r>
        <w:rPr>
          <w:sz w:val="24"/>
        </w:rPr>
        <w:t>If</w:t>
      </w:r>
      <w:r>
        <w:rPr>
          <w:spacing w:val="-5"/>
          <w:sz w:val="24"/>
        </w:rPr>
        <w:t xml:space="preserve"> </w:t>
      </w:r>
      <w:r>
        <w:rPr>
          <w:sz w:val="24"/>
        </w:rPr>
        <w:t>valid,</w:t>
      </w:r>
      <w:r>
        <w:rPr>
          <w:spacing w:val="-2"/>
          <w:sz w:val="24"/>
        </w:rPr>
        <w:t xml:space="preserve"> </w:t>
      </w:r>
      <w:r>
        <w:rPr>
          <w:sz w:val="24"/>
        </w:rPr>
        <w:t>returns</w:t>
      </w:r>
      <w:r>
        <w:rPr>
          <w:spacing w:val="-3"/>
          <w:sz w:val="24"/>
        </w:rPr>
        <w:t xml:space="preserve"> </w:t>
      </w:r>
      <w:r>
        <w:rPr>
          <w:rFonts w:ascii="Courier New" w:hAnsi="Courier New"/>
          <w:sz w:val="20"/>
        </w:rPr>
        <w:t>"Input</w:t>
      </w:r>
      <w:r>
        <w:rPr>
          <w:rFonts w:ascii="Courier New" w:hAnsi="Courier New"/>
          <w:spacing w:val="-2"/>
          <w:sz w:val="20"/>
        </w:rPr>
        <w:t xml:space="preserve"> </w:t>
      </w:r>
      <w:r>
        <w:rPr>
          <w:rFonts w:ascii="Courier New" w:hAnsi="Courier New"/>
          <w:sz w:val="20"/>
        </w:rPr>
        <w:t>is</w:t>
      </w:r>
      <w:r>
        <w:rPr>
          <w:rFonts w:ascii="Courier New" w:hAnsi="Courier New"/>
          <w:spacing w:val="-5"/>
          <w:sz w:val="20"/>
        </w:rPr>
        <w:t xml:space="preserve"> </w:t>
      </w:r>
      <w:r>
        <w:rPr>
          <w:rFonts w:ascii="Courier New" w:hAnsi="Courier New"/>
          <w:spacing w:val="-2"/>
          <w:sz w:val="20"/>
        </w:rPr>
        <w:t>Uint8"</w:t>
      </w:r>
      <w:r>
        <w:rPr>
          <w:spacing w:val="-2"/>
          <w:sz w:val="24"/>
        </w:rPr>
        <w:t>.</w:t>
      </w:r>
    </w:p>
    <w:p w14:paraId="0FE06D28" w14:textId="77777777" w:rsidR="00AF07FA" w:rsidRDefault="004C7468">
      <w:pPr>
        <w:pStyle w:val="ListParagraph"/>
        <w:numPr>
          <w:ilvl w:val="1"/>
          <w:numId w:val="19"/>
        </w:numPr>
        <w:tabs>
          <w:tab w:val="left" w:pos="1427"/>
        </w:tabs>
        <w:spacing w:before="2"/>
        <w:ind w:left="1427" w:hanging="361"/>
        <w:rPr>
          <w:sz w:val="24"/>
        </w:rPr>
      </w:pPr>
      <w:r>
        <w:rPr>
          <w:sz w:val="24"/>
        </w:rPr>
        <w:t>If</w:t>
      </w:r>
      <w:r>
        <w:rPr>
          <w:spacing w:val="-3"/>
          <w:sz w:val="24"/>
        </w:rPr>
        <w:t xml:space="preserve"> </w:t>
      </w:r>
      <w:r>
        <w:rPr>
          <w:sz w:val="24"/>
        </w:rPr>
        <w:t>invalid, shows</w:t>
      </w:r>
      <w:r>
        <w:rPr>
          <w:spacing w:val="-1"/>
          <w:sz w:val="24"/>
        </w:rPr>
        <w:t xml:space="preserve"> </w:t>
      </w:r>
      <w:r>
        <w:rPr>
          <w:sz w:val="24"/>
        </w:rPr>
        <w:t xml:space="preserve">an </w:t>
      </w:r>
      <w:r>
        <w:rPr>
          <w:spacing w:val="-2"/>
          <w:sz w:val="24"/>
        </w:rPr>
        <w:t>error.</w:t>
      </w:r>
    </w:p>
    <w:p w14:paraId="2FC84AA2" w14:textId="77777777" w:rsidR="00AF07FA" w:rsidRDefault="004C7468">
      <w:pPr>
        <w:pStyle w:val="ListParagraph"/>
        <w:numPr>
          <w:ilvl w:val="0"/>
          <w:numId w:val="19"/>
        </w:numPr>
        <w:tabs>
          <w:tab w:val="left" w:pos="1064"/>
        </w:tabs>
        <w:spacing w:line="284" w:lineRule="exact"/>
        <w:ind w:left="1064" w:hanging="359"/>
        <w:rPr>
          <w:rFonts w:ascii="Courier New" w:hAnsi="Courier New"/>
          <w:b/>
          <w:sz w:val="20"/>
        </w:rPr>
      </w:pPr>
      <w:r>
        <w:rPr>
          <w:b/>
          <w:sz w:val="24"/>
        </w:rPr>
        <w:t>Test</w:t>
      </w:r>
      <w:r>
        <w:rPr>
          <w:b/>
          <w:spacing w:val="-2"/>
          <w:sz w:val="24"/>
        </w:rPr>
        <w:t xml:space="preserve"> </w:t>
      </w:r>
      <w:r>
        <w:rPr>
          <w:rFonts w:ascii="Courier New" w:hAnsi="Courier New"/>
          <w:b/>
          <w:spacing w:val="-2"/>
          <w:sz w:val="20"/>
        </w:rPr>
        <w:t>Odd()</w:t>
      </w:r>
    </w:p>
    <w:p w14:paraId="31E3FE0C" w14:textId="77777777" w:rsidR="00AF07FA" w:rsidRDefault="004C7468">
      <w:pPr>
        <w:pStyle w:val="ListParagraph"/>
        <w:numPr>
          <w:ilvl w:val="1"/>
          <w:numId w:val="19"/>
        </w:numPr>
        <w:tabs>
          <w:tab w:val="left" w:pos="1427"/>
        </w:tabs>
        <w:spacing w:line="284" w:lineRule="exact"/>
        <w:ind w:left="1427" w:hanging="361"/>
        <w:rPr>
          <w:sz w:val="24"/>
        </w:rPr>
      </w:pPr>
      <w:r>
        <w:rPr>
          <w:sz w:val="24"/>
        </w:rPr>
        <w:t>Enter</w:t>
      </w:r>
      <w:r>
        <w:rPr>
          <w:spacing w:val="-2"/>
          <w:sz w:val="24"/>
        </w:rPr>
        <w:t xml:space="preserve"> </w:t>
      </w:r>
      <w:r>
        <w:rPr>
          <w:sz w:val="24"/>
        </w:rPr>
        <w:t>an</w:t>
      </w:r>
      <w:r>
        <w:rPr>
          <w:spacing w:val="-1"/>
          <w:sz w:val="24"/>
        </w:rPr>
        <w:t xml:space="preserve"> </w:t>
      </w:r>
      <w:r>
        <w:rPr>
          <w:sz w:val="24"/>
        </w:rPr>
        <w:t>odd</w:t>
      </w:r>
      <w:r>
        <w:rPr>
          <w:spacing w:val="-1"/>
          <w:sz w:val="24"/>
        </w:rPr>
        <w:t xml:space="preserve"> </w:t>
      </w:r>
      <w:r>
        <w:rPr>
          <w:sz w:val="24"/>
        </w:rPr>
        <w:t>number</w:t>
      </w:r>
      <w:r>
        <w:rPr>
          <w:spacing w:val="-4"/>
          <w:sz w:val="24"/>
        </w:rPr>
        <w:t xml:space="preserve"> </w:t>
      </w:r>
      <w:r>
        <w:rPr>
          <w:sz w:val="24"/>
        </w:rPr>
        <w:t>→</w:t>
      </w:r>
      <w:r>
        <w:rPr>
          <w:spacing w:val="1"/>
          <w:sz w:val="24"/>
        </w:rPr>
        <w:t xml:space="preserve"> </w:t>
      </w:r>
      <w:r>
        <w:rPr>
          <w:sz w:val="24"/>
        </w:rPr>
        <w:t xml:space="preserve">Returns </w:t>
      </w:r>
      <w:r>
        <w:rPr>
          <w:rFonts w:ascii="Courier New" w:hAnsi="Courier New"/>
          <w:spacing w:val="-2"/>
          <w:sz w:val="20"/>
        </w:rPr>
        <w:t>true</w:t>
      </w:r>
      <w:r>
        <w:rPr>
          <w:spacing w:val="-2"/>
          <w:sz w:val="24"/>
        </w:rPr>
        <w:t>.</w:t>
      </w:r>
    </w:p>
    <w:p w14:paraId="1295D9FE" w14:textId="77777777" w:rsidR="00AF07FA" w:rsidRDefault="00AF07FA">
      <w:pPr>
        <w:pStyle w:val="ListParagraph"/>
        <w:spacing w:line="284" w:lineRule="exact"/>
        <w:rPr>
          <w:sz w:val="24"/>
        </w:rPr>
        <w:sectPr w:rsidR="00AF07FA">
          <w:pgSz w:w="11920" w:h="16850"/>
          <w:pgMar w:top="600" w:right="566" w:bottom="1120" w:left="283" w:header="327" w:footer="939" w:gutter="0"/>
          <w:pgBorders w:offsetFrom="page">
            <w:top w:val="single" w:sz="24" w:space="31" w:color="000000"/>
            <w:left w:val="single" w:sz="24" w:space="30" w:color="000000"/>
            <w:bottom w:val="single" w:sz="24" w:space="31" w:color="000000"/>
            <w:right w:val="single" w:sz="24" w:space="30" w:color="000000"/>
          </w:pgBorders>
          <w:cols w:space="720"/>
        </w:sectPr>
      </w:pPr>
    </w:p>
    <w:p w14:paraId="19D8B1A1" w14:textId="77777777" w:rsidR="00AF07FA" w:rsidRDefault="00AF07FA">
      <w:pPr>
        <w:pStyle w:val="BodyText"/>
        <w:spacing w:before="13"/>
      </w:pPr>
    </w:p>
    <w:p w14:paraId="2923247D" w14:textId="77777777" w:rsidR="00AF07FA" w:rsidRDefault="004C7468">
      <w:pPr>
        <w:pStyle w:val="ListParagraph"/>
        <w:numPr>
          <w:ilvl w:val="1"/>
          <w:numId w:val="19"/>
        </w:numPr>
        <w:tabs>
          <w:tab w:val="left" w:pos="1427"/>
        </w:tabs>
        <w:spacing w:before="1"/>
        <w:ind w:left="1427" w:hanging="361"/>
        <w:rPr>
          <w:sz w:val="24"/>
        </w:rPr>
      </w:pPr>
      <w:r>
        <w:rPr>
          <w:sz w:val="24"/>
        </w:rPr>
        <w:t>Enter</w:t>
      </w:r>
      <w:r>
        <w:rPr>
          <w:spacing w:val="-2"/>
          <w:sz w:val="24"/>
        </w:rPr>
        <w:t xml:space="preserve"> </w:t>
      </w:r>
      <w:r>
        <w:rPr>
          <w:sz w:val="24"/>
        </w:rPr>
        <w:t>an</w:t>
      </w:r>
      <w:r>
        <w:rPr>
          <w:spacing w:val="-1"/>
          <w:sz w:val="24"/>
        </w:rPr>
        <w:t xml:space="preserve"> </w:t>
      </w:r>
      <w:r>
        <w:rPr>
          <w:sz w:val="24"/>
        </w:rPr>
        <w:t>even</w:t>
      </w:r>
      <w:r>
        <w:rPr>
          <w:spacing w:val="-1"/>
          <w:sz w:val="24"/>
        </w:rPr>
        <w:t xml:space="preserve"> </w:t>
      </w:r>
      <w:r>
        <w:rPr>
          <w:sz w:val="24"/>
        </w:rPr>
        <w:t>number</w:t>
      </w:r>
      <w:r>
        <w:rPr>
          <w:spacing w:val="-3"/>
          <w:sz w:val="24"/>
        </w:rPr>
        <w:t xml:space="preserve"> </w:t>
      </w:r>
      <w:r>
        <w:rPr>
          <w:sz w:val="24"/>
        </w:rPr>
        <w:t>→</w:t>
      </w:r>
      <w:r>
        <w:rPr>
          <w:spacing w:val="1"/>
          <w:sz w:val="24"/>
        </w:rPr>
        <w:t xml:space="preserve"> </w:t>
      </w:r>
      <w:r>
        <w:rPr>
          <w:sz w:val="24"/>
        </w:rPr>
        <w:t>Transaction</w:t>
      </w:r>
      <w:r>
        <w:rPr>
          <w:spacing w:val="-1"/>
          <w:sz w:val="24"/>
        </w:rPr>
        <w:t xml:space="preserve"> </w:t>
      </w:r>
      <w:r>
        <w:rPr>
          <w:spacing w:val="-2"/>
          <w:sz w:val="24"/>
        </w:rPr>
        <w:t>fails.</w:t>
      </w:r>
    </w:p>
    <w:p w14:paraId="443B8F53" w14:textId="77777777" w:rsidR="00AF07FA" w:rsidRDefault="004C7468">
      <w:pPr>
        <w:pStyle w:val="Heading2"/>
        <w:numPr>
          <w:ilvl w:val="0"/>
          <w:numId w:val="19"/>
        </w:numPr>
        <w:tabs>
          <w:tab w:val="left" w:pos="1064"/>
        </w:tabs>
        <w:ind w:left="1064" w:hanging="359"/>
        <w:rPr>
          <w:rFonts w:ascii="Times New Roman" w:hAnsi="Times New Roman"/>
        </w:rPr>
      </w:pPr>
      <w:r>
        <w:rPr>
          <w:rFonts w:ascii="Times New Roman" w:hAnsi="Times New Roman"/>
        </w:rPr>
        <w:t>Debug</w:t>
      </w:r>
      <w:r>
        <w:rPr>
          <w:rFonts w:ascii="Times New Roman" w:hAnsi="Times New Roman"/>
          <w:spacing w:val="-2"/>
        </w:rPr>
        <w:t xml:space="preserve"> Errors</w:t>
      </w:r>
    </w:p>
    <w:p w14:paraId="3BF63AAB" w14:textId="77777777" w:rsidR="00AF07FA" w:rsidRDefault="004C7468">
      <w:pPr>
        <w:pStyle w:val="ListParagraph"/>
        <w:numPr>
          <w:ilvl w:val="1"/>
          <w:numId w:val="19"/>
        </w:numPr>
        <w:tabs>
          <w:tab w:val="left" w:pos="1427"/>
        </w:tabs>
        <w:spacing w:line="284" w:lineRule="exact"/>
        <w:ind w:left="1427" w:hanging="361"/>
        <w:rPr>
          <w:sz w:val="24"/>
        </w:rPr>
      </w:pPr>
      <w:r>
        <w:rPr>
          <w:sz w:val="24"/>
        </w:rPr>
        <w:t>If</w:t>
      </w:r>
      <w:r>
        <w:rPr>
          <w:spacing w:val="-5"/>
          <w:sz w:val="24"/>
        </w:rPr>
        <w:t xml:space="preserve"> </w:t>
      </w:r>
      <w:r>
        <w:rPr>
          <w:rFonts w:ascii="Courier New" w:hAnsi="Courier New"/>
          <w:sz w:val="20"/>
        </w:rPr>
        <w:t>require</w:t>
      </w:r>
      <w:r>
        <w:rPr>
          <w:rFonts w:ascii="Courier New" w:hAnsi="Courier New"/>
          <w:spacing w:val="-60"/>
          <w:sz w:val="20"/>
        </w:rPr>
        <w:t xml:space="preserve"> </w:t>
      </w:r>
      <w:r>
        <w:rPr>
          <w:sz w:val="24"/>
        </w:rPr>
        <w:t>fails,</w:t>
      </w:r>
      <w:r>
        <w:rPr>
          <w:spacing w:val="-2"/>
          <w:sz w:val="24"/>
        </w:rPr>
        <w:t xml:space="preserve"> </w:t>
      </w:r>
      <w:r>
        <w:rPr>
          <w:sz w:val="24"/>
        </w:rPr>
        <w:t>Remix</w:t>
      </w:r>
      <w:r>
        <w:rPr>
          <w:spacing w:val="-2"/>
          <w:sz w:val="24"/>
        </w:rPr>
        <w:t xml:space="preserve"> </w:t>
      </w:r>
      <w:r>
        <w:rPr>
          <w:sz w:val="24"/>
        </w:rPr>
        <w:t>shows</w:t>
      </w:r>
      <w:r>
        <w:rPr>
          <w:spacing w:val="-2"/>
          <w:sz w:val="24"/>
        </w:rPr>
        <w:t xml:space="preserve"> </w:t>
      </w:r>
      <w:r>
        <w:rPr>
          <w:sz w:val="24"/>
        </w:rPr>
        <w:t>an</w:t>
      </w:r>
      <w:r>
        <w:rPr>
          <w:spacing w:val="-2"/>
          <w:sz w:val="24"/>
        </w:rPr>
        <w:t xml:space="preserve"> </w:t>
      </w:r>
      <w:r>
        <w:rPr>
          <w:sz w:val="24"/>
        </w:rPr>
        <w:t>error</w:t>
      </w:r>
      <w:r>
        <w:rPr>
          <w:spacing w:val="-4"/>
          <w:sz w:val="24"/>
        </w:rPr>
        <w:t xml:space="preserve"> </w:t>
      </w:r>
      <w:r>
        <w:rPr>
          <w:spacing w:val="-2"/>
          <w:sz w:val="24"/>
        </w:rPr>
        <w:t>message.</w:t>
      </w:r>
    </w:p>
    <w:p w14:paraId="703591F4" w14:textId="77777777" w:rsidR="00AF07FA" w:rsidRDefault="004C7468">
      <w:pPr>
        <w:pStyle w:val="ListParagraph"/>
        <w:numPr>
          <w:ilvl w:val="1"/>
          <w:numId w:val="19"/>
        </w:numPr>
        <w:tabs>
          <w:tab w:val="left" w:pos="1427"/>
        </w:tabs>
        <w:spacing w:line="276" w:lineRule="exact"/>
        <w:ind w:left="1427" w:hanging="361"/>
        <w:rPr>
          <w:sz w:val="24"/>
        </w:rPr>
      </w:pPr>
      <w:r>
        <w:rPr>
          <w:sz w:val="24"/>
        </w:rPr>
        <w:t>Adjust</w:t>
      </w:r>
      <w:r>
        <w:rPr>
          <w:spacing w:val="-1"/>
          <w:sz w:val="24"/>
        </w:rPr>
        <w:t xml:space="preserve"> </w:t>
      </w:r>
      <w:r>
        <w:rPr>
          <w:sz w:val="24"/>
        </w:rPr>
        <w:t>input</w:t>
      </w:r>
      <w:r>
        <w:rPr>
          <w:spacing w:val="-1"/>
          <w:sz w:val="24"/>
        </w:rPr>
        <w:t xml:space="preserve"> </w:t>
      </w:r>
      <w:r>
        <w:rPr>
          <w:sz w:val="24"/>
        </w:rPr>
        <w:t>values</w:t>
      </w:r>
      <w:r>
        <w:rPr>
          <w:spacing w:val="-1"/>
          <w:sz w:val="24"/>
        </w:rPr>
        <w:t xml:space="preserve"> </w:t>
      </w:r>
      <w:r>
        <w:rPr>
          <w:sz w:val="24"/>
        </w:rPr>
        <w:t xml:space="preserve">and </w:t>
      </w:r>
      <w:r>
        <w:rPr>
          <w:spacing w:val="-2"/>
          <w:sz w:val="24"/>
        </w:rPr>
        <w:t>retry.</w:t>
      </w:r>
    </w:p>
    <w:p w14:paraId="522D23B1" w14:textId="77777777" w:rsidR="00AF07FA" w:rsidRDefault="00AF07FA">
      <w:pPr>
        <w:pStyle w:val="BodyText"/>
        <w:spacing w:before="6"/>
      </w:pPr>
    </w:p>
    <w:p w14:paraId="28BF266D" w14:textId="77777777" w:rsidR="00AF07FA" w:rsidRDefault="004C7468">
      <w:pPr>
        <w:pStyle w:val="BodyText"/>
        <w:ind w:left="425"/>
        <w:rPr>
          <w:rFonts w:ascii="Segoe UI Emoji"/>
        </w:rPr>
      </w:pPr>
      <w:r>
        <w:rPr>
          <w:rFonts w:ascii="Segoe UI Emoji"/>
          <w:spacing w:val="-2"/>
        </w:rPr>
        <w:t>OUTPUT:</w:t>
      </w:r>
    </w:p>
    <w:p w14:paraId="4831F75E" w14:textId="3D70F7F2" w:rsidR="00AF07FA" w:rsidRDefault="00B03910">
      <w:pPr>
        <w:pStyle w:val="BodyText"/>
        <w:spacing w:before="3"/>
        <w:rPr>
          <w:rFonts w:ascii="Segoe UI Emoji"/>
          <w:sz w:val="19"/>
        </w:rPr>
      </w:pPr>
      <w:r>
        <w:rPr>
          <w:rFonts w:ascii="Segoe UI Emoji"/>
          <w:noProof/>
          <w:sz w:val="19"/>
        </w:rPr>
        <w:t xml:space="preserve">           </w:t>
      </w:r>
      <w:r>
        <w:rPr>
          <w:noProof/>
        </w:rPr>
        <w:drawing>
          <wp:inline distT="0" distB="0" distL="0" distR="0" wp14:anchorId="544C77B3" wp14:editId="319BB4B9">
            <wp:extent cx="3985260" cy="5242560"/>
            <wp:effectExtent l="0" t="0" r="0" b="0"/>
            <wp:docPr id="3070940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85260" cy="5242560"/>
                    </a:xfrm>
                    <a:prstGeom prst="rect">
                      <a:avLst/>
                    </a:prstGeom>
                    <a:noFill/>
                    <a:ln>
                      <a:noFill/>
                    </a:ln>
                  </pic:spPr>
                </pic:pic>
              </a:graphicData>
            </a:graphic>
          </wp:inline>
        </w:drawing>
      </w:r>
    </w:p>
    <w:p w14:paraId="3FEBADD6" w14:textId="54063C4C" w:rsidR="00AF07FA" w:rsidRDefault="007840C1">
      <w:pPr>
        <w:pStyle w:val="BodyText"/>
        <w:spacing w:before="257"/>
        <w:rPr>
          <w:rFonts w:ascii="Segoe UI Emoji"/>
        </w:rPr>
      </w:pPr>
      <w:r>
        <w:rPr>
          <w:rFonts w:ascii="Segoe UI Emoji"/>
        </w:rPr>
        <w:t xml:space="preserve">       </w:t>
      </w:r>
      <w:r>
        <w:rPr>
          <w:noProof/>
        </w:rPr>
        <w:drawing>
          <wp:inline distT="0" distB="0" distL="0" distR="0" wp14:anchorId="31D558D0" wp14:editId="4E92BA6B">
            <wp:extent cx="5178425" cy="2346325"/>
            <wp:effectExtent l="0" t="0" r="3175" b="0"/>
            <wp:docPr id="46835763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78425" cy="2346325"/>
                    </a:xfrm>
                    <a:prstGeom prst="rect">
                      <a:avLst/>
                    </a:prstGeom>
                    <a:noFill/>
                    <a:ln>
                      <a:noFill/>
                    </a:ln>
                  </pic:spPr>
                </pic:pic>
              </a:graphicData>
            </a:graphic>
          </wp:inline>
        </w:drawing>
      </w:r>
    </w:p>
    <w:p w14:paraId="0BDFF774" w14:textId="77777777" w:rsidR="007840C1" w:rsidRDefault="007840C1">
      <w:pPr>
        <w:ind w:left="425"/>
        <w:rPr>
          <w:rFonts w:ascii="Cambria"/>
          <w:b/>
          <w:color w:val="233E5F"/>
          <w:spacing w:val="-2"/>
          <w:sz w:val="24"/>
        </w:rPr>
      </w:pPr>
    </w:p>
    <w:p w14:paraId="60449C00" w14:textId="77777777" w:rsidR="007840C1" w:rsidRDefault="007840C1">
      <w:pPr>
        <w:ind w:left="425"/>
        <w:rPr>
          <w:rFonts w:ascii="Cambria"/>
          <w:b/>
          <w:color w:val="233E5F"/>
          <w:spacing w:val="-2"/>
          <w:sz w:val="24"/>
        </w:rPr>
      </w:pPr>
    </w:p>
    <w:p w14:paraId="7C4B6A68" w14:textId="77777777" w:rsidR="007840C1" w:rsidRDefault="007840C1">
      <w:pPr>
        <w:ind w:left="425"/>
        <w:rPr>
          <w:rFonts w:ascii="Cambria"/>
          <w:b/>
          <w:color w:val="233E5F"/>
          <w:spacing w:val="-2"/>
          <w:sz w:val="24"/>
        </w:rPr>
      </w:pPr>
    </w:p>
    <w:p w14:paraId="0C16FCB6" w14:textId="66A76654" w:rsidR="007840C1" w:rsidRDefault="007840C1">
      <w:pPr>
        <w:ind w:left="425"/>
        <w:rPr>
          <w:rFonts w:ascii="Cambria"/>
          <w:b/>
          <w:color w:val="233E5F"/>
          <w:spacing w:val="-2"/>
          <w:sz w:val="24"/>
        </w:rPr>
      </w:pPr>
      <w:r>
        <w:rPr>
          <w:noProof/>
        </w:rPr>
        <w:drawing>
          <wp:inline distT="0" distB="0" distL="0" distR="0" wp14:anchorId="60818FCD" wp14:editId="7780712D">
            <wp:extent cx="6408420" cy="2319655"/>
            <wp:effectExtent l="0" t="0" r="0" b="4445"/>
            <wp:docPr id="16684793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08420" cy="2319655"/>
                    </a:xfrm>
                    <a:prstGeom prst="rect">
                      <a:avLst/>
                    </a:prstGeom>
                    <a:noFill/>
                    <a:ln>
                      <a:noFill/>
                    </a:ln>
                  </pic:spPr>
                </pic:pic>
              </a:graphicData>
            </a:graphic>
          </wp:inline>
        </w:drawing>
      </w:r>
    </w:p>
    <w:p w14:paraId="647FC9D1" w14:textId="77777777" w:rsidR="007840C1" w:rsidRDefault="007840C1">
      <w:pPr>
        <w:ind w:left="425"/>
        <w:rPr>
          <w:rFonts w:ascii="Cambria"/>
          <w:b/>
          <w:color w:val="233E5F"/>
          <w:spacing w:val="-2"/>
          <w:sz w:val="24"/>
        </w:rPr>
      </w:pPr>
    </w:p>
    <w:p w14:paraId="415149DB" w14:textId="77777777" w:rsidR="007840C1" w:rsidRDefault="007840C1">
      <w:pPr>
        <w:ind w:left="425"/>
        <w:rPr>
          <w:rFonts w:ascii="Cambria"/>
          <w:b/>
          <w:color w:val="233E5F"/>
          <w:spacing w:val="-2"/>
          <w:sz w:val="24"/>
        </w:rPr>
      </w:pPr>
    </w:p>
    <w:p w14:paraId="4F78B8AB" w14:textId="156E3E1B" w:rsidR="00AF07FA" w:rsidRDefault="004C7468">
      <w:pPr>
        <w:ind w:left="425"/>
        <w:rPr>
          <w:rFonts w:ascii="Cambria"/>
          <w:b/>
          <w:sz w:val="24"/>
        </w:rPr>
      </w:pPr>
      <w:r>
        <w:rPr>
          <w:rFonts w:ascii="Cambria"/>
          <w:b/>
          <w:color w:val="233E5F"/>
          <w:spacing w:val="-2"/>
          <w:sz w:val="24"/>
        </w:rPr>
        <w:t>RESULT:</w:t>
      </w:r>
    </w:p>
    <w:p w14:paraId="65514E5D" w14:textId="77777777" w:rsidR="00AF07FA" w:rsidRDefault="004C7468">
      <w:pPr>
        <w:pStyle w:val="BodyText"/>
        <w:spacing w:before="277"/>
        <w:ind w:left="425" w:right="325"/>
      </w:pPr>
      <w:r>
        <w:t>The Solidity smart contract for error handling was successfully compiled and deployed in the Remix Ethereum</w:t>
      </w:r>
      <w:r>
        <w:rPr>
          <w:spacing w:val="-1"/>
        </w:rPr>
        <w:t xml:space="preserve"> </w:t>
      </w:r>
      <w:r>
        <w:t>IDE.</w:t>
      </w:r>
      <w:r>
        <w:rPr>
          <w:spacing w:val="-1"/>
        </w:rPr>
        <w:t xml:space="preserve"> </w:t>
      </w:r>
      <w:r>
        <w:t>Upon</w:t>
      </w:r>
      <w:r>
        <w:rPr>
          <w:spacing w:val="-3"/>
        </w:rPr>
        <w:t xml:space="preserve"> </w:t>
      </w:r>
      <w:r>
        <w:t>execution</w:t>
      </w:r>
      <w:r>
        <w:rPr>
          <w:spacing w:val="-3"/>
        </w:rPr>
        <w:t xml:space="preserve"> </w:t>
      </w:r>
      <w:r>
        <w:t>of</w:t>
      </w:r>
      <w:r>
        <w:rPr>
          <w:spacing w:val="-4"/>
        </w:rPr>
        <w:t xml:space="preserve"> </w:t>
      </w:r>
      <w:r>
        <w:t>various</w:t>
      </w:r>
      <w:r>
        <w:rPr>
          <w:spacing w:val="-3"/>
        </w:rPr>
        <w:t xml:space="preserve"> </w:t>
      </w:r>
      <w:r>
        <w:t>functions,</w:t>
      </w:r>
      <w:r>
        <w:rPr>
          <w:spacing w:val="-3"/>
        </w:rPr>
        <w:t xml:space="preserve"> </w:t>
      </w:r>
      <w:r>
        <w:t>the</w:t>
      </w:r>
      <w:r>
        <w:rPr>
          <w:spacing w:val="-4"/>
        </w:rPr>
        <w:t xml:space="preserve"> </w:t>
      </w:r>
      <w:r>
        <w:t>contract</w:t>
      </w:r>
      <w:r>
        <w:rPr>
          <w:spacing w:val="-1"/>
        </w:rPr>
        <w:t xml:space="preserve"> </w:t>
      </w:r>
      <w:r>
        <w:t>correctly</w:t>
      </w:r>
      <w:r>
        <w:rPr>
          <w:spacing w:val="-1"/>
        </w:rPr>
        <w:t xml:space="preserve"> </w:t>
      </w:r>
      <w:r>
        <w:t>validated</w:t>
      </w:r>
      <w:r>
        <w:rPr>
          <w:spacing w:val="-3"/>
        </w:rPr>
        <w:t xml:space="preserve"> </w:t>
      </w:r>
      <w:r>
        <w:t>input</w:t>
      </w:r>
      <w:r>
        <w:rPr>
          <w:spacing w:val="-3"/>
        </w:rPr>
        <w:t xml:space="preserve"> </w:t>
      </w:r>
      <w:r>
        <w:t>conditions</w:t>
      </w:r>
      <w:r>
        <w:rPr>
          <w:spacing w:val="-3"/>
        </w:rPr>
        <w:t xml:space="preserve"> </w:t>
      </w:r>
      <w:r>
        <w:t xml:space="preserve">using the </w:t>
      </w:r>
      <w:r>
        <w:rPr>
          <w:rFonts w:ascii="Courier New"/>
          <w:sz w:val="20"/>
        </w:rPr>
        <w:t>require</w:t>
      </w:r>
      <w:r>
        <w:rPr>
          <w:rFonts w:ascii="Courier New"/>
          <w:spacing w:val="-50"/>
          <w:sz w:val="20"/>
        </w:rPr>
        <w:t xml:space="preserve"> </w:t>
      </w:r>
      <w:r>
        <w:t xml:space="preserve">statement. The </w:t>
      </w:r>
      <w:r>
        <w:rPr>
          <w:rFonts w:ascii="Courier New"/>
          <w:sz w:val="20"/>
        </w:rPr>
        <w:t>checkInput()</w:t>
      </w:r>
      <w:r>
        <w:rPr>
          <w:rFonts w:ascii="Courier New"/>
          <w:spacing w:val="-50"/>
          <w:sz w:val="20"/>
        </w:rPr>
        <w:t xml:space="preserve"> </w:t>
      </w:r>
      <w:r>
        <w:t xml:space="preserve">function ensured that the input was within the valid </w:t>
      </w:r>
      <w:r>
        <w:rPr>
          <w:rFonts w:ascii="Courier New"/>
          <w:sz w:val="20"/>
        </w:rPr>
        <w:t xml:space="preserve">uint8 </w:t>
      </w:r>
      <w:r>
        <w:t xml:space="preserve">range (0-255), while the </w:t>
      </w:r>
      <w:r>
        <w:rPr>
          <w:rFonts w:ascii="Courier New"/>
          <w:sz w:val="20"/>
        </w:rPr>
        <w:t>Odd()</w:t>
      </w:r>
      <w:r>
        <w:rPr>
          <w:rFonts w:ascii="Courier New"/>
          <w:spacing w:val="-49"/>
          <w:sz w:val="20"/>
        </w:rPr>
        <w:t xml:space="preserve"> </w:t>
      </w:r>
      <w:r>
        <w:t xml:space="preserve">function accurately determined whether a number was odd, reverting the transaction for even numbers. This experiment effectively demonstrated the use of the </w:t>
      </w:r>
      <w:r>
        <w:rPr>
          <w:rFonts w:ascii="Courier New"/>
          <w:sz w:val="20"/>
        </w:rPr>
        <w:t>require</w:t>
      </w:r>
      <w:r>
        <w:rPr>
          <w:rFonts w:ascii="Courier New"/>
          <w:spacing w:val="-50"/>
          <w:sz w:val="20"/>
        </w:rPr>
        <w:t xml:space="preserve"> </w:t>
      </w:r>
      <w:r>
        <w:t>statement in Solidity to enforce conditions and prevent invalid operations.</w:t>
      </w:r>
    </w:p>
    <w:p w14:paraId="7B38223E" w14:textId="77777777" w:rsidR="00AF07FA" w:rsidRDefault="00AF07FA">
      <w:pPr>
        <w:pStyle w:val="BodyText"/>
        <w:sectPr w:rsidR="00AF07FA">
          <w:pgSz w:w="11920" w:h="16850"/>
          <w:pgMar w:top="600" w:right="566" w:bottom="1200" w:left="283" w:header="327" w:footer="939" w:gutter="0"/>
          <w:pgBorders w:offsetFrom="page">
            <w:top w:val="single" w:sz="24" w:space="31" w:color="000000"/>
            <w:left w:val="single" w:sz="24" w:space="30" w:color="000000"/>
            <w:bottom w:val="single" w:sz="24" w:space="31" w:color="000000"/>
            <w:right w:val="single" w:sz="24" w:space="30" w:color="000000"/>
          </w:pgBorders>
          <w:cols w:space="720"/>
        </w:sectPr>
      </w:pPr>
    </w:p>
    <w:p w14:paraId="3386AA46" w14:textId="77777777" w:rsidR="00AF07FA" w:rsidRDefault="00AF07FA">
      <w:pPr>
        <w:pStyle w:val="BodyText"/>
      </w:pPr>
    </w:p>
    <w:p w14:paraId="503EFBBF" w14:textId="77777777" w:rsidR="00AF07FA" w:rsidRDefault="00AF07FA">
      <w:pPr>
        <w:pStyle w:val="BodyText"/>
        <w:spacing w:before="133"/>
      </w:pPr>
    </w:p>
    <w:p w14:paraId="1B4CB0B2" w14:textId="77777777" w:rsidR="00AF07FA" w:rsidRDefault="004C7468">
      <w:pPr>
        <w:pStyle w:val="Heading1"/>
        <w:tabs>
          <w:tab w:val="left" w:pos="8598"/>
        </w:tabs>
        <w:spacing w:before="1"/>
        <w:ind w:left="525"/>
        <w:rPr>
          <w:b w:val="0"/>
        </w:rPr>
      </w:pPr>
      <w:r>
        <w:t>EXPERIMENT</w:t>
      </w:r>
      <w:r>
        <w:rPr>
          <w:spacing w:val="-13"/>
        </w:rPr>
        <w:t xml:space="preserve"> </w:t>
      </w:r>
      <w:r>
        <w:t>NO:</w:t>
      </w:r>
      <w:r>
        <w:rPr>
          <w:spacing w:val="-2"/>
        </w:rPr>
        <w:t xml:space="preserve"> </w:t>
      </w:r>
      <w:r>
        <w:rPr>
          <w:b w:val="0"/>
          <w:spacing w:val="-5"/>
        </w:rPr>
        <w:t>14</w:t>
      </w:r>
      <w:r>
        <w:rPr>
          <w:b w:val="0"/>
        </w:rPr>
        <w:tab/>
      </w:r>
      <w:r>
        <w:rPr>
          <w:spacing w:val="-2"/>
        </w:rPr>
        <w:t>DATE</w:t>
      </w:r>
      <w:r>
        <w:rPr>
          <w:b w:val="0"/>
          <w:spacing w:val="-2"/>
        </w:rPr>
        <w:t>:</w:t>
      </w:r>
    </w:p>
    <w:p w14:paraId="68235C20" w14:textId="77777777" w:rsidR="00AF07FA" w:rsidRDefault="004C7468">
      <w:pPr>
        <w:pStyle w:val="BodyText"/>
        <w:spacing w:before="165"/>
        <w:ind w:left="425"/>
        <w:rPr>
          <w:rFonts w:ascii="Arial MT"/>
        </w:rPr>
      </w:pPr>
      <w:r>
        <w:rPr>
          <w:b/>
        </w:rPr>
        <w:t>AIM:</w:t>
      </w:r>
      <w:r>
        <w:rPr>
          <w:b/>
          <w:spacing w:val="14"/>
        </w:rPr>
        <w:t xml:space="preserve"> </w:t>
      </w:r>
      <w:r>
        <w:rPr>
          <w:rFonts w:ascii="Arial MT"/>
          <w:color w:val="273139"/>
        </w:rPr>
        <w:t>Write</w:t>
      </w:r>
      <w:r>
        <w:rPr>
          <w:rFonts w:ascii="Arial MT"/>
          <w:color w:val="273139"/>
          <w:spacing w:val="8"/>
        </w:rPr>
        <w:t xml:space="preserve"> </w:t>
      </w:r>
      <w:r>
        <w:rPr>
          <w:rFonts w:ascii="Arial MT"/>
          <w:color w:val="273139"/>
        </w:rPr>
        <w:t>a</w:t>
      </w:r>
      <w:r>
        <w:rPr>
          <w:rFonts w:ascii="Arial MT"/>
          <w:color w:val="273139"/>
          <w:spacing w:val="8"/>
        </w:rPr>
        <w:t xml:space="preserve"> </w:t>
      </w:r>
      <w:r>
        <w:rPr>
          <w:rFonts w:ascii="Arial MT"/>
          <w:color w:val="273139"/>
        </w:rPr>
        <w:t>solidity</w:t>
      </w:r>
      <w:r>
        <w:rPr>
          <w:rFonts w:ascii="Arial MT"/>
          <w:color w:val="273139"/>
          <w:spacing w:val="7"/>
        </w:rPr>
        <w:t xml:space="preserve"> </w:t>
      </w:r>
      <w:r>
        <w:rPr>
          <w:rFonts w:ascii="Arial MT"/>
          <w:color w:val="273139"/>
        </w:rPr>
        <w:t>program</w:t>
      </w:r>
      <w:r>
        <w:rPr>
          <w:rFonts w:ascii="Arial MT"/>
          <w:color w:val="273139"/>
          <w:spacing w:val="9"/>
        </w:rPr>
        <w:t xml:space="preserve"> </w:t>
      </w:r>
      <w:r>
        <w:rPr>
          <w:rFonts w:ascii="Arial MT"/>
          <w:color w:val="273139"/>
        </w:rPr>
        <w:t>to</w:t>
      </w:r>
      <w:r>
        <w:rPr>
          <w:rFonts w:ascii="Arial MT"/>
          <w:color w:val="273139"/>
          <w:spacing w:val="12"/>
        </w:rPr>
        <w:t xml:space="preserve"> </w:t>
      </w:r>
      <w:r>
        <w:rPr>
          <w:rFonts w:ascii="Arial MT"/>
          <w:color w:val="273139"/>
        </w:rPr>
        <w:t>demonstrate</w:t>
      </w:r>
      <w:r>
        <w:rPr>
          <w:rFonts w:ascii="Arial MT"/>
          <w:color w:val="273139"/>
          <w:spacing w:val="21"/>
        </w:rPr>
        <w:t xml:space="preserve"> </w:t>
      </w:r>
      <w:r>
        <w:rPr>
          <w:rFonts w:ascii="Arial MT"/>
          <w:color w:val="273139"/>
        </w:rPr>
        <w:t>Lottery</w:t>
      </w:r>
      <w:r>
        <w:rPr>
          <w:rFonts w:ascii="Arial MT"/>
          <w:color w:val="273139"/>
          <w:spacing w:val="7"/>
        </w:rPr>
        <w:t xml:space="preserve"> </w:t>
      </w:r>
      <w:r>
        <w:rPr>
          <w:rFonts w:ascii="Arial MT"/>
          <w:color w:val="273139"/>
        </w:rPr>
        <w:t>smart</w:t>
      </w:r>
      <w:r>
        <w:rPr>
          <w:rFonts w:ascii="Arial MT"/>
          <w:color w:val="273139"/>
          <w:spacing w:val="9"/>
        </w:rPr>
        <w:t xml:space="preserve"> </w:t>
      </w:r>
      <w:r>
        <w:rPr>
          <w:rFonts w:ascii="Arial MT"/>
          <w:color w:val="273139"/>
          <w:spacing w:val="-2"/>
        </w:rPr>
        <w:t>contract</w:t>
      </w:r>
    </w:p>
    <w:p w14:paraId="2F92320F" w14:textId="77777777" w:rsidR="00AF07FA" w:rsidRDefault="004C7468">
      <w:pPr>
        <w:spacing w:before="200"/>
        <w:ind w:left="425"/>
        <w:rPr>
          <w:rFonts w:ascii="Arial"/>
          <w:b/>
          <w:sz w:val="24"/>
        </w:rPr>
      </w:pPr>
      <w:r>
        <w:rPr>
          <w:rFonts w:ascii="Arial"/>
          <w:b/>
          <w:color w:val="273139"/>
          <w:spacing w:val="-2"/>
          <w:sz w:val="24"/>
        </w:rPr>
        <w:t>DESCRIPTION:</w:t>
      </w:r>
    </w:p>
    <w:p w14:paraId="16973BA6" w14:textId="77777777" w:rsidR="00AF07FA" w:rsidRDefault="004C7468">
      <w:pPr>
        <w:pStyle w:val="BodyText"/>
        <w:spacing w:before="42"/>
        <w:ind w:left="425"/>
      </w:pPr>
      <w:r>
        <w:rPr>
          <w:color w:val="273139"/>
        </w:rPr>
        <w:t xml:space="preserve">Objective: Players play a lottery game by spending some ethers, and winner will get all the money. </w:t>
      </w:r>
      <w:r>
        <w:rPr>
          <w:color w:val="273139"/>
          <w:spacing w:val="-2"/>
        </w:rPr>
        <w:t>Prerequisites</w:t>
      </w:r>
    </w:p>
    <w:p w14:paraId="42D80CBF" w14:textId="77777777" w:rsidR="00AF07FA" w:rsidRDefault="004C7468">
      <w:pPr>
        <w:pStyle w:val="ListParagraph"/>
        <w:numPr>
          <w:ilvl w:val="0"/>
          <w:numId w:val="20"/>
        </w:numPr>
        <w:tabs>
          <w:tab w:val="left" w:pos="830"/>
        </w:tabs>
        <w:ind w:left="830" w:hanging="360"/>
        <w:rPr>
          <w:sz w:val="24"/>
        </w:rPr>
      </w:pPr>
      <w:r>
        <w:rPr>
          <w:color w:val="273139"/>
          <w:sz w:val="24"/>
        </w:rPr>
        <w:t>Solidity</w:t>
      </w:r>
      <w:r>
        <w:rPr>
          <w:color w:val="273139"/>
          <w:spacing w:val="15"/>
          <w:sz w:val="24"/>
        </w:rPr>
        <w:t xml:space="preserve"> </w:t>
      </w:r>
      <w:r>
        <w:rPr>
          <w:color w:val="273139"/>
          <w:spacing w:val="-2"/>
          <w:sz w:val="24"/>
        </w:rPr>
        <w:t>&gt;0.8.0</w:t>
      </w:r>
    </w:p>
    <w:p w14:paraId="756DD320" w14:textId="77777777" w:rsidR="00AF07FA" w:rsidRDefault="004C7468">
      <w:pPr>
        <w:pStyle w:val="ListParagraph"/>
        <w:numPr>
          <w:ilvl w:val="0"/>
          <w:numId w:val="20"/>
        </w:numPr>
        <w:tabs>
          <w:tab w:val="left" w:pos="830"/>
        </w:tabs>
        <w:spacing w:before="41"/>
        <w:ind w:left="830" w:hanging="360"/>
        <w:rPr>
          <w:sz w:val="24"/>
        </w:rPr>
      </w:pPr>
      <w:r>
        <w:rPr>
          <w:color w:val="273139"/>
          <w:sz w:val="24"/>
        </w:rPr>
        <w:t>Ethereum</w:t>
      </w:r>
      <w:r>
        <w:rPr>
          <w:color w:val="273139"/>
          <w:spacing w:val="16"/>
          <w:sz w:val="24"/>
        </w:rPr>
        <w:t xml:space="preserve"> </w:t>
      </w:r>
      <w:r>
        <w:rPr>
          <w:color w:val="273139"/>
          <w:sz w:val="24"/>
        </w:rPr>
        <w:t>development</w:t>
      </w:r>
      <w:r>
        <w:rPr>
          <w:color w:val="273139"/>
          <w:spacing w:val="17"/>
          <w:sz w:val="24"/>
        </w:rPr>
        <w:t xml:space="preserve"> </w:t>
      </w:r>
      <w:r>
        <w:rPr>
          <w:color w:val="273139"/>
          <w:spacing w:val="-2"/>
          <w:sz w:val="24"/>
        </w:rPr>
        <w:t>environment</w:t>
      </w:r>
    </w:p>
    <w:p w14:paraId="1149675E" w14:textId="77777777" w:rsidR="00AF07FA" w:rsidRDefault="00AF07FA">
      <w:pPr>
        <w:pStyle w:val="BodyText"/>
        <w:spacing w:before="240"/>
      </w:pPr>
    </w:p>
    <w:p w14:paraId="480F34A0" w14:textId="77777777" w:rsidR="00AF07FA" w:rsidRDefault="004C7468">
      <w:pPr>
        <w:pStyle w:val="BodyText"/>
        <w:ind w:left="487" w:right="3193"/>
      </w:pPr>
      <w:r>
        <w:rPr>
          <w:color w:val="273139"/>
        </w:rPr>
        <w:t>Description: This</w:t>
      </w:r>
      <w:r>
        <w:rPr>
          <w:color w:val="273139"/>
          <w:spacing w:val="40"/>
        </w:rPr>
        <w:t xml:space="preserve"> </w:t>
      </w:r>
      <w:r>
        <w:rPr>
          <w:color w:val="273139"/>
        </w:rPr>
        <w:t>smart contract has two entities..a manager and a player The manager can not participate in lottery game</w:t>
      </w:r>
    </w:p>
    <w:p w14:paraId="0A62AFCD" w14:textId="77777777" w:rsidR="00AF07FA" w:rsidRDefault="004C7468">
      <w:pPr>
        <w:pStyle w:val="BodyText"/>
        <w:spacing w:before="1"/>
        <w:ind w:left="425"/>
      </w:pPr>
      <w:r>
        <w:rPr>
          <w:color w:val="273139"/>
        </w:rPr>
        <w:t>Players:</w:t>
      </w:r>
      <w:r>
        <w:rPr>
          <w:color w:val="273139"/>
          <w:spacing w:val="8"/>
        </w:rPr>
        <w:t xml:space="preserve"> </w:t>
      </w:r>
      <w:r>
        <w:rPr>
          <w:color w:val="273139"/>
        </w:rPr>
        <w:t>Each</w:t>
      </w:r>
      <w:r>
        <w:rPr>
          <w:color w:val="273139"/>
          <w:spacing w:val="11"/>
        </w:rPr>
        <w:t xml:space="preserve"> </w:t>
      </w:r>
      <w:r>
        <w:rPr>
          <w:color w:val="273139"/>
        </w:rPr>
        <w:t>player</w:t>
      </w:r>
      <w:r>
        <w:rPr>
          <w:color w:val="273139"/>
          <w:spacing w:val="10"/>
        </w:rPr>
        <w:t xml:space="preserve"> </w:t>
      </w:r>
      <w:r>
        <w:rPr>
          <w:color w:val="273139"/>
        </w:rPr>
        <w:t>enters</w:t>
      </w:r>
      <w:r>
        <w:rPr>
          <w:color w:val="273139"/>
          <w:spacing w:val="11"/>
        </w:rPr>
        <w:t xml:space="preserve"> </w:t>
      </w:r>
      <w:r>
        <w:rPr>
          <w:color w:val="273139"/>
        </w:rPr>
        <w:t>into</w:t>
      </w:r>
      <w:r>
        <w:rPr>
          <w:color w:val="273139"/>
          <w:spacing w:val="8"/>
        </w:rPr>
        <w:t xml:space="preserve"> </w:t>
      </w:r>
      <w:r>
        <w:rPr>
          <w:color w:val="273139"/>
        </w:rPr>
        <w:t>lottery</w:t>
      </w:r>
      <w:r>
        <w:rPr>
          <w:color w:val="273139"/>
          <w:spacing w:val="11"/>
        </w:rPr>
        <w:t xml:space="preserve"> </w:t>
      </w:r>
      <w:r>
        <w:rPr>
          <w:color w:val="273139"/>
        </w:rPr>
        <w:t>after</w:t>
      </w:r>
      <w:r>
        <w:rPr>
          <w:color w:val="273139"/>
          <w:spacing w:val="10"/>
        </w:rPr>
        <w:t xml:space="preserve"> </w:t>
      </w:r>
      <w:r>
        <w:rPr>
          <w:color w:val="273139"/>
        </w:rPr>
        <w:t>paying</w:t>
      </w:r>
      <w:r>
        <w:rPr>
          <w:color w:val="273139"/>
          <w:spacing w:val="11"/>
        </w:rPr>
        <w:t xml:space="preserve"> </w:t>
      </w:r>
      <w:r>
        <w:rPr>
          <w:color w:val="273139"/>
        </w:rPr>
        <w:t>minimum</w:t>
      </w:r>
      <w:r>
        <w:rPr>
          <w:color w:val="273139"/>
          <w:spacing w:val="11"/>
        </w:rPr>
        <w:t xml:space="preserve"> </w:t>
      </w:r>
      <w:r>
        <w:rPr>
          <w:color w:val="273139"/>
          <w:spacing w:val="-2"/>
        </w:rPr>
        <w:t>money</w:t>
      </w:r>
    </w:p>
    <w:p w14:paraId="06FEFE81" w14:textId="77777777" w:rsidR="00AF07FA" w:rsidRDefault="004C7468">
      <w:pPr>
        <w:pStyle w:val="BodyText"/>
        <w:ind w:left="425"/>
      </w:pPr>
      <w:r>
        <w:rPr>
          <w:color w:val="273139"/>
        </w:rPr>
        <w:t>Manager:</w:t>
      </w:r>
      <w:r>
        <w:rPr>
          <w:color w:val="273139"/>
          <w:spacing w:val="40"/>
        </w:rPr>
        <w:t xml:space="preserve"> </w:t>
      </w:r>
      <w:r>
        <w:rPr>
          <w:color w:val="273139"/>
        </w:rPr>
        <w:t>Manager</w:t>
      </w:r>
      <w:r>
        <w:rPr>
          <w:color w:val="273139"/>
          <w:spacing w:val="40"/>
        </w:rPr>
        <w:t xml:space="preserve"> </w:t>
      </w:r>
      <w:r>
        <w:rPr>
          <w:color w:val="273139"/>
        </w:rPr>
        <w:t>account</w:t>
      </w:r>
      <w:r>
        <w:rPr>
          <w:color w:val="273139"/>
          <w:spacing w:val="40"/>
        </w:rPr>
        <w:t xml:space="preserve"> </w:t>
      </w:r>
      <w:r>
        <w:rPr>
          <w:color w:val="273139"/>
        </w:rPr>
        <w:t>collects</w:t>
      </w:r>
      <w:r>
        <w:rPr>
          <w:color w:val="273139"/>
          <w:spacing w:val="40"/>
        </w:rPr>
        <w:t xml:space="preserve"> </w:t>
      </w:r>
      <w:r>
        <w:rPr>
          <w:color w:val="273139"/>
        </w:rPr>
        <w:t>all</w:t>
      </w:r>
      <w:r>
        <w:rPr>
          <w:color w:val="273139"/>
          <w:spacing w:val="40"/>
        </w:rPr>
        <w:t xml:space="preserve"> </w:t>
      </w:r>
      <w:r>
        <w:rPr>
          <w:color w:val="273139"/>
        </w:rPr>
        <w:t>the</w:t>
      </w:r>
      <w:r>
        <w:rPr>
          <w:color w:val="273139"/>
          <w:spacing w:val="40"/>
        </w:rPr>
        <w:t xml:space="preserve"> </w:t>
      </w:r>
      <w:r>
        <w:rPr>
          <w:color w:val="273139"/>
        </w:rPr>
        <w:t>money</w:t>
      </w:r>
      <w:r>
        <w:rPr>
          <w:color w:val="273139"/>
          <w:spacing w:val="40"/>
        </w:rPr>
        <w:t xml:space="preserve"> </w:t>
      </w:r>
      <w:r>
        <w:rPr>
          <w:color w:val="273139"/>
        </w:rPr>
        <w:t>Manager</w:t>
      </w:r>
      <w:r>
        <w:rPr>
          <w:color w:val="273139"/>
          <w:spacing w:val="40"/>
        </w:rPr>
        <w:t xml:space="preserve"> </w:t>
      </w:r>
      <w:r>
        <w:rPr>
          <w:color w:val="273139"/>
        </w:rPr>
        <w:t>picks</w:t>
      </w:r>
      <w:r>
        <w:rPr>
          <w:color w:val="273139"/>
          <w:spacing w:val="40"/>
        </w:rPr>
        <w:t xml:space="preserve"> </w:t>
      </w:r>
      <w:r>
        <w:rPr>
          <w:color w:val="273139"/>
        </w:rPr>
        <w:t>up</w:t>
      </w:r>
      <w:r>
        <w:rPr>
          <w:color w:val="273139"/>
          <w:spacing w:val="71"/>
        </w:rPr>
        <w:t xml:space="preserve"> </w:t>
      </w:r>
      <w:r>
        <w:rPr>
          <w:color w:val="273139"/>
        </w:rPr>
        <w:t>winner</w:t>
      </w:r>
      <w:r>
        <w:rPr>
          <w:color w:val="273139"/>
          <w:spacing w:val="40"/>
        </w:rPr>
        <w:t xml:space="preserve"> </w:t>
      </w:r>
      <w:r>
        <w:rPr>
          <w:color w:val="273139"/>
        </w:rPr>
        <w:t>among</w:t>
      </w:r>
      <w:r>
        <w:rPr>
          <w:color w:val="273139"/>
          <w:spacing w:val="40"/>
        </w:rPr>
        <w:t xml:space="preserve"> </w:t>
      </w:r>
      <w:r>
        <w:rPr>
          <w:color w:val="273139"/>
        </w:rPr>
        <w:t>the</w:t>
      </w:r>
      <w:r>
        <w:rPr>
          <w:color w:val="273139"/>
          <w:spacing w:val="40"/>
        </w:rPr>
        <w:t xml:space="preserve"> </w:t>
      </w:r>
      <w:r>
        <w:rPr>
          <w:color w:val="273139"/>
        </w:rPr>
        <w:t>players</w:t>
      </w:r>
      <w:r>
        <w:rPr>
          <w:color w:val="273139"/>
          <w:spacing w:val="40"/>
        </w:rPr>
        <w:t xml:space="preserve"> </w:t>
      </w:r>
      <w:r>
        <w:rPr>
          <w:color w:val="273139"/>
        </w:rPr>
        <w:t>and transfers money to winner and restarts the game</w:t>
      </w:r>
    </w:p>
    <w:p w14:paraId="7F7642B9" w14:textId="77777777" w:rsidR="00AF07FA" w:rsidRDefault="004C7468">
      <w:pPr>
        <w:pStyle w:val="BodyText"/>
        <w:ind w:left="425"/>
      </w:pPr>
      <w:r>
        <w:rPr>
          <w:color w:val="273139"/>
        </w:rPr>
        <w:t>Manager</w:t>
      </w:r>
      <w:r>
        <w:rPr>
          <w:color w:val="273139"/>
          <w:spacing w:val="6"/>
        </w:rPr>
        <w:t xml:space="preserve"> </w:t>
      </w:r>
      <w:r>
        <w:rPr>
          <w:color w:val="273139"/>
        </w:rPr>
        <w:t>will</w:t>
      </w:r>
      <w:r>
        <w:rPr>
          <w:color w:val="273139"/>
          <w:spacing w:val="10"/>
        </w:rPr>
        <w:t xml:space="preserve"> </w:t>
      </w:r>
      <w:r>
        <w:rPr>
          <w:color w:val="273139"/>
        </w:rPr>
        <w:t>decide</w:t>
      </w:r>
      <w:r>
        <w:rPr>
          <w:color w:val="273139"/>
          <w:spacing w:val="6"/>
        </w:rPr>
        <w:t xml:space="preserve"> </w:t>
      </w:r>
      <w:r>
        <w:rPr>
          <w:color w:val="273139"/>
        </w:rPr>
        <w:t>the</w:t>
      </w:r>
      <w:r>
        <w:rPr>
          <w:color w:val="273139"/>
          <w:spacing w:val="6"/>
        </w:rPr>
        <w:t xml:space="preserve"> </w:t>
      </w:r>
      <w:r>
        <w:rPr>
          <w:color w:val="273139"/>
        </w:rPr>
        <w:t>winner</w:t>
      </w:r>
      <w:r>
        <w:rPr>
          <w:color w:val="273139"/>
          <w:spacing w:val="9"/>
        </w:rPr>
        <w:t xml:space="preserve"> </w:t>
      </w:r>
      <w:r>
        <w:rPr>
          <w:color w:val="273139"/>
        </w:rPr>
        <w:t>if</w:t>
      </w:r>
      <w:r>
        <w:rPr>
          <w:color w:val="273139"/>
          <w:spacing w:val="8"/>
        </w:rPr>
        <w:t xml:space="preserve"> </w:t>
      </w:r>
      <w:r>
        <w:rPr>
          <w:color w:val="273139"/>
        </w:rPr>
        <w:t>there</w:t>
      </w:r>
      <w:r>
        <w:rPr>
          <w:color w:val="273139"/>
          <w:spacing w:val="9"/>
        </w:rPr>
        <w:t xml:space="preserve"> </w:t>
      </w:r>
      <w:r>
        <w:rPr>
          <w:color w:val="273139"/>
        </w:rPr>
        <w:t>are</w:t>
      </w:r>
      <w:r>
        <w:rPr>
          <w:color w:val="273139"/>
          <w:spacing w:val="8"/>
        </w:rPr>
        <w:t xml:space="preserve"> </w:t>
      </w:r>
      <w:r>
        <w:rPr>
          <w:color w:val="273139"/>
        </w:rPr>
        <w:t>more</w:t>
      </w:r>
      <w:r>
        <w:rPr>
          <w:color w:val="273139"/>
          <w:spacing w:val="6"/>
        </w:rPr>
        <w:t xml:space="preserve"> </w:t>
      </w:r>
      <w:r>
        <w:rPr>
          <w:color w:val="273139"/>
        </w:rPr>
        <w:t>than</w:t>
      </w:r>
      <w:r>
        <w:rPr>
          <w:color w:val="273139"/>
          <w:spacing w:val="10"/>
        </w:rPr>
        <w:t xml:space="preserve"> </w:t>
      </w:r>
      <w:r>
        <w:rPr>
          <w:color w:val="273139"/>
        </w:rPr>
        <w:t>three</w:t>
      </w:r>
      <w:r>
        <w:rPr>
          <w:color w:val="273139"/>
          <w:spacing w:val="9"/>
        </w:rPr>
        <w:t xml:space="preserve"> </w:t>
      </w:r>
      <w:r>
        <w:rPr>
          <w:color w:val="273139"/>
          <w:spacing w:val="-2"/>
        </w:rPr>
        <w:t>participants</w:t>
      </w:r>
    </w:p>
    <w:p w14:paraId="76EAA552" w14:textId="77777777" w:rsidR="00AF07FA" w:rsidRDefault="00AF07FA">
      <w:pPr>
        <w:pStyle w:val="BodyText"/>
      </w:pPr>
    </w:p>
    <w:p w14:paraId="22D52D35" w14:textId="77777777" w:rsidR="00AF07FA" w:rsidRDefault="004C7468">
      <w:pPr>
        <w:pStyle w:val="BodyText"/>
        <w:ind w:left="425" w:right="9159" w:firstLine="62"/>
      </w:pPr>
      <w:r>
        <w:rPr>
          <w:color w:val="273139"/>
          <w:spacing w:val="-2"/>
        </w:rPr>
        <w:t xml:space="preserve">Functions: Participate() </w:t>
      </w:r>
      <w:r>
        <w:rPr>
          <w:color w:val="273139"/>
        </w:rPr>
        <w:t xml:space="preserve">Get balance() </w:t>
      </w:r>
      <w:r>
        <w:rPr>
          <w:color w:val="273139"/>
          <w:spacing w:val="-2"/>
        </w:rPr>
        <w:t>Pickwinner()</w:t>
      </w:r>
    </w:p>
    <w:p w14:paraId="67340BD0" w14:textId="77777777" w:rsidR="00AF07FA" w:rsidRDefault="004C7468">
      <w:pPr>
        <w:pStyle w:val="Heading1"/>
        <w:spacing w:before="161"/>
      </w:pPr>
      <w:r>
        <w:t>PROGRAM</w:t>
      </w:r>
      <w:r>
        <w:rPr>
          <w:spacing w:val="-3"/>
        </w:rPr>
        <w:t xml:space="preserve"> </w:t>
      </w:r>
      <w:r>
        <w:rPr>
          <w:spacing w:val="-10"/>
        </w:rPr>
        <w:t>:</w:t>
      </w:r>
    </w:p>
    <w:p w14:paraId="52B6284B" w14:textId="77777777" w:rsidR="00AF07FA" w:rsidRDefault="004C7468">
      <w:pPr>
        <w:pStyle w:val="BodyText"/>
        <w:spacing w:before="6"/>
        <w:rPr>
          <w:b/>
          <w:sz w:val="15"/>
        </w:rPr>
      </w:pPr>
      <w:r>
        <w:rPr>
          <w:b/>
          <w:noProof/>
          <w:sz w:val="15"/>
        </w:rPr>
        <w:drawing>
          <wp:anchor distT="0" distB="0" distL="0" distR="0" simplePos="0" relativeHeight="251664384" behindDoc="1" locked="0" layoutInCell="1" allowOverlap="1" wp14:anchorId="4AF24939" wp14:editId="4BEFF529">
            <wp:simplePos x="0" y="0"/>
            <wp:positionH relativeFrom="page">
              <wp:posOffset>449580</wp:posOffset>
            </wp:positionH>
            <wp:positionV relativeFrom="paragraph">
              <wp:posOffset>128270</wp:posOffset>
            </wp:positionV>
            <wp:extent cx="5915025" cy="464820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5" cstate="print"/>
                    <a:stretch>
                      <a:fillRect/>
                    </a:stretch>
                  </pic:blipFill>
                  <pic:spPr>
                    <a:xfrm>
                      <a:off x="0" y="0"/>
                      <a:ext cx="5915013" cy="4648200"/>
                    </a:xfrm>
                    <a:prstGeom prst="rect">
                      <a:avLst/>
                    </a:prstGeom>
                  </pic:spPr>
                </pic:pic>
              </a:graphicData>
            </a:graphic>
          </wp:anchor>
        </w:drawing>
      </w:r>
    </w:p>
    <w:p w14:paraId="31349725" w14:textId="77777777" w:rsidR="00AF07FA" w:rsidRDefault="00AF07FA">
      <w:pPr>
        <w:pStyle w:val="BodyText"/>
        <w:rPr>
          <w:b/>
          <w:sz w:val="15"/>
        </w:rPr>
        <w:sectPr w:rsidR="00AF07FA">
          <w:pgSz w:w="11920" w:h="16850"/>
          <w:pgMar w:top="600" w:right="566" w:bottom="1200" w:left="283" w:header="327" w:footer="939" w:gutter="0"/>
          <w:pgBorders w:offsetFrom="page">
            <w:top w:val="single" w:sz="24" w:space="31" w:color="000000"/>
            <w:left w:val="single" w:sz="24" w:space="30" w:color="000000"/>
            <w:bottom w:val="single" w:sz="24" w:space="31" w:color="000000"/>
            <w:right w:val="single" w:sz="24" w:space="30" w:color="000000"/>
          </w:pgBorders>
          <w:cols w:space="720"/>
        </w:sectPr>
      </w:pPr>
    </w:p>
    <w:p w14:paraId="49972E5F" w14:textId="77777777" w:rsidR="00AF07FA" w:rsidRDefault="00AF07FA">
      <w:pPr>
        <w:pStyle w:val="BodyText"/>
        <w:rPr>
          <w:b/>
        </w:rPr>
      </w:pPr>
    </w:p>
    <w:p w14:paraId="47DADABD" w14:textId="77777777" w:rsidR="00AF07FA" w:rsidRDefault="00AF07FA">
      <w:pPr>
        <w:pStyle w:val="BodyText"/>
        <w:spacing w:before="54"/>
        <w:rPr>
          <w:b/>
        </w:rPr>
      </w:pPr>
    </w:p>
    <w:p w14:paraId="3206518A" w14:textId="77777777" w:rsidR="00AF07FA" w:rsidRDefault="004C7468">
      <w:pPr>
        <w:pStyle w:val="ListParagraph"/>
        <w:numPr>
          <w:ilvl w:val="0"/>
          <w:numId w:val="21"/>
        </w:numPr>
        <w:tabs>
          <w:tab w:val="left" w:pos="1062"/>
        </w:tabs>
        <w:ind w:left="1062" w:hanging="357"/>
        <w:rPr>
          <w:sz w:val="24"/>
        </w:rPr>
      </w:pPr>
      <w:r>
        <w:rPr>
          <w:sz w:val="24"/>
        </w:rPr>
        <w:t>Press</w:t>
      </w:r>
      <w:r>
        <w:rPr>
          <w:spacing w:val="-3"/>
          <w:sz w:val="24"/>
        </w:rPr>
        <w:t xml:space="preserve"> </w:t>
      </w:r>
      <w:r>
        <w:rPr>
          <w:sz w:val="24"/>
        </w:rPr>
        <w:t>Ctrl+S</w:t>
      </w:r>
      <w:r>
        <w:rPr>
          <w:spacing w:val="-1"/>
          <w:sz w:val="24"/>
        </w:rPr>
        <w:t xml:space="preserve"> </w:t>
      </w:r>
      <w:r>
        <w:rPr>
          <w:sz w:val="24"/>
        </w:rPr>
        <w:t>to</w:t>
      </w:r>
      <w:r>
        <w:rPr>
          <w:spacing w:val="-3"/>
          <w:sz w:val="24"/>
        </w:rPr>
        <w:t xml:space="preserve"> </w:t>
      </w:r>
      <w:r>
        <w:rPr>
          <w:sz w:val="24"/>
        </w:rPr>
        <w:t>Save</w:t>
      </w:r>
      <w:r>
        <w:rPr>
          <w:spacing w:val="-4"/>
          <w:sz w:val="24"/>
        </w:rPr>
        <w:t xml:space="preserve"> </w:t>
      </w:r>
      <w:r>
        <w:rPr>
          <w:sz w:val="24"/>
        </w:rPr>
        <w:t>and</w:t>
      </w:r>
      <w:r>
        <w:rPr>
          <w:spacing w:val="-1"/>
          <w:sz w:val="24"/>
        </w:rPr>
        <w:t xml:space="preserve"> </w:t>
      </w:r>
      <w:r>
        <w:rPr>
          <w:spacing w:val="-2"/>
          <w:sz w:val="24"/>
        </w:rPr>
        <w:t>Compile.</w:t>
      </w:r>
    </w:p>
    <w:p w14:paraId="3772DC8C" w14:textId="77777777" w:rsidR="00AF07FA" w:rsidRDefault="004C7468">
      <w:pPr>
        <w:pStyle w:val="ListParagraph"/>
        <w:numPr>
          <w:ilvl w:val="0"/>
          <w:numId w:val="21"/>
        </w:numPr>
        <w:tabs>
          <w:tab w:val="left" w:pos="1062"/>
        </w:tabs>
        <w:spacing w:before="23"/>
        <w:ind w:left="1062" w:hanging="357"/>
        <w:rPr>
          <w:sz w:val="24"/>
        </w:rPr>
      </w:pPr>
      <w:r>
        <w:rPr>
          <w:sz w:val="24"/>
        </w:rPr>
        <w:t>If</w:t>
      </w:r>
      <w:r>
        <w:rPr>
          <w:spacing w:val="-6"/>
          <w:sz w:val="24"/>
        </w:rPr>
        <w:t xml:space="preserve"> </w:t>
      </w:r>
      <w:r>
        <w:rPr>
          <w:sz w:val="24"/>
        </w:rPr>
        <w:t>no</w:t>
      </w:r>
      <w:r>
        <w:rPr>
          <w:spacing w:val="-1"/>
          <w:sz w:val="24"/>
        </w:rPr>
        <w:t xml:space="preserve"> </w:t>
      </w:r>
      <w:r>
        <w:rPr>
          <w:sz w:val="24"/>
        </w:rPr>
        <w:t>errors</w:t>
      </w:r>
      <w:r>
        <w:rPr>
          <w:spacing w:val="-4"/>
          <w:sz w:val="24"/>
        </w:rPr>
        <w:t xml:space="preserve"> </w:t>
      </w:r>
      <w:r>
        <w:rPr>
          <w:sz w:val="24"/>
        </w:rPr>
        <w:t>occurred proceed</w:t>
      </w:r>
      <w:r>
        <w:rPr>
          <w:spacing w:val="-1"/>
          <w:sz w:val="24"/>
        </w:rPr>
        <w:t xml:space="preserve"> </w:t>
      </w:r>
      <w:r>
        <w:rPr>
          <w:sz w:val="24"/>
        </w:rPr>
        <w:t>to</w:t>
      </w:r>
      <w:r>
        <w:rPr>
          <w:spacing w:val="-1"/>
          <w:sz w:val="24"/>
        </w:rPr>
        <w:t xml:space="preserve"> </w:t>
      </w:r>
      <w:r>
        <w:rPr>
          <w:spacing w:val="-2"/>
          <w:sz w:val="24"/>
        </w:rPr>
        <w:t>Deploy.</w:t>
      </w:r>
    </w:p>
    <w:p w14:paraId="4C83B04A" w14:textId="77777777" w:rsidR="00AF07FA" w:rsidRDefault="004C7468">
      <w:pPr>
        <w:pStyle w:val="ListParagraph"/>
        <w:numPr>
          <w:ilvl w:val="0"/>
          <w:numId w:val="21"/>
        </w:numPr>
        <w:tabs>
          <w:tab w:val="left" w:pos="1062"/>
        </w:tabs>
        <w:spacing w:before="22" w:line="265" w:lineRule="exact"/>
        <w:ind w:left="1062" w:hanging="357"/>
      </w:pPr>
      <w:r>
        <w:rPr>
          <w:b/>
        </w:rPr>
        <w:t>Deploy:</w:t>
      </w:r>
      <w:r>
        <w:rPr>
          <w:b/>
          <w:spacing w:val="-5"/>
        </w:rPr>
        <w:t xml:space="preserve"> </w:t>
      </w:r>
      <w:r>
        <w:t>Use</w:t>
      </w:r>
      <w:r>
        <w:rPr>
          <w:spacing w:val="-2"/>
        </w:rPr>
        <w:t xml:space="preserve"> </w:t>
      </w:r>
      <w:r>
        <w:t>Remix</w:t>
      </w:r>
      <w:r>
        <w:rPr>
          <w:spacing w:val="-3"/>
        </w:rPr>
        <w:t xml:space="preserve"> </w:t>
      </w:r>
      <w:r>
        <w:t>to</w:t>
      </w:r>
      <w:r>
        <w:rPr>
          <w:spacing w:val="-5"/>
        </w:rPr>
        <w:t xml:space="preserve"> </w:t>
      </w:r>
      <w:r>
        <w:t>compile</w:t>
      </w:r>
      <w:r>
        <w:rPr>
          <w:spacing w:val="-3"/>
        </w:rPr>
        <w:t xml:space="preserve"> </w:t>
      </w:r>
      <w:r>
        <w:t>and</w:t>
      </w:r>
      <w:r>
        <w:rPr>
          <w:spacing w:val="-2"/>
        </w:rPr>
        <w:t xml:space="preserve"> deploy</w:t>
      </w:r>
    </w:p>
    <w:p w14:paraId="730EE105" w14:textId="77777777" w:rsidR="00AF07FA" w:rsidRDefault="004C7468">
      <w:pPr>
        <w:pStyle w:val="ListParagraph"/>
        <w:numPr>
          <w:ilvl w:val="0"/>
          <w:numId w:val="21"/>
        </w:numPr>
        <w:tabs>
          <w:tab w:val="left" w:pos="1064"/>
        </w:tabs>
        <w:spacing w:line="282" w:lineRule="exact"/>
        <w:ind w:left="1064"/>
        <w:rPr>
          <w:sz w:val="24"/>
        </w:rPr>
      </w:pPr>
      <w:r>
        <w:rPr>
          <w:b/>
          <w:sz w:val="24"/>
        </w:rPr>
        <w:t>Players</w:t>
      </w:r>
      <w:r>
        <w:rPr>
          <w:b/>
          <w:spacing w:val="-5"/>
          <w:sz w:val="24"/>
        </w:rPr>
        <w:t xml:space="preserve"> </w:t>
      </w:r>
      <w:r>
        <w:rPr>
          <w:b/>
          <w:sz w:val="24"/>
        </w:rPr>
        <w:t>Participate</w:t>
      </w:r>
      <w:r>
        <w:rPr>
          <w:b/>
          <w:spacing w:val="-3"/>
          <w:sz w:val="24"/>
        </w:rPr>
        <w:t xml:space="preserve"> </w:t>
      </w:r>
      <w:r>
        <w:rPr>
          <w:sz w:val="24"/>
        </w:rPr>
        <w:t>by</w:t>
      </w:r>
      <w:r>
        <w:rPr>
          <w:spacing w:val="-2"/>
          <w:sz w:val="24"/>
        </w:rPr>
        <w:t xml:space="preserve"> </w:t>
      </w:r>
      <w:r>
        <w:rPr>
          <w:sz w:val="24"/>
        </w:rPr>
        <w:t>calling</w:t>
      </w:r>
      <w:r>
        <w:rPr>
          <w:spacing w:val="-1"/>
          <w:sz w:val="24"/>
        </w:rPr>
        <w:t xml:space="preserve"> </w:t>
      </w:r>
      <w:r>
        <w:rPr>
          <w:rFonts w:ascii="Courier New" w:hAnsi="Courier New"/>
          <w:sz w:val="20"/>
        </w:rPr>
        <w:t>participate()</w:t>
      </w:r>
      <w:r>
        <w:rPr>
          <w:rFonts w:ascii="Courier New" w:hAnsi="Courier New"/>
          <w:spacing w:val="-60"/>
          <w:sz w:val="20"/>
        </w:rPr>
        <w:t xml:space="preserve"> </w:t>
      </w:r>
      <w:r>
        <w:rPr>
          <w:sz w:val="24"/>
        </w:rPr>
        <w:t>with</w:t>
      </w:r>
      <w:r>
        <w:rPr>
          <w:spacing w:val="-3"/>
          <w:sz w:val="24"/>
        </w:rPr>
        <w:t xml:space="preserve"> </w:t>
      </w:r>
      <w:r>
        <w:rPr>
          <w:b/>
          <w:sz w:val="24"/>
        </w:rPr>
        <w:t>at</w:t>
      </w:r>
      <w:r>
        <w:rPr>
          <w:b/>
          <w:spacing w:val="-2"/>
          <w:sz w:val="24"/>
        </w:rPr>
        <w:t xml:space="preserve"> </w:t>
      </w:r>
      <w:r>
        <w:rPr>
          <w:b/>
          <w:sz w:val="24"/>
        </w:rPr>
        <w:t>least</w:t>
      </w:r>
      <w:r>
        <w:rPr>
          <w:b/>
          <w:spacing w:val="-2"/>
          <w:sz w:val="24"/>
        </w:rPr>
        <w:t xml:space="preserve"> </w:t>
      </w:r>
      <w:r>
        <w:rPr>
          <w:b/>
          <w:sz w:val="24"/>
        </w:rPr>
        <w:t>1</w:t>
      </w:r>
      <w:r>
        <w:rPr>
          <w:b/>
          <w:spacing w:val="-2"/>
          <w:sz w:val="24"/>
        </w:rPr>
        <w:t xml:space="preserve"> </w:t>
      </w:r>
      <w:r>
        <w:rPr>
          <w:b/>
          <w:spacing w:val="-4"/>
          <w:sz w:val="24"/>
        </w:rPr>
        <w:t>ETH</w:t>
      </w:r>
      <w:r>
        <w:rPr>
          <w:spacing w:val="-4"/>
          <w:sz w:val="24"/>
        </w:rPr>
        <w:t>.</w:t>
      </w:r>
    </w:p>
    <w:p w14:paraId="1CDB6A5D" w14:textId="77777777" w:rsidR="00AF07FA" w:rsidRDefault="004C7468">
      <w:pPr>
        <w:pStyle w:val="ListParagraph"/>
        <w:numPr>
          <w:ilvl w:val="0"/>
          <w:numId w:val="21"/>
        </w:numPr>
        <w:tabs>
          <w:tab w:val="left" w:pos="1064"/>
        </w:tabs>
        <w:spacing w:before="2" w:line="284" w:lineRule="exact"/>
        <w:ind w:left="1064"/>
        <w:rPr>
          <w:sz w:val="24"/>
        </w:rPr>
      </w:pPr>
      <w:r>
        <w:rPr>
          <w:b/>
          <w:sz w:val="24"/>
        </w:rPr>
        <w:t>Check</w:t>
      </w:r>
      <w:r>
        <w:rPr>
          <w:b/>
          <w:spacing w:val="-6"/>
          <w:sz w:val="24"/>
        </w:rPr>
        <w:t xml:space="preserve"> </w:t>
      </w:r>
      <w:r>
        <w:rPr>
          <w:b/>
          <w:sz w:val="24"/>
        </w:rPr>
        <w:t>Balance</w:t>
      </w:r>
      <w:r>
        <w:rPr>
          <w:b/>
          <w:spacing w:val="-4"/>
          <w:sz w:val="24"/>
        </w:rPr>
        <w:t xml:space="preserve"> </w:t>
      </w:r>
      <w:r>
        <w:rPr>
          <w:sz w:val="24"/>
        </w:rPr>
        <w:t>using</w:t>
      </w:r>
      <w:r>
        <w:rPr>
          <w:spacing w:val="-2"/>
          <w:sz w:val="24"/>
        </w:rPr>
        <w:t xml:space="preserve"> </w:t>
      </w:r>
      <w:r>
        <w:rPr>
          <w:rFonts w:ascii="Courier New" w:hAnsi="Courier New"/>
          <w:sz w:val="20"/>
        </w:rPr>
        <w:t>getBalance()</w:t>
      </w:r>
      <w:r>
        <w:rPr>
          <w:rFonts w:ascii="Courier New" w:hAnsi="Courier New"/>
          <w:spacing w:val="-60"/>
          <w:sz w:val="20"/>
        </w:rPr>
        <w:t xml:space="preserve"> </w:t>
      </w:r>
      <w:r>
        <w:rPr>
          <w:sz w:val="24"/>
        </w:rPr>
        <w:t>(only</w:t>
      </w:r>
      <w:r>
        <w:rPr>
          <w:spacing w:val="-3"/>
          <w:sz w:val="24"/>
        </w:rPr>
        <w:t xml:space="preserve"> </w:t>
      </w:r>
      <w:r>
        <w:rPr>
          <w:sz w:val="24"/>
        </w:rPr>
        <w:t>manager</w:t>
      </w:r>
      <w:r>
        <w:rPr>
          <w:spacing w:val="-3"/>
          <w:sz w:val="24"/>
        </w:rPr>
        <w:t xml:space="preserve"> </w:t>
      </w:r>
      <w:r>
        <w:rPr>
          <w:sz w:val="24"/>
        </w:rPr>
        <w:t>can</w:t>
      </w:r>
      <w:r>
        <w:rPr>
          <w:spacing w:val="-1"/>
          <w:sz w:val="24"/>
        </w:rPr>
        <w:t xml:space="preserve"> </w:t>
      </w:r>
      <w:r>
        <w:rPr>
          <w:spacing w:val="-2"/>
          <w:sz w:val="24"/>
        </w:rPr>
        <w:t>call).</w:t>
      </w:r>
    </w:p>
    <w:p w14:paraId="288C3AD8" w14:textId="77777777" w:rsidR="00AF07FA" w:rsidRDefault="004C7468">
      <w:pPr>
        <w:pStyle w:val="ListParagraph"/>
        <w:numPr>
          <w:ilvl w:val="0"/>
          <w:numId w:val="21"/>
        </w:numPr>
        <w:tabs>
          <w:tab w:val="left" w:pos="1064"/>
        </w:tabs>
        <w:spacing w:line="283" w:lineRule="exact"/>
        <w:ind w:left="1064"/>
        <w:rPr>
          <w:sz w:val="24"/>
        </w:rPr>
      </w:pPr>
      <w:r>
        <w:rPr>
          <w:b/>
          <w:sz w:val="24"/>
        </w:rPr>
        <w:t>Pick</w:t>
      </w:r>
      <w:r>
        <w:rPr>
          <w:b/>
          <w:spacing w:val="-5"/>
          <w:sz w:val="24"/>
        </w:rPr>
        <w:t xml:space="preserve"> </w:t>
      </w:r>
      <w:r>
        <w:rPr>
          <w:b/>
          <w:sz w:val="24"/>
        </w:rPr>
        <w:t>a</w:t>
      </w:r>
      <w:r>
        <w:rPr>
          <w:b/>
          <w:spacing w:val="-3"/>
          <w:sz w:val="24"/>
        </w:rPr>
        <w:t xml:space="preserve"> </w:t>
      </w:r>
      <w:r>
        <w:rPr>
          <w:b/>
          <w:sz w:val="24"/>
        </w:rPr>
        <w:t>Winner</w:t>
      </w:r>
      <w:r>
        <w:rPr>
          <w:b/>
          <w:spacing w:val="-3"/>
          <w:sz w:val="24"/>
        </w:rPr>
        <w:t xml:space="preserve"> </w:t>
      </w:r>
      <w:r>
        <w:rPr>
          <w:sz w:val="24"/>
        </w:rPr>
        <w:t>by</w:t>
      </w:r>
      <w:r>
        <w:rPr>
          <w:spacing w:val="-3"/>
          <w:sz w:val="24"/>
        </w:rPr>
        <w:t xml:space="preserve"> </w:t>
      </w:r>
      <w:r>
        <w:rPr>
          <w:sz w:val="24"/>
        </w:rPr>
        <w:t>calling</w:t>
      </w:r>
      <w:r>
        <w:rPr>
          <w:spacing w:val="-1"/>
          <w:sz w:val="24"/>
        </w:rPr>
        <w:t xml:space="preserve"> </w:t>
      </w:r>
      <w:r>
        <w:rPr>
          <w:rFonts w:ascii="Courier New" w:hAnsi="Courier New"/>
          <w:sz w:val="20"/>
        </w:rPr>
        <w:t>pickWinner()</w:t>
      </w:r>
      <w:r>
        <w:rPr>
          <w:rFonts w:ascii="Courier New" w:hAnsi="Courier New"/>
          <w:spacing w:val="-60"/>
          <w:sz w:val="20"/>
        </w:rPr>
        <w:t xml:space="preserve"> </w:t>
      </w:r>
      <w:r>
        <w:rPr>
          <w:sz w:val="24"/>
        </w:rPr>
        <w:t>(only</w:t>
      </w:r>
      <w:r>
        <w:rPr>
          <w:spacing w:val="-3"/>
          <w:sz w:val="24"/>
        </w:rPr>
        <w:t xml:space="preserve"> </w:t>
      </w:r>
      <w:r>
        <w:rPr>
          <w:sz w:val="24"/>
        </w:rPr>
        <w:t>manager</w:t>
      </w:r>
      <w:r>
        <w:rPr>
          <w:spacing w:val="-1"/>
          <w:sz w:val="24"/>
        </w:rPr>
        <w:t xml:space="preserve"> </w:t>
      </w:r>
      <w:r>
        <w:rPr>
          <w:sz w:val="24"/>
        </w:rPr>
        <w:t>can</w:t>
      </w:r>
      <w:r>
        <w:rPr>
          <w:spacing w:val="-1"/>
          <w:sz w:val="24"/>
        </w:rPr>
        <w:t xml:space="preserve"> </w:t>
      </w:r>
      <w:r>
        <w:rPr>
          <w:spacing w:val="-2"/>
          <w:sz w:val="24"/>
        </w:rPr>
        <w:t>call).</w:t>
      </w:r>
    </w:p>
    <w:p w14:paraId="26BA27C5" w14:textId="77777777" w:rsidR="00AF07FA" w:rsidRDefault="004C7468">
      <w:pPr>
        <w:pStyle w:val="ListParagraph"/>
        <w:numPr>
          <w:ilvl w:val="0"/>
          <w:numId w:val="21"/>
        </w:numPr>
        <w:tabs>
          <w:tab w:val="left" w:pos="1064"/>
        </w:tabs>
        <w:spacing w:line="284" w:lineRule="exact"/>
        <w:ind w:left="1064"/>
        <w:rPr>
          <w:sz w:val="24"/>
        </w:rPr>
      </w:pPr>
      <w:r>
        <w:rPr>
          <w:b/>
          <w:sz w:val="24"/>
        </w:rPr>
        <w:t>Verify</w:t>
      </w:r>
      <w:r>
        <w:rPr>
          <w:b/>
          <w:spacing w:val="-5"/>
          <w:sz w:val="24"/>
        </w:rPr>
        <w:t xml:space="preserve"> </w:t>
      </w:r>
      <w:r>
        <w:rPr>
          <w:b/>
          <w:sz w:val="24"/>
        </w:rPr>
        <w:t>Winner</w:t>
      </w:r>
      <w:r>
        <w:rPr>
          <w:b/>
          <w:spacing w:val="-3"/>
          <w:sz w:val="24"/>
        </w:rPr>
        <w:t xml:space="preserve"> </w:t>
      </w:r>
      <w:r>
        <w:rPr>
          <w:sz w:val="24"/>
        </w:rPr>
        <w:t>using</w:t>
      </w:r>
      <w:r>
        <w:rPr>
          <w:spacing w:val="-1"/>
          <w:sz w:val="24"/>
        </w:rPr>
        <w:t xml:space="preserve"> </w:t>
      </w:r>
      <w:r>
        <w:rPr>
          <w:rFonts w:ascii="Courier New" w:hAnsi="Courier New"/>
          <w:sz w:val="20"/>
        </w:rPr>
        <w:t>winner()</w:t>
      </w:r>
      <w:r>
        <w:rPr>
          <w:rFonts w:ascii="Courier New" w:hAnsi="Courier New"/>
          <w:spacing w:val="-59"/>
          <w:sz w:val="20"/>
        </w:rPr>
        <w:t xml:space="preserve"> </w:t>
      </w:r>
      <w:r>
        <w:rPr>
          <w:sz w:val="24"/>
        </w:rPr>
        <w:t>and</w:t>
      </w:r>
      <w:r>
        <w:rPr>
          <w:spacing w:val="-2"/>
          <w:sz w:val="24"/>
        </w:rPr>
        <w:t xml:space="preserve"> </w:t>
      </w:r>
      <w:r>
        <w:rPr>
          <w:sz w:val="24"/>
        </w:rPr>
        <w:t>check</w:t>
      </w:r>
      <w:r>
        <w:rPr>
          <w:spacing w:val="-2"/>
          <w:sz w:val="24"/>
        </w:rPr>
        <w:t xml:space="preserve"> </w:t>
      </w:r>
      <w:r>
        <w:rPr>
          <w:sz w:val="24"/>
        </w:rPr>
        <w:t>if</w:t>
      </w:r>
      <w:r>
        <w:rPr>
          <w:spacing w:val="-2"/>
          <w:sz w:val="24"/>
        </w:rPr>
        <w:t xml:space="preserve"> </w:t>
      </w:r>
      <w:r>
        <w:rPr>
          <w:sz w:val="24"/>
        </w:rPr>
        <w:t>the</w:t>
      </w:r>
      <w:r>
        <w:rPr>
          <w:spacing w:val="-1"/>
          <w:sz w:val="24"/>
        </w:rPr>
        <w:t xml:space="preserve"> </w:t>
      </w:r>
      <w:r>
        <w:rPr>
          <w:sz w:val="24"/>
        </w:rPr>
        <w:t>prize</w:t>
      </w:r>
      <w:r>
        <w:rPr>
          <w:spacing w:val="-3"/>
          <w:sz w:val="24"/>
        </w:rPr>
        <w:t xml:space="preserve"> </w:t>
      </w:r>
      <w:r>
        <w:rPr>
          <w:sz w:val="24"/>
        </w:rPr>
        <w:t>was</w:t>
      </w:r>
      <w:r>
        <w:rPr>
          <w:spacing w:val="-2"/>
          <w:sz w:val="24"/>
        </w:rPr>
        <w:t xml:space="preserve"> transferred.</w:t>
      </w:r>
    </w:p>
    <w:p w14:paraId="4E9465FD" w14:textId="77777777" w:rsidR="00AF07FA" w:rsidRDefault="004C7468">
      <w:pPr>
        <w:pStyle w:val="ListParagraph"/>
        <w:numPr>
          <w:ilvl w:val="0"/>
          <w:numId w:val="21"/>
        </w:numPr>
        <w:tabs>
          <w:tab w:val="left" w:pos="1064"/>
        </w:tabs>
        <w:spacing w:before="1"/>
        <w:ind w:left="1064"/>
        <w:rPr>
          <w:sz w:val="24"/>
        </w:rPr>
      </w:pPr>
      <w:r>
        <w:rPr>
          <w:b/>
          <w:sz w:val="24"/>
        </w:rPr>
        <w:t>Lottery</w:t>
      </w:r>
      <w:r>
        <w:rPr>
          <w:b/>
          <w:spacing w:val="-9"/>
          <w:sz w:val="24"/>
        </w:rPr>
        <w:t xml:space="preserve"> </w:t>
      </w:r>
      <w:r>
        <w:rPr>
          <w:b/>
          <w:sz w:val="24"/>
        </w:rPr>
        <w:t>Resets</w:t>
      </w:r>
      <w:r>
        <w:rPr>
          <w:b/>
          <w:spacing w:val="-2"/>
          <w:sz w:val="24"/>
        </w:rPr>
        <w:t xml:space="preserve"> </w:t>
      </w:r>
      <w:r>
        <w:rPr>
          <w:sz w:val="24"/>
        </w:rPr>
        <w:t>automatically,</w:t>
      </w:r>
      <w:r>
        <w:rPr>
          <w:spacing w:val="-4"/>
          <w:sz w:val="24"/>
        </w:rPr>
        <w:t xml:space="preserve"> </w:t>
      </w:r>
      <w:r>
        <w:rPr>
          <w:sz w:val="24"/>
        </w:rPr>
        <w:t>and</w:t>
      </w:r>
      <w:r>
        <w:rPr>
          <w:spacing w:val="-4"/>
          <w:sz w:val="24"/>
        </w:rPr>
        <w:t xml:space="preserve"> </w:t>
      </w:r>
      <w:r>
        <w:rPr>
          <w:rFonts w:ascii="Courier New" w:hAnsi="Courier New"/>
          <w:sz w:val="20"/>
        </w:rPr>
        <w:t>players.length</w:t>
      </w:r>
      <w:r>
        <w:rPr>
          <w:rFonts w:ascii="Courier New" w:hAnsi="Courier New"/>
          <w:spacing w:val="-59"/>
          <w:sz w:val="20"/>
        </w:rPr>
        <w:t xml:space="preserve"> </w:t>
      </w:r>
      <w:r>
        <w:rPr>
          <w:sz w:val="24"/>
        </w:rPr>
        <w:t>becomes</w:t>
      </w:r>
      <w:r>
        <w:rPr>
          <w:spacing w:val="-5"/>
          <w:sz w:val="24"/>
        </w:rPr>
        <w:t xml:space="preserve"> </w:t>
      </w:r>
      <w:r>
        <w:rPr>
          <w:b/>
          <w:spacing w:val="-5"/>
          <w:sz w:val="24"/>
        </w:rPr>
        <w:t>0</w:t>
      </w:r>
      <w:r>
        <w:rPr>
          <w:spacing w:val="-5"/>
          <w:sz w:val="24"/>
        </w:rPr>
        <w:t>.</w:t>
      </w:r>
    </w:p>
    <w:p w14:paraId="2E19884F" w14:textId="77777777" w:rsidR="00AF07FA" w:rsidRDefault="00AF07FA">
      <w:pPr>
        <w:pStyle w:val="BodyText"/>
        <w:spacing w:before="4"/>
      </w:pPr>
    </w:p>
    <w:p w14:paraId="248EF9AB" w14:textId="77777777" w:rsidR="00AF07FA" w:rsidRDefault="004C7468">
      <w:pPr>
        <w:pStyle w:val="Heading1"/>
        <w:rPr>
          <w:spacing w:val="-2"/>
        </w:rPr>
      </w:pPr>
      <w:r>
        <w:rPr>
          <w:spacing w:val="-2"/>
        </w:rPr>
        <w:t>OUTPUT:</w:t>
      </w:r>
    </w:p>
    <w:p w14:paraId="11A9C968" w14:textId="77777777" w:rsidR="007840C1" w:rsidRDefault="007840C1">
      <w:pPr>
        <w:pStyle w:val="Heading1"/>
        <w:rPr>
          <w:spacing w:val="-2"/>
        </w:rPr>
      </w:pPr>
    </w:p>
    <w:p w14:paraId="565166DD" w14:textId="186813C0" w:rsidR="007840C1" w:rsidRDefault="007840C1">
      <w:pPr>
        <w:pStyle w:val="Heading1"/>
      </w:pPr>
      <w:r>
        <w:rPr>
          <w:noProof/>
        </w:rPr>
        <w:drawing>
          <wp:inline distT="0" distB="0" distL="0" distR="0" wp14:anchorId="59E08BA5" wp14:editId="625BBF9C">
            <wp:extent cx="3893820" cy="5570220"/>
            <wp:effectExtent l="0" t="0" r="0" b="0"/>
            <wp:docPr id="631052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93820" cy="5570220"/>
                    </a:xfrm>
                    <a:prstGeom prst="rect">
                      <a:avLst/>
                    </a:prstGeom>
                    <a:noFill/>
                    <a:ln>
                      <a:noFill/>
                    </a:ln>
                  </pic:spPr>
                </pic:pic>
              </a:graphicData>
            </a:graphic>
          </wp:inline>
        </w:drawing>
      </w:r>
    </w:p>
    <w:p w14:paraId="1C0CED17" w14:textId="77777777" w:rsidR="00AF07FA" w:rsidRDefault="004C7468">
      <w:pPr>
        <w:pStyle w:val="BodyText"/>
        <w:spacing w:before="6"/>
        <w:rPr>
          <w:b/>
          <w:sz w:val="15"/>
        </w:rPr>
      </w:pPr>
      <w:r>
        <w:rPr>
          <w:b/>
          <w:noProof/>
          <w:sz w:val="15"/>
        </w:rPr>
        <w:lastRenderedPageBreak/>
        <w:drawing>
          <wp:anchor distT="0" distB="0" distL="0" distR="0" simplePos="0" relativeHeight="251665408" behindDoc="1" locked="0" layoutInCell="1" allowOverlap="1" wp14:anchorId="4F9CFD7C" wp14:editId="54B564D9">
            <wp:simplePos x="0" y="0"/>
            <wp:positionH relativeFrom="page">
              <wp:posOffset>449580</wp:posOffset>
            </wp:positionH>
            <wp:positionV relativeFrom="paragraph">
              <wp:posOffset>128270</wp:posOffset>
            </wp:positionV>
            <wp:extent cx="3181350" cy="4772025"/>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97" cstate="print"/>
                    <a:stretch>
                      <a:fillRect/>
                    </a:stretch>
                  </pic:blipFill>
                  <pic:spPr>
                    <a:xfrm>
                      <a:off x="0" y="0"/>
                      <a:ext cx="3181349" cy="4772025"/>
                    </a:xfrm>
                    <a:prstGeom prst="rect">
                      <a:avLst/>
                    </a:prstGeom>
                  </pic:spPr>
                </pic:pic>
              </a:graphicData>
            </a:graphic>
          </wp:anchor>
        </w:drawing>
      </w:r>
    </w:p>
    <w:p w14:paraId="36F04846" w14:textId="77777777" w:rsidR="00AF07FA" w:rsidRDefault="004C7468">
      <w:pPr>
        <w:spacing w:before="218"/>
        <w:ind w:left="425"/>
        <w:rPr>
          <w:b/>
          <w:sz w:val="24"/>
        </w:rPr>
      </w:pPr>
      <w:r>
        <w:rPr>
          <w:b/>
          <w:spacing w:val="-2"/>
          <w:sz w:val="24"/>
        </w:rPr>
        <w:t>RESULT:</w:t>
      </w:r>
    </w:p>
    <w:p w14:paraId="3B1172C2" w14:textId="77777777" w:rsidR="00AF07FA" w:rsidRDefault="004C7468">
      <w:pPr>
        <w:pStyle w:val="BodyText"/>
        <w:spacing w:before="41" w:line="276" w:lineRule="auto"/>
        <w:ind w:left="425" w:right="445"/>
        <w:jc w:val="both"/>
      </w:pPr>
      <w:r>
        <w:t xml:space="preserve">The Solidity smart contract for </w:t>
      </w:r>
      <w:r>
        <w:rPr>
          <w:b/>
        </w:rPr>
        <w:t xml:space="preserve">Lottery Participation </w:t>
      </w:r>
      <w:r>
        <w:t>was successfully compiled and deployed in the Remix</w:t>
      </w:r>
      <w:r>
        <w:rPr>
          <w:spacing w:val="-15"/>
        </w:rPr>
        <w:t xml:space="preserve"> </w:t>
      </w:r>
      <w:r>
        <w:t>Ethereum</w:t>
      </w:r>
      <w:r>
        <w:rPr>
          <w:spacing w:val="-9"/>
        </w:rPr>
        <w:t xml:space="preserve"> </w:t>
      </w:r>
      <w:r>
        <w:t xml:space="preserve">IDE. Upon execution of the </w:t>
      </w:r>
      <w:r>
        <w:rPr>
          <w:rFonts w:ascii="Courier New"/>
          <w:sz w:val="20"/>
        </w:rPr>
        <w:t>participate</w:t>
      </w:r>
      <w:r>
        <w:rPr>
          <w:rFonts w:ascii="Courier New"/>
          <w:spacing w:val="-30"/>
          <w:sz w:val="20"/>
        </w:rPr>
        <w:t xml:space="preserve"> </w:t>
      </w:r>
      <w:r>
        <w:t xml:space="preserve">function, the contract correctly added players to the lottery, ensuring that each participant contributed more than 1 Ether.The </w:t>
      </w:r>
      <w:r>
        <w:rPr>
          <w:rFonts w:ascii="Courier New"/>
          <w:sz w:val="20"/>
        </w:rPr>
        <w:t>getBalance</w:t>
      </w:r>
      <w:r>
        <w:rPr>
          <w:rFonts w:ascii="Courier New"/>
          <w:spacing w:val="-22"/>
          <w:sz w:val="20"/>
        </w:rPr>
        <w:t xml:space="preserve"> </w:t>
      </w:r>
      <w:r>
        <w:t xml:space="preserve">function accurately returned the contract balance but was restricted to the manager. The </w:t>
      </w:r>
      <w:r>
        <w:rPr>
          <w:rFonts w:ascii="Courier New"/>
          <w:sz w:val="20"/>
        </w:rPr>
        <w:t>pickWinner</w:t>
      </w:r>
      <w:r>
        <w:rPr>
          <w:rFonts w:ascii="Courier New"/>
          <w:spacing w:val="-21"/>
          <w:sz w:val="20"/>
        </w:rPr>
        <w:t xml:space="preserve"> </w:t>
      </w:r>
      <w:r>
        <w:t xml:space="preserve">function ensured that only the manager could select a winner, requiring at least three participants. The winner was chosen using a </w:t>
      </w:r>
      <w:r>
        <w:rPr>
          <w:b/>
        </w:rPr>
        <w:t>pseudo-random hash function</w:t>
      </w:r>
      <w:r>
        <w:t>, and the contract correctly transferred the prize to the selected winner.</w:t>
      </w:r>
    </w:p>
    <w:p w14:paraId="276C4156" w14:textId="77777777" w:rsidR="00AF07FA" w:rsidRDefault="00AF07FA">
      <w:pPr>
        <w:pStyle w:val="BodyText"/>
        <w:spacing w:before="5"/>
      </w:pPr>
    </w:p>
    <w:p w14:paraId="7F13574E" w14:textId="77777777" w:rsidR="00AF07FA" w:rsidRDefault="004C7468">
      <w:pPr>
        <w:spacing w:before="1"/>
        <w:ind w:left="425" w:right="370"/>
        <w:rPr>
          <w:sz w:val="24"/>
        </w:rPr>
      </w:pPr>
      <w:r>
        <w:rPr>
          <w:sz w:val="24"/>
        </w:rPr>
        <w:t>This</w:t>
      </w:r>
      <w:r>
        <w:rPr>
          <w:spacing w:val="-4"/>
          <w:sz w:val="24"/>
        </w:rPr>
        <w:t xml:space="preserve"> </w:t>
      </w:r>
      <w:r>
        <w:rPr>
          <w:sz w:val="24"/>
        </w:rPr>
        <w:t>experiment</w:t>
      </w:r>
      <w:r>
        <w:rPr>
          <w:spacing w:val="-4"/>
          <w:sz w:val="24"/>
        </w:rPr>
        <w:t xml:space="preserve"> </w:t>
      </w:r>
      <w:r>
        <w:rPr>
          <w:sz w:val="24"/>
        </w:rPr>
        <w:t>successfully</w:t>
      </w:r>
      <w:r>
        <w:rPr>
          <w:spacing w:val="-4"/>
          <w:sz w:val="24"/>
        </w:rPr>
        <w:t xml:space="preserve"> </w:t>
      </w:r>
      <w:r>
        <w:rPr>
          <w:sz w:val="24"/>
        </w:rPr>
        <w:t>demonstrated</w:t>
      </w:r>
      <w:r>
        <w:rPr>
          <w:spacing w:val="-2"/>
          <w:sz w:val="24"/>
        </w:rPr>
        <w:t xml:space="preserve"> </w:t>
      </w:r>
      <w:r>
        <w:rPr>
          <w:b/>
          <w:sz w:val="24"/>
        </w:rPr>
        <w:t>lottery</w:t>
      </w:r>
      <w:r>
        <w:rPr>
          <w:b/>
          <w:spacing w:val="-4"/>
          <w:sz w:val="24"/>
        </w:rPr>
        <w:t xml:space="preserve"> </w:t>
      </w:r>
      <w:r>
        <w:rPr>
          <w:b/>
          <w:sz w:val="24"/>
        </w:rPr>
        <w:t>participation,</w:t>
      </w:r>
      <w:r>
        <w:rPr>
          <w:b/>
          <w:spacing w:val="-4"/>
          <w:sz w:val="24"/>
        </w:rPr>
        <w:t xml:space="preserve"> </w:t>
      </w:r>
      <w:r>
        <w:rPr>
          <w:b/>
          <w:sz w:val="24"/>
        </w:rPr>
        <w:t>fund</w:t>
      </w:r>
      <w:r>
        <w:rPr>
          <w:b/>
          <w:spacing w:val="-5"/>
          <w:sz w:val="24"/>
        </w:rPr>
        <w:t xml:space="preserve"> </w:t>
      </w:r>
      <w:r>
        <w:rPr>
          <w:b/>
          <w:sz w:val="24"/>
        </w:rPr>
        <w:t>management,</w:t>
      </w:r>
      <w:r>
        <w:rPr>
          <w:b/>
          <w:spacing w:val="-4"/>
          <w:sz w:val="24"/>
        </w:rPr>
        <w:t xml:space="preserve"> </w:t>
      </w:r>
      <w:r>
        <w:rPr>
          <w:b/>
          <w:sz w:val="24"/>
        </w:rPr>
        <w:t>and</w:t>
      </w:r>
      <w:r>
        <w:rPr>
          <w:b/>
          <w:spacing w:val="-4"/>
          <w:sz w:val="24"/>
        </w:rPr>
        <w:t xml:space="preserve"> </w:t>
      </w:r>
      <w:r>
        <w:rPr>
          <w:b/>
          <w:sz w:val="24"/>
        </w:rPr>
        <w:t xml:space="preserve">winner selection </w:t>
      </w:r>
      <w:r>
        <w:rPr>
          <w:sz w:val="24"/>
        </w:rPr>
        <w:t xml:space="preserve">in Solidity using </w:t>
      </w:r>
      <w:r>
        <w:rPr>
          <w:b/>
          <w:sz w:val="24"/>
        </w:rPr>
        <w:t>Ethereum smart contracts</w:t>
      </w:r>
      <w:r>
        <w:rPr>
          <w:sz w:val="24"/>
        </w:rPr>
        <w:t>.</w:t>
      </w:r>
    </w:p>
    <w:p w14:paraId="24094E16" w14:textId="77777777" w:rsidR="00AF07FA" w:rsidRDefault="00AF07FA">
      <w:pPr>
        <w:rPr>
          <w:sz w:val="24"/>
        </w:rPr>
        <w:sectPr w:rsidR="00AF07FA">
          <w:pgSz w:w="11920" w:h="16850"/>
          <w:pgMar w:top="600" w:right="566" w:bottom="1200" w:left="283" w:header="327" w:footer="939" w:gutter="0"/>
          <w:pgBorders w:offsetFrom="page">
            <w:top w:val="single" w:sz="24" w:space="31" w:color="000000"/>
            <w:left w:val="single" w:sz="24" w:space="30" w:color="000000"/>
            <w:bottom w:val="single" w:sz="24" w:space="31" w:color="000000"/>
            <w:right w:val="single" w:sz="24" w:space="30" w:color="000000"/>
          </w:pgBorders>
          <w:cols w:space="720"/>
        </w:sectPr>
      </w:pPr>
    </w:p>
    <w:tbl>
      <w:tblPr>
        <w:tblW w:w="0" w:type="auto"/>
        <w:tblInd w:w="456" w:type="dxa"/>
        <w:tblLayout w:type="fixed"/>
        <w:tblCellMar>
          <w:left w:w="0" w:type="dxa"/>
          <w:right w:w="0" w:type="dxa"/>
        </w:tblCellMar>
        <w:tblLook w:val="04A0" w:firstRow="1" w:lastRow="0" w:firstColumn="1" w:lastColumn="0" w:noHBand="0" w:noVBand="1"/>
      </w:tblPr>
      <w:tblGrid>
        <w:gridCol w:w="10381"/>
        <w:gridCol w:w="193"/>
      </w:tblGrid>
      <w:tr w:rsidR="00AF07FA" w14:paraId="4659CE1B" w14:textId="77777777" w:rsidTr="007840C1">
        <w:trPr>
          <w:trHeight w:val="6553"/>
        </w:trPr>
        <w:tc>
          <w:tcPr>
            <w:tcW w:w="10574" w:type="dxa"/>
            <w:gridSpan w:val="2"/>
            <w:tcBorders>
              <w:top w:val="single" w:sz="24" w:space="0" w:color="000000"/>
              <w:left w:val="single" w:sz="24" w:space="0" w:color="000000"/>
              <w:right w:val="single" w:sz="24" w:space="0" w:color="000000"/>
            </w:tcBorders>
          </w:tcPr>
          <w:p w14:paraId="14057A7C" w14:textId="77777777" w:rsidR="00AF07FA" w:rsidRDefault="004C7468">
            <w:pPr>
              <w:pStyle w:val="TableParagraph"/>
              <w:tabs>
                <w:tab w:val="left" w:pos="8251"/>
              </w:tabs>
              <w:spacing w:before="220"/>
              <w:ind w:left="178"/>
              <w:rPr>
                <w:rFonts w:ascii="Times New Roman"/>
                <w:sz w:val="24"/>
              </w:rPr>
            </w:pPr>
            <w:r>
              <w:rPr>
                <w:rFonts w:ascii="Times New Roman"/>
                <w:b/>
                <w:sz w:val="24"/>
              </w:rPr>
              <w:lastRenderedPageBreak/>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15</w:t>
            </w:r>
            <w:r>
              <w:rPr>
                <w:rFonts w:ascii="Times New Roman"/>
                <w:sz w:val="24"/>
              </w:rPr>
              <w:tab/>
            </w:r>
            <w:r>
              <w:rPr>
                <w:rFonts w:ascii="Times New Roman"/>
                <w:b/>
                <w:spacing w:val="-2"/>
                <w:sz w:val="24"/>
              </w:rPr>
              <w:t>DATE</w:t>
            </w:r>
            <w:r>
              <w:rPr>
                <w:rFonts w:ascii="Times New Roman"/>
                <w:spacing w:val="-2"/>
                <w:sz w:val="24"/>
              </w:rPr>
              <w:t>:</w:t>
            </w:r>
          </w:p>
          <w:p w14:paraId="3138AE61" w14:textId="77777777" w:rsidR="00AF07FA" w:rsidRDefault="004C7468">
            <w:pPr>
              <w:pStyle w:val="TableParagraph"/>
              <w:spacing w:before="162"/>
              <w:ind w:left="77"/>
              <w:rPr>
                <w:rFonts w:ascii="Arial MT"/>
                <w:sz w:val="24"/>
              </w:rPr>
            </w:pPr>
            <w:r>
              <w:rPr>
                <w:rFonts w:ascii="Times New Roman"/>
                <w:b/>
                <w:sz w:val="24"/>
              </w:rPr>
              <w:t>AIM:</w:t>
            </w:r>
            <w:r>
              <w:rPr>
                <w:rFonts w:ascii="Times New Roman"/>
                <w:b/>
                <w:spacing w:val="11"/>
                <w:sz w:val="24"/>
              </w:rPr>
              <w:t xml:space="preserve"> </w:t>
            </w:r>
            <w:r>
              <w:rPr>
                <w:rFonts w:ascii="Arial MT"/>
                <w:color w:val="273139"/>
                <w:sz w:val="24"/>
              </w:rPr>
              <w:t>Write</w:t>
            </w:r>
            <w:r>
              <w:rPr>
                <w:rFonts w:ascii="Arial MT"/>
                <w:color w:val="273139"/>
                <w:spacing w:val="7"/>
                <w:sz w:val="24"/>
              </w:rPr>
              <w:t xml:space="preserve"> </w:t>
            </w:r>
            <w:r>
              <w:rPr>
                <w:rFonts w:ascii="Arial MT"/>
                <w:color w:val="273139"/>
                <w:sz w:val="24"/>
              </w:rPr>
              <w:t>a</w:t>
            </w:r>
            <w:r>
              <w:rPr>
                <w:rFonts w:ascii="Arial MT"/>
                <w:color w:val="273139"/>
                <w:spacing w:val="8"/>
                <w:sz w:val="24"/>
              </w:rPr>
              <w:t xml:space="preserve"> </w:t>
            </w:r>
            <w:r>
              <w:rPr>
                <w:rFonts w:ascii="Arial MT"/>
                <w:color w:val="273139"/>
                <w:sz w:val="24"/>
              </w:rPr>
              <w:t>solidity</w:t>
            </w:r>
            <w:r>
              <w:rPr>
                <w:rFonts w:ascii="Arial MT"/>
                <w:color w:val="273139"/>
                <w:spacing w:val="6"/>
                <w:sz w:val="24"/>
              </w:rPr>
              <w:t xml:space="preserve"> </w:t>
            </w:r>
            <w:r>
              <w:rPr>
                <w:rFonts w:ascii="Arial MT"/>
                <w:color w:val="273139"/>
                <w:sz w:val="24"/>
              </w:rPr>
              <w:t>program</w:t>
            </w:r>
            <w:r>
              <w:rPr>
                <w:rFonts w:ascii="Arial MT"/>
                <w:color w:val="273139"/>
                <w:spacing w:val="9"/>
                <w:sz w:val="24"/>
              </w:rPr>
              <w:t xml:space="preserve"> </w:t>
            </w:r>
            <w:r>
              <w:rPr>
                <w:rFonts w:ascii="Arial MT"/>
                <w:color w:val="273139"/>
                <w:sz w:val="24"/>
              </w:rPr>
              <w:t>to</w:t>
            </w:r>
            <w:r>
              <w:rPr>
                <w:rFonts w:ascii="Arial MT"/>
                <w:color w:val="273139"/>
                <w:spacing w:val="10"/>
                <w:sz w:val="24"/>
              </w:rPr>
              <w:t xml:space="preserve"> </w:t>
            </w:r>
            <w:r>
              <w:rPr>
                <w:rFonts w:ascii="Arial MT"/>
                <w:color w:val="273139"/>
                <w:sz w:val="24"/>
              </w:rPr>
              <w:t>demonstrate</w:t>
            </w:r>
            <w:r>
              <w:rPr>
                <w:rFonts w:ascii="Arial MT"/>
                <w:color w:val="273139"/>
                <w:spacing w:val="21"/>
                <w:sz w:val="24"/>
              </w:rPr>
              <w:t xml:space="preserve"> </w:t>
            </w:r>
            <w:r>
              <w:rPr>
                <w:rFonts w:ascii="Arial MT"/>
                <w:color w:val="273139"/>
                <w:sz w:val="24"/>
              </w:rPr>
              <w:t>Events</w:t>
            </w:r>
            <w:r>
              <w:rPr>
                <w:rFonts w:ascii="Arial MT"/>
                <w:color w:val="273139"/>
                <w:spacing w:val="6"/>
                <w:sz w:val="24"/>
              </w:rPr>
              <w:t xml:space="preserve"> </w:t>
            </w:r>
            <w:r>
              <w:rPr>
                <w:rFonts w:ascii="Arial MT"/>
                <w:color w:val="273139"/>
                <w:sz w:val="24"/>
              </w:rPr>
              <w:t>in</w:t>
            </w:r>
            <w:r>
              <w:rPr>
                <w:rFonts w:ascii="Arial MT"/>
                <w:color w:val="273139"/>
                <w:spacing w:val="8"/>
                <w:sz w:val="24"/>
              </w:rPr>
              <w:t xml:space="preserve"> </w:t>
            </w:r>
            <w:r>
              <w:rPr>
                <w:rFonts w:ascii="Arial MT"/>
                <w:color w:val="273139"/>
                <w:spacing w:val="-2"/>
                <w:sz w:val="24"/>
              </w:rPr>
              <w:t>solidity</w:t>
            </w:r>
          </w:p>
          <w:p w14:paraId="66869614" w14:textId="77777777" w:rsidR="00AF07FA" w:rsidRDefault="004C7468">
            <w:pPr>
              <w:pStyle w:val="TableParagraph"/>
              <w:spacing w:before="203"/>
              <w:ind w:left="77"/>
              <w:rPr>
                <w:rFonts w:ascii="Arial"/>
                <w:b/>
                <w:sz w:val="24"/>
              </w:rPr>
            </w:pPr>
            <w:r>
              <w:rPr>
                <w:rFonts w:ascii="Arial"/>
                <w:b/>
                <w:color w:val="273139"/>
                <w:spacing w:val="-2"/>
                <w:sz w:val="24"/>
              </w:rPr>
              <w:t>DESCRIPTION:</w:t>
            </w:r>
          </w:p>
          <w:p w14:paraId="54386B1C" w14:textId="77777777" w:rsidR="00AF07FA" w:rsidRDefault="004C7468">
            <w:pPr>
              <w:pStyle w:val="TableParagraph"/>
              <w:spacing w:before="40"/>
              <w:ind w:left="77" w:right="319"/>
              <w:rPr>
                <w:rFonts w:ascii="Times New Roman" w:hAnsi="Times New Roman"/>
                <w:sz w:val="24"/>
              </w:rPr>
            </w:pPr>
            <w:r>
              <w:rPr>
                <w:rFonts w:ascii="Times New Roman" w:hAnsi="Times New Roman"/>
                <w:color w:val="273139"/>
                <w:sz w:val="24"/>
              </w:rPr>
              <w:t>Solidity events give an abstraction on top of the EVM’s logging functionality. Applications can subscribe and listen to these events through the RPC interface of an Ethereum client.</w:t>
            </w:r>
          </w:p>
          <w:p w14:paraId="1371F5F4" w14:textId="77777777" w:rsidR="00AF07FA" w:rsidRDefault="004C7468">
            <w:pPr>
              <w:pStyle w:val="TableParagraph"/>
              <w:spacing w:line="372" w:lineRule="auto"/>
              <w:ind w:left="77" w:right="6712"/>
              <w:rPr>
                <w:rFonts w:ascii="Times New Roman"/>
                <w:sz w:val="24"/>
              </w:rPr>
            </w:pPr>
            <w:r>
              <w:rPr>
                <w:rFonts w:ascii="Times New Roman"/>
                <w:color w:val="273139"/>
                <w:sz w:val="24"/>
              </w:rPr>
              <w:t xml:space="preserve">Smart contracts cannot handle logs </w:t>
            </w:r>
            <w:r>
              <w:rPr>
                <w:rFonts w:ascii="Times New Roman"/>
                <w:color w:val="273139"/>
                <w:spacing w:val="-4"/>
                <w:sz w:val="24"/>
              </w:rPr>
              <w:t>Thus</w:t>
            </w:r>
          </w:p>
          <w:p w14:paraId="15F550E2" w14:textId="77777777" w:rsidR="00AF07FA" w:rsidRDefault="004C7468">
            <w:pPr>
              <w:pStyle w:val="TableParagraph"/>
              <w:spacing w:before="126"/>
              <w:ind w:left="77" w:right="319"/>
              <w:rPr>
                <w:rFonts w:ascii="Times New Roman"/>
                <w:sz w:val="24"/>
              </w:rPr>
            </w:pPr>
            <w:r>
              <w:rPr>
                <w:rFonts w:ascii="Times New Roman"/>
                <w:sz w:val="24"/>
              </w:rPr>
              <w:t>Events in Solidity are a logging mechanism that allows smart contracts to communicate with external listeners</w:t>
            </w:r>
            <w:r>
              <w:rPr>
                <w:rFonts w:ascii="Times New Roman"/>
                <w:spacing w:val="-3"/>
                <w:sz w:val="24"/>
              </w:rPr>
              <w:t xml:space="preserve"> </w:t>
            </w:r>
            <w:r>
              <w:rPr>
                <w:rFonts w:ascii="Times New Roman"/>
                <w:sz w:val="24"/>
              </w:rPr>
              <w:t>(such</w:t>
            </w:r>
            <w:r>
              <w:rPr>
                <w:rFonts w:ascii="Times New Roman"/>
                <w:spacing w:val="-3"/>
                <w:sz w:val="24"/>
              </w:rPr>
              <w:t xml:space="preserve"> </w:t>
            </w:r>
            <w:r>
              <w:rPr>
                <w:rFonts w:ascii="Times New Roman"/>
                <w:sz w:val="24"/>
              </w:rPr>
              <w:t>as</w:t>
            </w:r>
            <w:r>
              <w:rPr>
                <w:rFonts w:ascii="Times New Roman"/>
                <w:spacing w:val="-1"/>
                <w:sz w:val="24"/>
              </w:rPr>
              <w:t xml:space="preserve"> </w:t>
            </w:r>
            <w:r>
              <w:rPr>
                <w:rFonts w:ascii="Times New Roman"/>
                <w:sz w:val="24"/>
              </w:rPr>
              <w:t>a</w:t>
            </w:r>
            <w:r>
              <w:rPr>
                <w:rFonts w:ascii="Times New Roman"/>
                <w:spacing w:val="-4"/>
                <w:sz w:val="24"/>
              </w:rPr>
              <w:t xml:space="preserve"> </w:t>
            </w:r>
            <w:r>
              <w:rPr>
                <w:rFonts w:ascii="Times New Roman"/>
                <w:sz w:val="24"/>
              </w:rPr>
              <w:t>dApp</w:t>
            </w:r>
            <w:r>
              <w:rPr>
                <w:rFonts w:ascii="Times New Roman"/>
                <w:spacing w:val="-2"/>
                <w:sz w:val="24"/>
              </w:rPr>
              <w:t xml:space="preserve"> </w:t>
            </w:r>
            <w:r>
              <w:rPr>
                <w:rFonts w:ascii="Times New Roman"/>
                <w:sz w:val="24"/>
              </w:rPr>
              <w:t>frontend</w:t>
            </w:r>
            <w:r>
              <w:rPr>
                <w:rFonts w:ascii="Times New Roman"/>
                <w:spacing w:val="-3"/>
                <w:sz w:val="24"/>
              </w:rPr>
              <w:t xml:space="preserve"> </w:t>
            </w:r>
            <w:r>
              <w:rPr>
                <w:rFonts w:ascii="Times New Roman"/>
                <w:sz w:val="24"/>
              </w:rPr>
              <w:t>or</w:t>
            </w:r>
            <w:r>
              <w:rPr>
                <w:rFonts w:ascii="Times New Roman"/>
                <w:spacing w:val="-5"/>
                <w:sz w:val="24"/>
              </w:rPr>
              <w:t xml:space="preserve"> </w:t>
            </w:r>
            <w:r>
              <w:rPr>
                <w:rFonts w:ascii="Times New Roman"/>
                <w:sz w:val="24"/>
              </w:rPr>
              <w:t>blockchain</w:t>
            </w:r>
            <w:r>
              <w:rPr>
                <w:rFonts w:ascii="Times New Roman"/>
                <w:spacing w:val="-3"/>
                <w:sz w:val="24"/>
              </w:rPr>
              <w:t xml:space="preserve"> </w:t>
            </w:r>
            <w:r>
              <w:rPr>
                <w:rFonts w:ascii="Times New Roman"/>
                <w:sz w:val="24"/>
              </w:rPr>
              <w:t>explorer). Events</w:t>
            </w:r>
            <w:r>
              <w:rPr>
                <w:rFonts w:ascii="Times New Roman"/>
                <w:spacing w:val="-3"/>
                <w:sz w:val="24"/>
              </w:rPr>
              <w:t xml:space="preserve"> </w:t>
            </w:r>
            <w:r>
              <w:rPr>
                <w:rFonts w:ascii="Times New Roman"/>
                <w:sz w:val="24"/>
              </w:rPr>
              <w:t>are</w:t>
            </w:r>
            <w:r>
              <w:rPr>
                <w:rFonts w:ascii="Times New Roman"/>
                <w:spacing w:val="-4"/>
                <w:sz w:val="24"/>
              </w:rPr>
              <w:t xml:space="preserve"> </w:t>
            </w:r>
            <w:r>
              <w:rPr>
                <w:rFonts w:ascii="Times New Roman"/>
                <w:sz w:val="24"/>
              </w:rPr>
              <w:t>stored</w:t>
            </w:r>
            <w:r>
              <w:rPr>
                <w:rFonts w:ascii="Times New Roman"/>
                <w:spacing w:val="-3"/>
                <w:sz w:val="24"/>
              </w:rPr>
              <w:t xml:space="preserve"> </w:t>
            </w:r>
            <w:r>
              <w:rPr>
                <w:rFonts w:ascii="Times New Roman"/>
                <w:sz w:val="24"/>
              </w:rPr>
              <w:t>on</w:t>
            </w:r>
            <w:r>
              <w:rPr>
                <w:rFonts w:ascii="Times New Roman"/>
                <w:spacing w:val="-3"/>
                <w:sz w:val="24"/>
              </w:rPr>
              <w:t xml:space="preserve"> </w:t>
            </w:r>
            <w:r>
              <w:rPr>
                <w:rFonts w:ascii="Times New Roman"/>
                <w:sz w:val="24"/>
              </w:rPr>
              <w:t>the</w:t>
            </w:r>
            <w:r>
              <w:rPr>
                <w:rFonts w:ascii="Times New Roman"/>
                <w:spacing w:val="-3"/>
                <w:sz w:val="24"/>
              </w:rPr>
              <w:t xml:space="preserve"> </w:t>
            </w:r>
            <w:r>
              <w:rPr>
                <w:rFonts w:ascii="Times New Roman"/>
                <w:sz w:val="24"/>
              </w:rPr>
              <w:t>blockchain</w:t>
            </w:r>
            <w:r>
              <w:rPr>
                <w:rFonts w:ascii="Times New Roman"/>
                <w:spacing w:val="-3"/>
                <w:sz w:val="24"/>
              </w:rPr>
              <w:t xml:space="preserve"> </w:t>
            </w:r>
            <w:r>
              <w:rPr>
                <w:rFonts w:ascii="Times New Roman"/>
                <w:sz w:val="24"/>
              </w:rPr>
              <w:t>but</w:t>
            </w:r>
            <w:r>
              <w:rPr>
                <w:rFonts w:ascii="Times New Roman"/>
                <w:spacing w:val="-3"/>
                <w:sz w:val="24"/>
              </w:rPr>
              <w:t xml:space="preserve"> </w:t>
            </w:r>
            <w:r>
              <w:rPr>
                <w:rFonts w:ascii="Times New Roman"/>
                <w:sz w:val="24"/>
              </w:rPr>
              <w:t>are more efficient and cost-effective than storing data in contract storage.</w:t>
            </w:r>
          </w:p>
          <w:p w14:paraId="7F2CAD43" w14:textId="77777777" w:rsidR="00AF07FA" w:rsidRDefault="00AF07FA">
            <w:pPr>
              <w:pStyle w:val="TableParagraph"/>
              <w:spacing w:before="5"/>
              <w:rPr>
                <w:rFonts w:ascii="Times New Roman"/>
                <w:sz w:val="24"/>
              </w:rPr>
            </w:pPr>
          </w:p>
          <w:p w14:paraId="6FFFE843" w14:textId="77777777" w:rsidR="00AF07FA" w:rsidRDefault="004C7468">
            <w:pPr>
              <w:pStyle w:val="TableParagraph"/>
              <w:ind w:left="77"/>
              <w:rPr>
                <w:rFonts w:ascii="Times New Roman"/>
                <w:sz w:val="24"/>
              </w:rPr>
            </w:pPr>
            <w:r>
              <w:rPr>
                <w:rFonts w:ascii="Times New Roman"/>
                <w:sz w:val="24"/>
              </w:rPr>
              <w:t>Events</w:t>
            </w:r>
            <w:r>
              <w:rPr>
                <w:rFonts w:ascii="Times New Roman"/>
                <w:spacing w:val="-1"/>
                <w:sz w:val="24"/>
              </w:rPr>
              <w:t xml:space="preserve"> </w:t>
            </w:r>
            <w:r>
              <w:rPr>
                <w:rFonts w:ascii="Times New Roman"/>
                <w:sz w:val="24"/>
              </w:rPr>
              <w:t>are</w:t>
            </w:r>
            <w:r>
              <w:rPr>
                <w:rFonts w:ascii="Times New Roman"/>
                <w:spacing w:val="-2"/>
                <w:sz w:val="24"/>
              </w:rPr>
              <w:t xml:space="preserve"> </w:t>
            </w:r>
            <w:r>
              <w:rPr>
                <w:rFonts w:ascii="Times New Roman"/>
                <w:sz w:val="24"/>
              </w:rPr>
              <w:t xml:space="preserve">useful </w:t>
            </w:r>
            <w:r>
              <w:rPr>
                <w:rFonts w:ascii="Times New Roman"/>
                <w:spacing w:val="-4"/>
                <w:sz w:val="24"/>
              </w:rPr>
              <w:t>for:</w:t>
            </w:r>
          </w:p>
          <w:p w14:paraId="477E352C" w14:textId="77777777" w:rsidR="00AF07FA" w:rsidRDefault="00AF07FA">
            <w:pPr>
              <w:pStyle w:val="TableParagraph"/>
              <w:spacing w:before="3"/>
              <w:rPr>
                <w:rFonts w:ascii="Times New Roman"/>
                <w:sz w:val="24"/>
              </w:rPr>
            </w:pPr>
          </w:p>
          <w:p w14:paraId="4FCAA2F0" w14:textId="77777777" w:rsidR="00AF07FA" w:rsidRDefault="004C7468">
            <w:pPr>
              <w:pStyle w:val="TableParagraph"/>
              <w:numPr>
                <w:ilvl w:val="0"/>
                <w:numId w:val="22"/>
              </w:numPr>
              <w:tabs>
                <w:tab w:val="left" w:pos="798"/>
              </w:tabs>
              <w:rPr>
                <w:rFonts w:ascii="Times New Roman" w:hAnsi="Times New Roman"/>
                <w:sz w:val="24"/>
              </w:rPr>
            </w:pPr>
            <w:r>
              <w:rPr>
                <w:rFonts w:ascii="Times New Roman" w:hAnsi="Times New Roman"/>
                <w:sz w:val="24"/>
              </w:rPr>
              <w:t>Emitting</w:t>
            </w:r>
            <w:r>
              <w:rPr>
                <w:rFonts w:ascii="Times New Roman" w:hAnsi="Times New Roman"/>
                <w:spacing w:val="-2"/>
                <w:sz w:val="24"/>
              </w:rPr>
              <w:t xml:space="preserve"> </w:t>
            </w:r>
            <w:r>
              <w:rPr>
                <w:rFonts w:ascii="Times New Roman" w:hAnsi="Times New Roman"/>
                <w:sz w:val="24"/>
              </w:rPr>
              <w:t>logs</w:t>
            </w:r>
            <w:r>
              <w:rPr>
                <w:rFonts w:ascii="Times New Roman" w:hAnsi="Times New Roman"/>
                <w:spacing w:val="-1"/>
                <w:sz w:val="24"/>
              </w:rPr>
              <w:t xml:space="preserve"> </w:t>
            </w:r>
            <w:r>
              <w:rPr>
                <w:rFonts w:ascii="Times New Roman" w:hAnsi="Times New Roman"/>
                <w:sz w:val="24"/>
              </w:rPr>
              <w:t>that</w:t>
            </w:r>
            <w:r>
              <w:rPr>
                <w:rFonts w:ascii="Times New Roman" w:hAnsi="Times New Roman"/>
                <w:spacing w:val="-1"/>
                <w:sz w:val="24"/>
              </w:rPr>
              <w:t xml:space="preserve"> </w:t>
            </w:r>
            <w:r>
              <w:rPr>
                <w:rFonts w:ascii="Times New Roman" w:hAnsi="Times New Roman"/>
                <w:sz w:val="24"/>
              </w:rPr>
              <w:t>external</w:t>
            </w:r>
            <w:r>
              <w:rPr>
                <w:rFonts w:ascii="Times New Roman" w:hAnsi="Times New Roman"/>
                <w:spacing w:val="-1"/>
                <w:sz w:val="24"/>
              </w:rPr>
              <w:t xml:space="preserve"> </w:t>
            </w:r>
            <w:r>
              <w:rPr>
                <w:rFonts w:ascii="Times New Roman" w:hAnsi="Times New Roman"/>
                <w:sz w:val="24"/>
              </w:rPr>
              <w:t>applications</w:t>
            </w:r>
            <w:r>
              <w:rPr>
                <w:rFonts w:ascii="Times New Roman" w:hAnsi="Times New Roman"/>
                <w:spacing w:val="-1"/>
                <w:sz w:val="24"/>
              </w:rPr>
              <w:t xml:space="preserve"> </w:t>
            </w:r>
            <w:r>
              <w:rPr>
                <w:rFonts w:ascii="Times New Roman" w:hAnsi="Times New Roman"/>
                <w:sz w:val="24"/>
              </w:rPr>
              <w:t>can</w:t>
            </w:r>
            <w:r>
              <w:rPr>
                <w:rFonts w:ascii="Times New Roman" w:hAnsi="Times New Roman"/>
                <w:spacing w:val="-1"/>
                <w:sz w:val="24"/>
              </w:rPr>
              <w:t xml:space="preserve"> </w:t>
            </w:r>
            <w:r>
              <w:rPr>
                <w:rFonts w:ascii="Times New Roman" w:hAnsi="Times New Roman"/>
                <w:sz w:val="24"/>
              </w:rPr>
              <w:t xml:space="preserve">listen </w:t>
            </w:r>
            <w:r>
              <w:rPr>
                <w:rFonts w:ascii="Times New Roman" w:hAnsi="Times New Roman"/>
                <w:spacing w:val="-5"/>
                <w:sz w:val="24"/>
              </w:rPr>
              <w:t>to.</w:t>
            </w:r>
          </w:p>
          <w:p w14:paraId="2BD9B5BE" w14:textId="77777777" w:rsidR="00AF07FA" w:rsidRDefault="004C7468">
            <w:pPr>
              <w:pStyle w:val="TableParagraph"/>
              <w:numPr>
                <w:ilvl w:val="0"/>
                <w:numId w:val="22"/>
              </w:numPr>
              <w:tabs>
                <w:tab w:val="left" w:pos="798"/>
              </w:tabs>
              <w:rPr>
                <w:rFonts w:ascii="Times New Roman" w:hAnsi="Times New Roman"/>
                <w:sz w:val="24"/>
              </w:rPr>
            </w:pPr>
            <w:r>
              <w:rPr>
                <w:rFonts w:ascii="Times New Roman" w:hAnsi="Times New Roman"/>
                <w:sz w:val="24"/>
              </w:rPr>
              <w:t>Providing</w:t>
            </w:r>
            <w:r>
              <w:rPr>
                <w:rFonts w:ascii="Times New Roman" w:hAnsi="Times New Roman"/>
                <w:spacing w:val="-2"/>
                <w:sz w:val="24"/>
              </w:rPr>
              <w:t xml:space="preserve"> </w:t>
            </w:r>
            <w:r>
              <w:rPr>
                <w:rFonts w:ascii="Times New Roman" w:hAnsi="Times New Roman"/>
                <w:sz w:val="24"/>
              </w:rPr>
              <w:t>an</w:t>
            </w:r>
            <w:r>
              <w:rPr>
                <w:rFonts w:ascii="Times New Roman" w:hAnsi="Times New Roman"/>
                <w:spacing w:val="-1"/>
                <w:sz w:val="24"/>
              </w:rPr>
              <w:t xml:space="preserve"> </w:t>
            </w:r>
            <w:r>
              <w:rPr>
                <w:rFonts w:ascii="Times New Roman" w:hAnsi="Times New Roman"/>
                <w:sz w:val="24"/>
              </w:rPr>
              <w:t>efficient</w:t>
            </w:r>
            <w:r>
              <w:rPr>
                <w:rFonts w:ascii="Times New Roman" w:hAnsi="Times New Roman"/>
                <w:spacing w:val="-1"/>
                <w:sz w:val="24"/>
              </w:rPr>
              <w:t xml:space="preserve"> </w:t>
            </w:r>
            <w:r>
              <w:rPr>
                <w:rFonts w:ascii="Times New Roman" w:hAnsi="Times New Roman"/>
                <w:sz w:val="24"/>
              </w:rPr>
              <w:t>way</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record contract</w:t>
            </w:r>
            <w:r>
              <w:rPr>
                <w:rFonts w:ascii="Times New Roman" w:hAnsi="Times New Roman"/>
                <w:spacing w:val="1"/>
                <w:sz w:val="24"/>
              </w:rPr>
              <w:t xml:space="preserve"> </w:t>
            </w:r>
            <w:r>
              <w:rPr>
                <w:rFonts w:ascii="Times New Roman" w:hAnsi="Times New Roman"/>
                <w:spacing w:val="-2"/>
                <w:sz w:val="24"/>
              </w:rPr>
              <w:t>activity.</w:t>
            </w:r>
          </w:p>
          <w:p w14:paraId="5A1E0AB8" w14:textId="77777777" w:rsidR="00AF07FA" w:rsidRDefault="004C7468">
            <w:pPr>
              <w:pStyle w:val="TableParagraph"/>
              <w:numPr>
                <w:ilvl w:val="0"/>
                <w:numId w:val="22"/>
              </w:numPr>
              <w:tabs>
                <w:tab w:val="left" w:pos="798"/>
              </w:tabs>
              <w:rPr>
                <w:rFonts w:ascii="Times New Roman" w:hAnsi="Times New Roman"/>
                <w:sz w:val="24"/>
              </w:rPr>
            </w:pPr>
            <w:r>
              <w:rPr>
                <w:rFonts w:ascii="Times New Roman" w:hAnsi="Times New Roman"/>
                <w:sz w:val="24"/>
              </w:rPr>
              <w:t>Triggering</w:t>
            </w:r>
            <w:r>
              <w:rPr>
                <w:rFonts w:ascii="Times New Roman" w:hAnsi="Times New Roman"/>
                <w:spacing w:val="-2"/>
                <w:sz w:val="24"/>
              </w:rPr>
              <w:t xml:space="preserve"> </w:t>
            </w:r>
            <w:r>
              <w:rPr>
                <w:rFonts w:ascii="Times New Roman" w:hAnsi="Times New Roman"/>
                <w:sz w:val="24"/>
              </w:rPr>
              <w:t>actions</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1"/>
                <w:sz w:val="24"/>
              </w:rPr>
              <w:t xml:space="preserve"> </w:t>
            </w:r>
            <w:r>
              <w:rPr>
                <w:rFonts w:ascii="Times New Roman" w:hAnsi="Times New Roman"/>
                <w:sz w:val="24"/>
              </w:rPr>
              <w:t>off-chain</w:t>
            </w:r>
            <w:r>
              <w:rPr>
                <w:rFonts w:ascii="Times New Roman" w:hAnsi="Times New Roman"/>
                <w:spacing w:val="-1"/>
                <w:sz w:val="24"/>
              </w:rPr>
              <w:t xml:space="preserve"> </w:t>
            </w:r>
            <w:r>
              <w:rPr>
                <w:rFonts w:ascii="Times New Roman" w:hAnsi="Times New Roman"/>
                <w:sz w:val="24"/>
              </w:rPr>
              <w:t>applications</w:t>
            </w:r>
            <w:r>
              <w:rPr>
                <w:rFonts w:ascii="Times New Roman" w:hAnsi="Times New Roman"/>
                <w:spacing w:val="-1"/>
                <w:sz w:val="24"/>
              </w:rPr>
              <w:t xml:space="preserve"> </w:t>
            </w:r>
            <w:r>
              <w:rPr>
                <w:rFonts w:ascii="Times New Roman" w:hAnsi="Times New Roman"/>
                <w:sz w:val="24"/>
              </w:rPr>
              <w:t>when</w:t>
            </w:r>
            <w:r>
              <w:rPr>
                <w:rFonts w:ascii="Times New Roman" w:hAnsi="Times New Roman"/>
                <w:spacing w:val="1"/>
                <w:sz w:val="24"/>
              </w:rPr>
              <w:t xml:space="preserve"> </w:t>
            </w:r>
            <w:r>
              <w:rPr>
                <w:rFonts w:ascii="Times New Roman" w:hAnsi="Times New Roman"/>
                <w:sz w:val="24"/>
              </w:rPr>
              <w:t>specific</w:t>
            </w:r>
            <w:r>
              <w:rPr>
                <w:rFonts w:ascii="Times New Roman" w:hAnsi="Times New Roman"/>
                <w:spacing w:val="-2"/>
                <w:sz w:val="24"/>
              </w:rPr>
              <w:t xml:space="preserve"> </w:t>
            </w:r>
            <w:r>
              <w:rPr>
                <w:rFonts w:ascii="Times New Roman" w:hAnsi="Times New Roman"/>
                <w:sz w:val="24"/>
              </w:rPr>
              <w:t>conditions</w:t>
            </w:r>
            <w:r>
              <w:rPr>
                <w:rFonts w:ascii="Times New Roman" w:hAnsi="Times New Roman"/>
                <w:spacing w:val="-1"/>
                <w:sz w:val="24"/>
              </w:rPr>
              <w:t xml:space="preserve"> </w:t>
            </w:r>
            <w:r>
              <w:rPr>
                <w:rFonts w:ascii="Times New Roman" w:hAnsi="Times New Roman"/>
                <w:sz w:val="24"/>
              </w:rPr>
              <w:t>are</w:t>
            </w:r>
            <w:r>
              <w:rPr>
                <w:rFonts w:ascii="Times New Roman" w:hAnsi="Times New Roman"/>
                <w:spacing w:val="-2"/>
                <w:sz w:val="24"/>
              </w:rPr>
              <w:t xml:space="preserve"> </w:t>
            </w:r>
            <w:r>
              <w:rPr>
                <w:rFonts w:ascii="Times New Roman" w:hAnsi="Times New Roman"/>
                <w:spacing w:val="-4"/>
                <w:sz w:val="24"/>
              </w:rPr>
              <w:t>met.</w:t>
            </w:r>
          </w:p>
          <w:p w14:paraId="4D8E26BC" w14:textId="77777777" w:rsidR="00AF07FA" w:rsidRDefault="00AF07FA">
            <w:pPr>
              <w:pStyle w:val="TableParagraph"/>
              <w:rPr>
                <w:rFonts w:ascii="Times New Roman"/>
                <w:sz w:val="24"/>
              </w:rPr>
            </w:pPr>
          </w:p>
          <w:p w14:paraId="6170D7BB" w14:textId="77777777" w:rsidR="00AF07FA" w:rsidRDefault="00AF07FA">
            <w:pPr>
              <w:pStyle w:val="TableParagraph"/>
              <w:spacing w:before="169"/>
              <w:rPr>
                <w:rFonts w:ascii="Times New Roman"/>
                <w:sz w:val="24"/>
              </w:rPr>
            </w:pPr>
          </w:p>
          <w:p w14:paraId="41110E2E" w14:textId="77777777" w:rsidR="00AF07FA" w:rsidRDefault="004C7468">
            <w:pPr>
              <w:pStyle w:val="TableParagraph"/>
              <w:ind w:left="77"/>
              <w:rPr>
                <w:rFonts w:ascii="Arial"/>
                <w:b/>
                <w:sz w:val="24"/>
              </w:rPr>
            </w:pPr>
            <w:r>
              <w:rPr>
                <w:rFonts w:ascii="Arial"/>
                <w:b/>
                <w:color w:val="273139"/>
                <w:spacing w:val="-2"/>
                <w:sz w:val="24"/>
              </w:rPr>
              <w:t>PROGRAM:</w:t>
            </w:r>
          </w:p>
        </w:tc>
      </w:tr>
      <w:tr w:rsidR="00AF07FA" w14:paraId="61F9D01B" w14:textId="77777777" w:rsidTr="007840C1">
        <w:trPr>
          <w:trHeight w:val="5948"/>
        </w:trPr>
        <w:tc>
          <w:tcPr>
            <w:tcW w:w="10381" w:type="dxa"/>
            <w:tcBorders>
              <w:left w:val="single" w:sz="24" w:space="0" w:color="000000"/>
            </w:tcBorders>
            <w:shd w:val="clear" w:color="auto" w:fill="212236"/>
          </w:tcPr>
          <w:p w14:paraId="7E44C203" w14:textId="77777777" w:rsidR="00AF07FA" w:rsidRDefault="004C7468">
            <w:pPr>
              <w:pStyle w:val="TableParagraph"/>
              <w:spacing w:before="1" w:line="278" w:lineRule="auto"/>
              <w:ind w:left="77" w:right="6476"/>
              <w:rPr>
                <w:sz w:val="21"/>
              </w:rPr>
            </w:pPr>
            <w:r>
              <w:rPr>
                <w:color w:val="5F8A4E"/>
                <w:sz w:val="21"/>
              </w:rPr>
              <w:t>/</w:t>
            </w:r>
            <w:r>
              <w:rPr>
                <w:color w:val="5F8A4E"/>
                <w:spacing w:val="-20"/>
                <w:sz w:val="21"/>
              </w:rPr>
              <w:t xml:space="preserve"> </w:t>
            </w:r>
            <w:r>
              <w:rPr>
                <w:color w:val="5F8A4E"/>
                <w:sz w:val="21"/>
              </w:rPr>
              <w:t>SPDX-License-Identifier:</w:t>
            </w:r>
            <w:r>
              <w:rPr>
                <w:color w:val="5F8A4E"/>
                <w:spacing w:val="-20"/>
                <w:sz w:val="21"/>
              </w:rPr>
              <w:t xml:space="preserve"> </w:t>
            </w:r>
            <w:r>
              <w:rPr>
                <w:color w:val="5F8A4E"/>
                <w:sz w:val="21"/>
              </w:rPr>
              <w:t xml:space="preserve">MIT </w:t>
            </w:r>
            <w:r>
              <w:rPr>
                <w:color w:val="559CD5"/>
                <w:sz w:val="21"/>
              </w:rPr>
              <w:t xml:space="preserve">pragma solidity </w:t>
            </w:r>
            <w:r>
              <w:rPr>
                <w:color w:val="DCDCDC"/>
                <w:sz w:val="21"/>
              </w:rPr>
              <w:t>^</w:t>
            </w:r>
            <w:r>
              <w:rPr>
                <w:color w:val="B5CEA8"/>
                <w:sz w:val="21"/>
              </w:rPr>
              <w:t>0.8.0</w:t>
            </w:r>
            <w:r>
              <w:rPr>
                <w:color w:val="DCDCDC"/>
                <w:sz w:val="21"/>
              </w:rPr>
              <w:t>;</w:t>
            </w:r>
          </w:p>
          <w:p w14:paraId="2ED3F5FC" w14:textId="77777777" w:rsidR="00AF07FA" w:rsidRDefault="00AF07FA">
            <w:pPr>
              <w:pStyle w:val="TableParagraph"/>
              <w:spacing w:before="42"/>
              <w:rPr>
                <w:rFonts w:ascii="Times New Roman"/>
                <w:sz w:val="21"/>
              </w:rPr>
            </w:pPr>
          </w:p>
          <w:p w14:paraId="149098FE" w14:textId="77777777" w:rsidR="00AF07FA" w:rsidRDefault="004C7468">
            <w:pPr>
              <w:pStyle w:val="TableParagraph"/>
              <w:ind w:left="77"/>
              <w:rPr>
                <w:sz w:val="21"/>
              </w:rPr>
            </w:pPr>
            <w:r>
              <w:rPr>
                <w:color w:val="559CD5"/>
                <w:sz w:val="21"/>
              </w:rPr>
              <w:t>contract</w:t>
            </w:r>
            <w:r>
              <w:rPr>
                <w:color w:val="559CD5"/>
                <w:spacing w:val="-14"/>
                <w:sz w:val="21"/>
              </w:rPr>
              <w:t xml:space="preserve"> </w:t>
            </w:r>
            <w:r>
              <w:rPr>
                <w:color w:val="B9BACC"/>
                <w:sz w:val="21"/>
              </w:rPr>
              <w:t>EventExample</w:t>
            </w:r>
            <w:r>
              <w:rPr>
                <w:color w:val="B9BACC"/>
                <w:spacing w:val="-11"/>
                <w:sz w:val="21"/>
              </w:rPr>
              <w:t xml:space="preserve"> </w:t>
            </w:r>
            <w:r>
              <w:rPr>
                <w:color w:val="DCDCDC"/>
                <w:spacing w:val="-10"/>
                <w:sz w:val="21"/>
              </w:rPr>
              <w:t>{</w:t>
            </w:r>
          </w:p>
          <w:p w14:paraId="0A4A16F4" w14:textId="77777777" w:rsidR="00AF07FA" w:rsidRDefault="00AF07FA">
            <w:pPr>
              <w:pStyle w:val="TableParagraph"/>
              <w:spacing w:before="84"/>
              <w:rPr>
                <w:rFonts w:ascii="Times New Roman"/>
                <w:sz w:val="21"/>
              </w:rPr>
            </w:pPr>
          </w:p>
          <w:p w14:paraId="575F377A" w14:textId="77777777" w:rsidR="00AF07FA" w:rsidRDefault="004C7468">
            <w:pPr>
              <w:pStyle w:val="TableParagraph"/>
              <w:spacing w:before="1"/>
              <w:ind w:left="539"/>
              <w:rPr>
                <w:sz w:val="21"/>
              </w:rPr>
            </w:pPr>
            <w:r>
              <w:rPr>
                <w:color w:val="559CD5"/>
                <w:sz w:val="21"/>
              </w:rPr>
              <w:t>uint</w:t>
            </w:r>
            <w:r>
              <w:rPr>
                <w:color w:val="559CD5"/>
                <w:spacing w:val="-7"/>
                <w:sz w:val="21"/>
              </w:rPr>
              <w:t xml:space="preserve"> </w:t>
            </w:r>
            <w:r>
              <w:rPr>
                <w:color w:val="31B988"/>
                <w:sz w:val="21"/>
              </w:rPr>
              <w:t>public</w:t>
            </w:r>
            <w:r>
              <w:rPr>
                <w:color w:val="31B988"/>
                <w:spacing w:val="-6"/>
                <w:sz w:val="21"/>
              </w:rPr>
              <w:t xml:space="preserve"> </w:t>
            </w:r>
            <w:r>
              <w:rPr>
                <w:color w:val="B9BACC"/>
                <w:spacing w:val="-2"/>
                <w:sz w:val="21"/>
              </w:rPr>
              <w:t>favouriteNumber</w:t>
            </w:r>
            <w:r>
              <w:rPr>
                <w:color w:val="DCDCDC"/>
                <w:spacing w:val="-2"/>
                <w:sz w:val="21"/>
              </w:rPr>
              <w:t>;</w:t>
            </w:r>
          </w:p>
          <w:p w14:paraId="7AE01CEE" w14:textId="77777777" w:rsidR="00AF07FA" w:rsidRDefault="00AF07FA">
            <w:pPr>
              <w:pStyle w:val="TableParagraph"/>
              <w:spacing w:before="81"/>
              <w:rPr>
                <w:rFonts w:ascii="Times New Roman"/>
                <w:sz w:val="21"/>
              </w:rPr>
            </w:pPr>
          </w:p>
          <w:p w14:paraId="02C2DFF5" w14:textId="77777777" w:rsidR="00AF07FA" w:rsidRDefault="004C7468">
            <w:pPr>
              <w:pStyle w:val="TableParagraph"/>
              <w:ind w:left="539"/>
              <w:rPr>
                <w:sz w:val="21"/>
              </w:rPr>
            </w:pPr>
            <w:r>
              <w:rPr>
                <w:color w:val="5F8A4E"/>
                <w:sz w:val="21"/>
              </w:rPr>
              <w:t>//</w:t>
            </w:r>
            <w:r>
              <w:rPr>
                <w:color w:val="5F8A4E"/>
                <w:spacing w:val="-5"/>
                <w:sz w:val="21"/>
              </w:rPr>
              <w:t xml:space="preserve"> </w:t>
            </w:r>
            <w:r>
              <w:rPr>
                <w:color w:val="5F8A4E"/>
                <w:sz w:val="21"/>
              </w:rPr>
              <w:t>Declaring</w:t>
            </w:r>
            <w:r>
              <w:rPr>
                <w:color w:val="5F8A4E"/>
                <w:spacing w:val="-5"/>
                <w:sz w:val="21"/>
              </w:rPr>
              <w:t xml:space="preserve"> </w:t>
            </w:r>
            <w:r>
              <w:rPr>
                <w:color w:val="5F8A4E"/>
                <w:sz w:val="21"/>
              </w:rPr>
              <w:t>an</w:t>
            </w:r>
            <w:r>
              <w:rPr>
                <w:color w:val="5F8A4E"/>
                <w:spacing w:val="-4"/>
                <w:sz w:val="21"/>
              </w:rPr>
              <w:t xml:space="preserve"> event</w:t>
            </w:r>
          </w:p>
          <w:p w14:paraId="09167979" w14:textId="77777777" w:rsidR="00AF07FA" w:rsidRDefault="004C7468">
            <w:pPr>
              <w:pStyle w:val="TableParagraph"/>
              <w:spacing w:before="40" w:line="278" w:lineRule="auto"/>
              <w:ind w:left="77" w:firstLine="461"/>
              <w:rPr>
                <w:sz w:val="21"/>
              </w:rPr>
            </w:pPr>
            <w:r>
              <w:rPr>
                <w:color w:val="559CD5"/>
                <w:sz w:val="21"/>
              </w:rPr>
              <w:t>event</w:t>
            </w:r>
            <w:r>
              <w:rPr>
                <w:color w:val="559CD5"/>
                <w:spacing w:val="-6"/>
                <w:sz w:val="21"/>
              </w:rPr>
              <w:t xml:space="preserve"> </w:t>
            </w:r>
            <w:r>
              <w:rPr>
                <w:color w:val="B9BACC"/>
                <w:sz w:val="21"/>
              </w:rPr>
              <w:t>storedNumber</w:t>
            </w:r>
            <w:r>
              <w:rPr>
                <w:color w:val="DCDCDC"/>
                <w:sz w:val="21"/>
              </w:rPr>
              <w:t>(</w:t>
            </w:r>
            <w:r>
              <w:rPr>
                <w:color w:val="559CD5"/>
                <w:sz w:val="21"/>
              </w:rPr>
              <w:t>uint</w:t>
            </w:r>
            <w:r>
              <w:rPr>
                <w:color w:val="559CD5"/>
                <w:spacing w:val="-6"/>
                <w:sz w:val="21"/>
              </w:rPr>
              <w:t xml:space="preserve"> </w:t>
            </w:r>
            <w:r>
              <w:rPr>
                <w:color w:val="FFC107"/>
                <w:sz w:val="21"/>
              </w:rPr>
              <w:t>indexed</w:t>
            </w:r>
            <w:r>
              <w:rPr>
                <w:color w:val="FFC107"/>
                <w:spacing w:val="-5"/>
                <w:sz w:val="21"/>
              </w:rPr>
              <w:t xml:space="preserve"> </w:t>
            </w:r>
            <w:r>
              <w:rPr>
                <w:color w:val="B9BACC"/>
                <w:sz w:val="21"/>
              </w:rPr>
              <w:t>oldNumber</w:t>
            </w:r>
            <w:r>
              <w:rPr>
                <w:color w:val="DCDCDC"/>
                <w:sz w:val="21"/>
              </w:rPr>
              <w:t>,</w:t>
            </w:r>
            <w:r>
              <w:rPr>
                <w:color w:val="559CD5"/>
                <w:sz w:val="21"/>
              </w:rPr>
              <w:t>uint</w:t>
            </w:r>
            <w:r>
              <w:rPr>
                <w:color w:val="559CD5"/>
                <w:spacing w:val="-6"/>
                <w:sz w:val="21"/>
              </w:rPr>
              <w:t xml:space="preserve"> </w:t>
            </w:r>
            <w:r>
              <w:rPr>
                <w:color w:val="FFC107"/>
                <w:sz w:val="21"/>
              </w:rPr>
              <w:t>indexed</w:t>
            </w:r>
            <w:r>
              <w:rPr>
                <w:color w:val="FFC107"/>
                <w:spacing w:val="-5"/>
                <w:sz w:val="21"/>
              </w:rPr>
              <w:t xml:space="preserve"> </w:t>
            </w:r>
            <w:r>
              <w:rPr>
                <w:color w:val="B9BACC"/>
                <w:sz w:val="21"/>
              </w:rPr>
              <w:t>newNumber</w:t>
            </w:r>
            <w:r>
              <w:rPr>
                <w:color w:val="DCDCDC"/>
                <w:sz w:val="21"/>
              </w:rPr>
              <w:t>,</w:t>
            </w:r>
            <w:r>
              <w:rPr>
                <w:color w:val="DCDCDC"/>
                <w:spacing w:val="80"/>
                <w:sz w:val="21"/>
              </w:rPr>
              <w:t xml:space="preserve"> </w:t>
            </w:r>
            <w:r>
              <w:rPr>
                <w:color w:val="559CD5"/>
                <w:sz w:val="21"/>
              </w:rPr>
              <w:t>uint</w:t>
            </w:r>
            <w:r>
              <w:rPr>
                <w:color w:val="559CD5"/>
                <w:spacing w:val="-3"/>
                <w:sz w:val="21"/>
              </w:rPr>
              <w:t xml:space="preserve"> </w:t>
            </w:r>
            <w:r>
              <w:rPr>
                <w:color w:val="B9BACC"/>
                <w:sz w:val="21"/>
              </w:rPr>
              <w:t>addedNumber</w:t>
            </w:r>
            <w:r>
              <w:rPr>
                <w:color w:val="DCDCDC"/>
                <w:sz w:val="21"/>
              </w:rPr>
              <w:t xml:space="preserve">, </w:t>
            </w:r>
            <w:r>
              <w:rPr>
                <w:color w:val="559CD5"/>
                <w:sz w:val="21"/>
              </w:rPr>
              <w:t xml:space="preserve">address </w:t>
            </w:r>
            <w:r>
              <w:rPr>
                <w:color w:val="B9BACC"/>
                <w:sz w:val="21"/>
              </w:rPr>
              <w:t>sender</w:t>
            </w:r>
            <w:r>
              <w:rPr>
                <w:color w:val="DCDCDC"/>
                <w:sz w:val="21"/>
              </w:rPr>
              <w:t>);</w:t>
            </w:r>
          </w:p>
          <w:p w14:paraId="3E3EC4AB" w14:textId="77777777" w:rsidR="00AF07FA" w:rsidRDefault="00AF07FA">
            <w:pPr>
              <w:pStyle w:val="TableParagraph"/>
              <w:spacing w:before="42"/>
              <w:rPr>
                <w:rFonts w:ascii="Times New Roman"/>
                <w:sz w:val="21"/>
              </w:rPr>
            </w:pPr>
          </w:p>
          <w:p w14:paraId="090B96F4" w14:textId="77777777" w:rsidR="00AF07FA" w:rsidRDefault="004C7468">
            <w:pPr>
              <w:pStyle w:val="TableParagraph"/>
              <w:spacing w:line="278" w:lineRule="auto"/>
              <w:ind w:left="1000" w:right="4178" w:hanging="461"/>
              <w:rPr>
                <w:sz w:val="21"/>
              </w:rPr>
            </w:pPr>
            <w:r>
              <w:rPr>
                <w:color w:val="559CD5"/>
                <w:sz w:val="21"/>
              </w:rPr>
              <w:t>function</w:t>
            </w:r>
            <w:r>
              <w:rPr>
                <w:color w:val="559CD5"/>
                <w:spacing w:val="-8"/>
                <w:sz w:val="21"/>
              </w:rPr>
              <w:t xml:space="preserve"> </w:t>
            </w:r>
            <w:r>
              <w:rPr>
                <w:color w:val="B9BACC"/>
                <w:sz w:val="21"/>
              </w:rPr>
              <w:t>store</w:t>
            </w:r>
            <w:r>
              <w:rPr>
                <w:color w:val="DCDCDC"/>
                <w:sz w:val="21"/>
              </w:rPr>
              <w:t>(</w:t>
            </w:r>
            <w:r>
              <w:rPr>
                <w:color w:val="559CD5"/>
                <w:sz w:val="21"/>
              </w:rPr>
              <w:t>uint</w:t>
            </w:r>
            <w:r>
              <w:rPr>
                <w:color w:val="559CD5"/>
                <w:spacing w:val="-10"/>
                <w:sz w:val="21"/>
              </w:rPr>
              <w:t xml:space="preserve"> </w:t>
            </w:r>
            <w:r>
              <w:rPr>
                <w:color w:val="B9BACC"/>
                <w:sz w:val="21"/>
              </w:rPr>
              <w:t>_newfavouriteNumber</w:t>
            </w:r>
            <w:r>
              <w:rPr>
                <w:color w:val="DCDCDC"/>
                <w:sz w:val="21"/>
              </w:rPr>
              <w:t>)</w:t>
            </w:r>
            <w:r>
              <w:rPr>
                <w:color w:val="DCDCDC"/>
                <w:spacing w:val="-11"/>
                <w:sz w:val="21"/>
              </w:rPr>
              <w:t xml:space="preserve"> </w:t>
            </w:r>
            <w:r>
              <w:rPr>
                <w:color w:val="31B988"/>
                <w:sz w:val="21"/>
              </w:rPr>
              <w:t>public</w:t>
            </w:r>
            <w:r>
              <w:rPr>
                <w:color w:val="31B988"/>
                <w:spacing w:val="-11"/>
                <w:sz w:val="21"/>
              </w:rPr>
              <w:t xml:space="preserve"> </w:t>
            </w:r>
            <w:r>
              <w:rPr>
                <w:color w:val="DCDCDC"/>
                <w:sz w:val="21"/>
              </w:rPr>
              <w:t xml:space="preserve">{ </w:t>
            </w:r>
            <w:r>
              <w:rPr>
                <w:color w:val="B9BACC"/>
                <w:sz w:val="21"/>
              </w:rPr>
              <w:t>favouriteNumber</w:t>
            </w:r>
            <w:r>
              <w:rPr>
                <w:color w:val="DCDCDC"/>
                <w:sz w:val="21"/>
              </w:rPr>
              <w:t xml:space="preserve">= </w:t>
            </w:r>
            <w:r>
              <w:rPr>
                <w:color w:val="B9BACC"/>
                <w:sz w:val="21"/>
              </w:rPr>
              <w:t>_newfavouriteNumber</w:t>
            </w:r>
            <w:r>
              <w:rPr>
                <w:color w:val="DCDCDC"/>
                <w:sz w:val="21"/>
              </w:rPr>
              <w:t>;</w:t>
            </w:r>
          </w:p>
          <w:p w14:paraId="1CAAB3BC" w14:textId="77777777" w:rsidR="00AF07FA" w:rsidRDefault="004C7468">
            <w:pPr>
              <w:pStyle w:val="TableParagraph"/>
              <w:spacing w:before="1"/>
              <w:ind w:left="1000"/>
              <w:rPr>
                <w:sz w:val="21"/>
              </w:rPr>
            </w:pPr>
            <w:r>
              <w:rPr>
                <w:color w:val="5F8A4E"/>
                <w:sz w:val="21"/>
              </w:rPr>
              <w:t>//</w:t>
            </w:r>
            <w:r>
              <w:rPr>
                <w:color w:val="5F8A4E"/>
                <w:spacing w:val="-7"/>
                <w:sz w:val="21"/>
              </w:rPr>
              <w:t xml:space="preserve"> </w:t>
            </w:r>
            <w:r>
              <w:rPr>
                <w:color w:val="5F8A4E"/>
                <w:sz w:val="21"/>
              </w:rPr>
              <w:t>Emitting</w:t>
            </w:r>
            <w:r>
              <w:rPr>
                <w:color w:val="5F8A4E"/>
                <w:spacing w:val="-7"/>
                <w:sz w:val="21"/>
              </w:rPr>
              <w:t xml:space="preserve"> </w:t>
            </w:r>
            <w:r>
              <w:rPr>
                <w:color w:val="5F8A4E"/>
                <w:sz w:val="21"/>
              </w:rPr>
              <w:t>the</w:t>
            </w:r>
            <w:r>
              <w:rPr>
                <w:color w:val="5F8A4E"/>
                <w:spacing w:val="-6"/>
                <w:sz w:val="21"/>
              </w:rPr>
              <w:t xml:space="preserve"> </w:t>
            </w:r>
            <w:r>
              <w:rPr>
                <w:color w:val="5F8A4E"/>
                <w:spacing w:val="-4"/>
                <w:sz w:val="21"/>
              </w:rPr>
              <w:t>event</w:t>
            </w:r>
          </w:p>
          <w:p w14:paraId="5BBDE366" w14:textId="77777777" w:rsidR="00AF07FA" w:rsidRDefault="004C7468">
            <w:pPr>
              <w:pStyle w:val="TableParagraph"/>
              <w:spacing w:before="40"/>
              <w:ind w:left="1000"/>
              <w:rPr>
                <w:sz w:val="21"/>
              </w:rPr>
            </w:pPr>
            <w:r>
              <w:rPr>
                <w:color w:val="559CD5"/>
                <w:sz w:val="21"/>
              </w:rPr>
              <w:t>emit</w:t>
            </w:r>
            <w:r>
              <w:rPr>
                <w:color w:val="559CD5"/>
                <w:spacing w:val="-21"/>
                <w:sz w:val="21"/>
              </w:rPr>
              <w:t xml:space="preserve"> </w:t>
            </w:r>
            <w:r>
              <w:rPr>
                <w:color w:val="B9BACC"/>
                <w:sz w:val="21"/>
              </w:rPr>
              <w:t>storedNumber</w:t>
            </w:r>
            <w:r>
              <w:rPr>
                <w:color w:val="DCDCDC"/>
                <w:sz w:val="21"/>
              </w:rPr>
              <w:t>(</w:t>
            </w:r>
            <w:r>
              <w:rPr>
                <w:color w:val="B9BACC"/>
                <w:sz w:val="21"/>
              </w:rPr>
              <w:t>favouriteNumber</w:t>
            </w:r>
            <w:r>
              <w:rPr>
                <w:color w:val="DCDCDC"/>
                <w:sz w:val="21"/>
              </w:rPr>
              <w:t>,</w:t>
            </w:r>
            <w:r>
              <w:rPr>
                <w:color w:val="B9BACC"/>
                <w:sz w:val="21"/>
              </w:rPr>
              <w:t>_newfavouriteNumber</w:t>
            </w:r>
            <w:r>
              <w:rPr>
                <w:color w:val="DCDCDC"/>
                <w:sz w:val="21"/>
              </w:rPr>
              <w:t>,</w:t>
            </w:r>
            <w:r>
              <w:rPr>
                <w:color w:val="DCDCDC"/>
                <w:spacing w:val="-20"/>
                <w:sz w:val="21"/>
              </w:rPr>
              <w:t xml:space="preserve"> </w:t>
            </w:r>
            <w:r>
              <w:rPr>
                <w:color w:val="B9BACC"/>
                <w:spacing w:val="-2"/>
                <w:sz w:val="21"/>
              </w:rPr>
              <w:t>favouriteNumber</w:t>
            </w:r>
            <w:r>
              <w:rPr>
                <w:color w:val="DCDCDC"/>
                <w:spacing w:val="-2"/>
                <w:sz w:val="21"/>
              </w:rPr>
              <w:t>+</w:t>
            </w:r>
          </w:p>
          <w:p w14:paraId="1EC9B16C" w14:textId="77777777" w:rsidR="00AF07FA" w:rsidRDefault="004C7468">
            <w:pPr>
              <w:pStyle w:val="TableParagraph"/>
              <w:spacing w:before="38"/>
              <w:ind w:left="77"/>
              <w:rPr>
                <w:sz w:val="21"/>
              </w:rPr>
            </w:pPr>
            <w:r>
              <w:rPr>
                <w:color w:val="B9BACC"/>
                <w:sz w:val="21"/>
              </w:rPr>
              <w:t>_newfavouriteNumber</w:t>
            </w:r>
            <w:r>
              <w:rPr>
                <w:color w:val="DCDCDC"/>
                <w:sz w:val="21"/>
              </w:rPr>
              <w:t>,</w:t>
            </w:r>
            <w:r>
              <w:rPr>
                <w:color w:val="DCDCDC"/>
                <w:spacing w:val="-16"/>
                <w:sz w:val="21"/>
              </w:rPr>
              <w:t xml:space="preserve"> </w:t>
            </w:r>
            <w:r>
              <w:rPr>
                <w:color w:val="0079A6"/>
                <w:spacing w:val="-2"/>
                <w:sz w:val="21"/>
              </w:rPr>
              <w:t>msg</w:t>
            </w:r>
            <w:r>
              <w:rPr>
                <w:color w:val="DCDCDC"/>
                <w:spacing w:val="-2"/>
                <w:sz w:val="21"/>
              </w:rPr>
              <w:t>.</w:t>
            </w:r>
            <w:r>
              <w:rPr>
                <w:color w:val="B9BACC"/>
                <w:spacing w:val="-2"/>
                <w:sz w:val="21"/>
              </w:rPr>
              <w:t>sender</w:t>
            </w:r>
            <w:r>
              <w:rPr>
                <w:color w:val="DCDCDC"/>
                <w:spacing w:val="-2"/>
                <w:sz w:val="21"/>
              </w:rPr>
              <w:t>);</w:t>
            </w:r>
          </w:p>
          <w:p w14:paraId="3AA84F41" w14:textId="77777777" w:rsidR="00AF07FA" w:rsidRDefault="004C7468">
            <w:pPr>
              <w:pStyle w:val="TableParagraph"/>
              <w:spacing w:before="39"/>
              <w:ind w:left="539"/>
              <w:rPr>
                <w:sz w:val="21"/>
              </w:rPr>
            </w:pPr>
            <w:r>
              <w:rPr>
                <w:color w:val="DCDCDC"/>
                <w:spacing w:val="-10"/>
                <w:sz w:val="21"/>
              </w:rPr>
              <w:t>}</w:t>
            </w:r>
          </w:p>
          <w:p w14:paraId="65F55457" w14:textId="77777777" w:rsidR="00AF07FA" w:rsidRDefault="004C7468">
            <w:pPr>
              <w:pStyle w:val="TableParagraph"/>
              <w:spacing w:before="40" w:line="278" w:lineRule="auto"/>
              <w:ind w:left="1000" w:right="4178" w:hanging="461"/>
              <w:rPr>
                <w:sz w:val="21"/>
              </w:rPr>
            </w:pPr>
            <w:r>
              <w:rPr>
                <w:color w:val="559CD5"/>
                <w:sz w:val="21"/>
              </w:rPr>
              <w:t>function</w:t>
            </w:r>
            <w:r>
              <w:rPr>
                <w:color w:val="559CD5"/>
                <w:spacing w:val="-9"/>
                <w:sz w:val="21"/>
              </w:rPr>
              <w:t xml:space="preserve"> </w:t>
            </w:r>
            <w:r>
              <w:rPr>
                <w:color w:val="B9BACC"/>
                <w:sz w:val="21"/>
              </w:rPr>
              <w:t>retrieve</w:t>
            </w:r>
            <w:r>
              <w:rPr>
                <w:color w:val="DCDCDC"/>
                <w:sz w:val="21"/>
              </w:rPr>
              <w:t>()</w:t>
            </w:r>
            <w:r>
              <w:rPr>
                <w:color w:val="DCDCDC"/>
                <w:spacing w:val="-11"/>
                <w:sz w:val="21"/>
              </w:rPr>
              <w:t xml:space="preserve"> </w:t>
            </w:r>
            <w:r>
              <w:rPr>
                <w:color w:val="31B988"/>
                <w:sz w:val="21"/>
              </w:rPr>
              <w:t>public</w:t>
            </w:r>
            <w:r>
              <w:rPr>
                <w:color w:val="31B988"/>
                <w:spacing w:val="-12"/>
                <w:sz w:val="21"/>
              </w:rPr>
              <w:t xml:space="preserve"> </w:t>
            </w:r>
            <w:r>
              <w:rPr>
                <w:color w:val="31B988"/>
                <w:sz w:val="21"/>
              </w:rPr>
              <w:t>view</w:t>
            </w:r>
            <w:r>
              <w:rPr>
                <w:color w:val="31B988"/>
                <w:spacing w:val="-11"/>
                <w:sz w:val="21"/>
              </w:rPr>
              <w:t xml:space="preserve"> </w:t>
            </w:r>
            <w:r>
              <w:rPr>
                <w:color w:val="209351"/>
                <w:sz w:val="21"/>
              </w:rPr>
              <w:t>returns</w:t>
            </w:r>
            <w:r>
              <w:rPr>
                <w:color w:val="DCDCDC"/>
                <w:sz w:val="21"/>
              </w:rPr>
              <w:t>(</w:t>
            </w:r>
            <w:r>
              <w:rPr>
                <w:color w:val="559CD5"/>
                <w:sz w:val="21"/>
              </w:rPr>
              <w:t>uint</w:t>
            </w:r>
            <w:r>
              <w:rPr>
                <w:color w:val="DCDCDC"/>
                <w:sz w:val="21"/>
              </w:rPr>
              <w:t xml:space="preserve">){ </w:t>
            </w:r>
            <w:r>
              <w:rPr>
                <w:color w:val="209351"/>
                <w:sz w:val="21"/>
              </w:rPr>
              <w:t xml:space="preserve">return </w:t>
            </w:r>
            <w:r>
              <w:rPr>
                <w:color w:val="B9BACC"/>
                <w:sz w:val="21"/>
              </w:rPr>
              <w:t>favouriteNumber</w:t>
            </w:r>
            <w:r>
              <w:rPr>
                <w:color w:val="DCDCDC"/>
                <w:sz w:val="21"/>
              </w:rPr>
              <w:t>;</w:t>
            </w:r>
          </w:p>
          <w:p w14:paraId="0FB184BF" w14:textId="77777777" w:rsidR="00AF07FA" w:rsidRDefault="004C7468">
            <w:pPr>
              <w:pStyle w:val="TableParagraph"/>
              <w:spacing w:line="244" w:lineRule="exact"/>
              <w:ind w:left="539"/>
              <w:rPr>
                <w:sz w:val="21"/>
              </w:rPr>
            </w:pPr>
            <w:r>
              <w:rPr>
                <w:color w:val="DCDCDC"/>
                <w:spacing w:val="-10"/>
                <w:sz w:val="21"/>
              </w:rPr>
              <w:t>}</w:t>
            </w:r>
          </w:p>
          <w:p w14:paraId="283E3F85" w14:textId="77777777" w:rsidR="00AF07FA" w:rsidRDefault="004C7468">
            <w:pPr>
              <w:pStyle w:val="TableParagraph"/>
              <w:spacing w:before="40" w:line="226" w:lineRule="exact"/>
              <w:ind w:left="77"/>
              <w:rPr>
                <w:sz w:val="21"/>
              </w:rPr>
            </w:pPr>
            <w:r>
              <w:rPr>
                <w:color w:val="DCDCDC"/>
                <w:spacing w:val="-10"/>
                <w:sz w:val="21"/>
              </w:rPr>
              <w:t>}</w:t>
            </w:r>
          </w:p>
        </w:tc>
        <w:tc>
          <w:tcPr>
            <w:tcW w:w="193" w:type="dxa"/>
            <w:tcBorders>
              <w:right w:val="single" w:sz="24" w:space="0" w:color="000000"/>
            </w:tcBorders>
          </w:tcPr>
          <w:p w14:paraId="7717AAA1" w14:textId="77777777" w:rsidR="00AF07FA" w:rsidRDefault="00AF07FA">
            <w:pPr>
              <w:pStyle w:val="TableParagraph"/>
              <w:rPr>
                <w:rFonts w:ascii="Times New Roman"/>
              </w:rPr>
            </w:pPr>
          </w:p>
        </w:tc>
      </w:tr>
      <w:tr w:rsidR="00AF07FA" w14:paraId="5E7367DD" w14:textId="77777777" w:rsidTr="007840C1">
        <w:trPr>
          <w:trHeight w:val="2983"/>
        </w:trPr>
        <w:tc>
          <w:tcPr>
            <w:tcW w:w="10574" w:type="dxa"/>
            <w:gridSpan w:val="2"/>
            <w:tcBorders>
              <w:left w:val="single" w:sz="24" w:space="0" w:color="000000"/>
              <w:bottom w:val="single" w:sz="24" w:space="0" w:color="000000"/>
              <w:right w:val="single" w:sz="24" w:space="0" w:color="000000"/>
            </w:tcBorders>
          </w:tcPr>
          <w:p w14:paraId="47B1921F" w14:textId="77777777" w:rsidR="00AF07FA" w:rsidRDefault="004C7468">
            <w:pPr>
              <w:pStyle w:val="TableParagraph"/>
              <w:numPr>
                <w:ilvl w:val="0"/>
                <w:numId w:val="23"/>
              </w:numPr>
              <w:tabs>
                <w:tab w:val="left" w:pos="716"/>
              </w:tabs>
              <w:spacing w:line="275" w:lineRule="exact"/>
              <w:ind w:hanging="278"/>
              <w:rPr>
                <w:rFonts w:ascii="Times New Roman"/>
                <w:sz w:val="24"/>
              </w:rPr>
            </w:pPr>
            <w:r>
              <w:rPr>
                <w:rFonts w:ascii="Times New Roman"/>
                <w:sz w:val="24"/>
              </w:rPr>
              <w:t>Press</w:t>
            </w:r>
            <w:r>
              <w:rPr>
                <w:rFonts w:ascii="Times New Roman"/>
                <w:spacing w:val="-3"/>
                <w:sz w:val="24"/>
              </w:rPr>
              <w:t xml:space="preserve"> </w:t>
            </w:r>
            <w:r>
              <w:rPr>
                <w:rFonts w:ascii="Times New Roman"/>
                <w:sz w:val="24"/>
              </w:rPr>
              <w:t>Ctrl+S</w:t>
            </w:r>
            <w:r>
              <w:rPr>
                <w:rFonts w:ascii="Times New Roman"/>
                <w:spacing w:val="-1"/>
                <w:sz w:val="24"/>
              </w:rPr>
              <w:t xml:space="preserve"> </w:t>
            </w:r>
            <w:r>
              <w:rPr>
                <w:rFonts w:ascii="Times New Roman"/>
                <w:sz w:val="24"/>
              </w:rPr>
              <w:t>to</w:t>
            </w:r>
            <w:r>
              <w:rPr>
                <w:rFonts w:ascii="Times New Roman"/>
                <w:spacing w:val="-3"/>
                <w:sz w:val="24"/>
              </w:rPr>
              <w:t xml:space="preserve"> </w:t>
            </w:r>
            <w:r>
              <w:rPr>
                <w:rFonts w:ascii="Times New Roman"/>
                <w:sz w:val="24"/>
              </w:rPr>
              <w:t>Save</w:t>
            </w:r>
            <w:r>
              <w:rPr>
                <w:rFonts w:ascii="Times New Roman"/>
                <w:spacing w:val="-4"/>
                <w:sz w:val="24"/>
              </w:rPr>
              <w:t xml:space="preserve"> </w:t>
            </w:r>
            <w:r>
              <w:rPr>
                <w:rFonts w:ascii="Times New Roman"/>
                <w:sz w:val="24"/>
              </w:rPr>
              <w:t>and</w:t>
            </w:r>
            <w:r>
              <w:rPr>
                <w:rFonts w:ascii="Times New Roman"/>
                <w:spacing w:val="-1"/>
                <w:sz w:val="24"/>
              </w:rPr>
              <w:t xml:space="preserve"> </w:t>
            </w:r>
            <w:r>
              <w:rPr>
                <w:rFonts w:ascii="Times New Roman"/>
                <w:spacing w:val="-2"/>
                <w:sz w:val="24"/>
              </w:rPr>
              <w:t>Compile.</w:t>
            </w:r>
          </w:p>
          <w:p w14:paraId="023F81D6" w14:textId="77777777" w:rsidR="00AF07FA" w:rsidRDefault="004C7468">
            <w:pPr>
              <w:pStyle w:val="TableParagraph"/>
              <w:numPr>
                <w:ilvl w:val="0"/>
                <w:numId w:val="23"/>
              </w:numPr>
              <w:tabs>
                <w:tab w:val="left" w:pos="716"/>
              </w:tabs>
              <w:spacing w:before="21"/>
              <w:ind w:hanging="278"/>
              <w:rPr>
                <w:rFonts w:ascii="Times New Roman"/>
                <w:sz w:val="24"/>
              </w:rPr>
            </w:pPr>
            <w:r>
              <w:rPr>
                <w:rFonts w:ascii="Times New Roman"/>
                <w:sz w:val="24"/>
              </w:rPr>
              <w:t>If</w:t>
            </w:r>
            <w:r>
              <w:rPr>
                <w:rFonts w:ascii="Times New Roman"/>
                <w:spacing w:val="-6"/>
                <w:sz w:val="24"/>
              </w:rPr>
              <w:t xml:space="preserve"> </w:t>
            </w:r>
            <w:r>
              <w:rPr>
                <w:rFonts w:ascii="Times New Roman"/>
                <w:sz w:val="24"/>
              </w:rPr>
              <w:t>no</w:t>
            </w:r>
            <w:r>
              <w:rPr>
                <w:rFonts w:ascii="Times New Roman"/>
                <w:spacing w:val="-1"/>
                <w:sz w:val="24"/>
              </w:rPr>
              <w:t xml:space="preserve"> </w:t>
            </w:r>
            <w:r>
              <w:rPr>
                <w:rFonts w:ascii="Times New Roman"/>
                <w:sz w:val="24"/>
              </w:rPr>
              <w:t>errors</w:t>
            </w:r>
            <w:r>
              <w:rPr>
                <w:rFonts w:ascii="Times New Roman"/>
                <w:spacing w:val="-4"/>
                <w:sz w:val="24"/>
              </w:rPr>
              <w:t xml:space="preserve"> </w:t>
            </w:r>
            <w:r>
              <w:rPr>
                <w:rFonts w:ascii="Times New Roman"/>
                <w:sz w:val="24"/>
              </w:rPr>
              <w:t>occurred proceed</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pacing w:val="-2"/>
                <w:sz w:val="24"/>
              </w:rPr>
              <w:t>Deploy.</w:t>
            </w:r>
          </w:p>
          <w:p w14:paraId="5964A8A9" w14:textId="77777777" w:rsidR="00AF07FA" w:rsidRDefault="004C7468">
            <w:pPr>
              <w:pStyle w:val="TableParagraph"/>
              <w:numPr>
                <w:ilvl w:val="0"/>
                <w:numId w:val="23"/>
              </w:numPr>
              <w:tabs>
                <w:tab w:val="left" w:pos="716"/>
              </w:tabs>
              <w:spacing w:before="22"/>
              <w:ind w:hanging="278"/>
              <w:rPr>
                <w:rFonts w:ascii="Times New Roman"/>
              </w:rPr>
            </w:pPr>
            <w:r>
              <w:rPr>
                <w:rFonts w:ascii="Times New Roman"/>
                <w:b/>
              </w:rPr>
              <w:t>Deploy:</w:t>
            </w:r>
            <w:r>
              <w:rPr>
                <w:rFonts w:ascii="Times New Roman"/>
                <w:b/>
                <w:spacing w:val="-5"/>
              </w:rPr>
              <w:t xml:space="preserve"> </w:t>
            </w:r>
            <w:r>
              <w:rPr>
                <w:rFonts w:ascii="Times New Roman"/>
              </w:rPr>
              <w:t>Use</w:t>
            </w:r>
            <w:r>
              <w:rPr>
                <w:rFonts w:ascii="Times New Roman"/>
                <w:spacing w:val="-2"/>
              </w:rPr>
              <w:t xml:space="preserve"> </w:t>
            </w:r>
            <w:r>
              <w:rPr>
                <w:rFonts w:ascii="Times New Roman"/>
              </w:rPr>
              <w:t>Remix</w:t>
            </w:r>
            <w:r>
              <w:rPr>
                <w:rFonts w:ascii="Times New Roman"/>
                <w:spacing w:val="-3"/>
              </w:rPr>
              <w:t xml:space="preserve"> </w:t>
            </w:r>
            <w:r>
              <w:rPr>
                <w:rFonts w:ascii="Times New Roman"/>
              </w:rPr>
              <w:t>to</w:t>
            </w:r>
            <w:r>
              <w:rPr>
                <w:rFonts w:ascii="Times New Roman"/>
                <w:spacing w:val="-5"/>
              </w:rPr>
              <w:t xml:space="preserve"> </w:t>
            </w:r>
            <w:r>
              <w:rPr>
                <w:rFonts w:ascii="Times New Roman"/>
              </w:rPr>
              <w:t>compile</w:t>
            </w:r>
            <w:r>
              <w:rPr>
                <w:rFonts w:ascii="Times New Roman"/>
                <w:spacing w:val="-3"/>
              </w:rPr>
              <w:t xml:space="preserve"> </w:t>
            </w:r>
            <w:r>
              <w:rPr>
                <w:rFonts w:ascii="Times New Roman"/>
              </w:rPr>
              <w:t>and</w:t>
            </w:r>
            <w:r>
              <w:rPr>
                <w:rFonts w:ascii="Times New Roman"/>
                <w:spacing w:val="-2"/>
              </w:rPr>
              <w:t xml:space="preserve"> deploy</w:t>
            </w:r>
          </w:p>
          <w:p w14:paraId="05A744E6" w14:textId="77777777" w:rsidR="00AF07FA" w:rsidRDefault="004C7468">
            <w:pPr>
              <w:pStyle w:val="TableParagraph"/>
              <w:numPr>
                <w:ilvl w:val="0"/>
                <w:numId w:val="23"/>
              </w:numPr>
              <w:tabs>
                <w:tab w:val="left" w:pos="716"/>
              </w:tabs>
              <w:spacing w:before="19" w:line="284" w:lineRule="exact"/>
              <w:ind w:hanging="278"/>
              <w:rPr>
                <w:rFonts w:ascii="Times New Roman"/>
                <w:sz w:val="24"/>
              </w:rPr>
            </w:pPr>
            <w:r>
              <w:rPr>
                <w:rFonts w:ascii="Times New Roman"/>
                <w:b/>
                <w:sz w:val="24"/>
              </w:rPr>
              <w:t>Check</w:t>
            </w:r>
            <w:r>
              <w:rPr>
                <w:rFonts w:ascii="Times New Roman"/>
                <w:b/>
                <w:spacing w:val="-5"/>
                <w:sz w:val="24"/>
              </w:rPr>
              <w:t xml:space="preserve"> </w:t>
            </w:r>
            <w:r>
              <w:rPr>
                <w:rFonts w:ascii="Times New Roman"/>
                <w:b/>
                <w:sz w:val="24"/>
              </w:rPr>
              <w:t>Initial</w:t>
            </w:r>
            <w:r>
              <w:rPr>
                <w:rFonts w:ascii="Times New Roman"/>
                <w:b/>
                <w:spacing w:val="-2"/>
                <w:sz w:val="24"/>
              </w:rPr>
              <w:t xml:space="preserve"> </w:t>
            </w:r>
            <w:r>
              <w:rPr>
                <w:rFonts w:ascii="Times New Roman"/>
                <w:b/>
                <w:sz w:val="24"/>
              </w:rPr>
              <w:t>Value</w:t>
            </w:r>
            <w:r>
              <w:rPr>
                <w:rFonts w:ascii="Times New Roman"/>
                <w:b/>
                <w:spacing w:val="-2"/>
                <w:sz w:val="24"/>
              </w:rPr>
              <w:t xml:space="preserve"> </w:t>
            </w:r>
            <w:r>
              <w:rPr>
                <w:rFonts w:ascii="Times New Roman"/>
                <w:sz w:val="24"/>
              </w:rPr>
              <w:t>using</w:t>
            </w:r>
            <w:r>
              <w:rPr>
                <w:rFonts w:ascii="Times New Roman"/>
                <w:spacing w:val="-3"/>
                <w:sz w:val="24"/>
              </w:rPr>
              <w:t xml:space="preserve"> </w:t>
            </w:r>
            <w:r>
              <w:rPr>
                <w:rFonts w:ascii="Courier New"/>
                <w:sz w:val="20"/>
              </w:rPr>
              <w:t>retrieve()</w:t>
            </w:r>
            <w:r>
              <w:rPr>
                <w:rFonts w:ascii="Courier New"/>
                <w:spacing w:val="-60"/>
                <w:sz w:val="20"/>
              </w:rPr>
              <w:t xml:space="preserve"> </w:t>
            </w:r>
            <w:r>
              <w:rPr>
                <w:rFonts w:ascii="Times New Roman"/>
                <w:sz w:val="24"/>
              </w:rPr>
              <w:t>(default:</w:t>
            </w:r>
            <w:r>
              <w:rPr>
                <w:rFonts w:ascii="Times New Roman"/>
                <w:spacing w:val="-1"/>
                <w:sz w:val="24"/>
              </w:rPr>
              <w:t xml:space="preserve"> </w:t>
            </w:r>
            <w:r>
              <w:rPr>
                <w:rFonts w:ascii="Courier New"/>
                <w:sz w:val="20"/>
              </w:rPr>
              <w:t>0</w:t>
            </w:r>
            <w:r>
              <w:rPr>
                <w:rFonts w:ascii="Times New Roman"/>
                <w:sz w:val="24"/>
              </w:rPr>
              <w:t>).</w:t>
            </w:r>
            <w:r>
              <w:rPr>
                <w:rFonts w:ascii="Times New Roman"/>
                <w:b/>
                <w:sz w:val="24"/>
              </w:rPr>
              <w:t>Store</w:t>
            </w:r>
            <w:r>
              <w:rPr>
                <w:rFonts w:ascii="Times New Roman"/>
                <w:b/>
                <w:spacing w:val="-3"/>
                <w:sz w:val="24"/>
              </w:rPr>
              <w:t xml:space="preserve"> </w:t>
            </w:r>
            <w:r>
              <w:rPr>
                <w:rFonts w:ascii="Times New Roman"/>
                <w:b/>
                <w:sz w:val="24"/>
              </w:rPr>
              <w:t>a</w:t>
            </w:r>
            <w:r>
              <w:rPr>
                <w:rFonts w:ascii="Times New Roman"/>
                <w:b/>
                <w:spacing w:val="-2"/>
                <w:sz w:val="24"/>
              </w:rPr>
              <w:t xml:space="preserve"> </w:t>
            </w:r>
            <w:r>
              <w:rPr>
                <w:rFonts w:ascii="Times New Roman"/>
                <w:b/>
                <w:sz w:val="24"/>
              </w:rPr>
              <w:t>Number</w:t>
            </w:r>
            <w:r>
              <w:rPr>
                <w:rFonts w:ascii="Times New Roman"/>
                <w:b/>
                <w:spacing w:val="-3"/>
                <w:sz w:val="24"/>
              </w:rPr>
              <w:t xml:space="preserve"> </w:t>
            </w:r>
            <w:r>
              <w:rPr>
                <w:rFonts w:ascii="Times New Roman"/>
                <w:sz w:val="24"/>
              </w:rPr>
              <w:t>via</w:t>
            </w:r>
            <w:r>
              <w:rPr>
                <w:rFonts w:ascii="Times New Roman"/>
                <w:spacing w:val="-3"/>
                <w:sz w:val="24"/>
              </w:rPr>
              <w:t xml:space="preserve"> </w:t>
            </w:r>
            <w:r>
              <w:rPr>
                <w:rFonts w:ascii="Courier New"/>
                <w:spacing w:val="-2"/>
                <w:sz w:val="20"/>
              </w:rPr>
              <w:t>store(10)</w:t>
            </w:r>
            <w:r>
              <w:rPr>
                <w:rFonts w:ascii="Times New Roman"/>
                <w:spacing w:val="-2"/>
                <w:sz w:val="24"/>
              </w:rPr>
              <w:t>.</w:t>
            </w:r>
          </w:p>
          <w:p w14:paraId="7D0AEC70" w14:textId="77777777" w:rsidR="00AF07FA" w:rsidRDefault="004C7468">
            <w:pPr>
              <w:pStyle w:val="TableParagraph"/>
              <w:numPr>
                <w:ilvl w:val="0"/>
                <w:numId w:val="23"/>
              </w:numPr>
              <w:tabs>
                <w:tab w:val="left" w:pos="798"/>
              </w:tabs>
              <w:spacing w:line="275" w:lineRule="exact"/>
              <w:ind w:left="798" w:hanging="360"/>
              <w:rPr>
                <w:rFonts w:ascii="Times New Roman"/>
                <w:sz w:val="24"/>
              </w:rPr>
            </w:pPr>
            <w:r>
              <w:rPr>
                <w:rFonts w:ascii="Times New Roman"/>
                <w:b/>
                <w:sz w:val="24"/>
              </w:rPr>
              <w:t>Verify</w:t>
            </w:r>
            <w:r>
              <w:rPr>
                <w:rFonts w:ascii="Times New Roman"/>
                <w:b/>
                <w:spacing w:val="-3"/>
                <w:sz w:val="24"/>
              </w:rPr>
              <w:t xml:space="preserve"> </w:t>
            </w:r>
            <w:r>
              <w:rPr>
                <w:rFonts w:ascii="Times New Roman"/>
                <w:b/>
                <w:sz w:val="24"/>
              </w:rPr>
              <w:t>Event Log</w:t>
            </w:r>
            <w:r>
              <w:rPr>
                <w:rFonts w:ascii="Times New Roman"/>
                <w:b/>
                <w:spacing w:val="-1"/>
                <w:sz w:val="24"/>
              </w:rPr>
              <w:t xml:space="preserve"> </w:t>
            </w:r>
            <w:r>
              <w:rPr>
                <w:rFonts w:ascii="Times New Roman"/>
                <w:sz w:val="24"/>
              </w:rPr>
              <w:t>in Remix</w:t>
            </w:r>
            <w:r>
              <w:rPr>
                <w:rFonts w:ascii="Times New Roman"/>
                <w:spacing w:val="-1"/>
                <w:sz w:val="24"/>
              </w:rPr>
              <w:t xml:space="preserve"> </w:t>
            </w:r>
            <w:r>
              <w:rPr>
                <w:rFonts w:ascii="Times New Roman"/>
                <w:sz w:val="24"/>
              </w:rPr>
              <w:t>(shows old</w:t>
            </w:r>
            <w:r>
              <w:rPr>
                <w:rFonts w:ascii="Times New Roman"/>
                <w:spacing w:val="-1"/>
                <w:sz w:val="24"/>
              </w:rPr>
              <w:t xml:space="preserve"> </w:t>
            </w:r>
            <w:r>
              <w:rPr>
                <w:rFonts w:ascii="Times New Roman"/>
                <w:sz w:val="24"/>
              </w:rPr>
              <w:t>&amp; new</w:t>
            </w:r>
            <w:r>
              <w:rPr>
                <w:rFonts w:ascii="Times New Roman"/>
                <w:spacing w:val="-2"/>
                <w:sz w:val="24"/>
              </w:rPr>
              <w:t xml:space="preserve"> </w:t>
            </w:r>
            <w:r>
              <w:rPr>
                <w:rFonts w:ascii="Times New Roman"/>
                <w:sz w:val="24"/>
              </w:rPr>
              <w:t xml:space="preserve">number, sum, </w:t>
            </w:r>
            <w:r>
              <w:rPr>
                <w:rFonts w:ascii="Times New Roman"/>
                <w:spacing w:val="-2"/>
                <w:sz w:val="24"/>
              </w:rPr>
              <w:t>sender).</w:t>
            </w:r>
          </w:p>
          <w:p w14:paraId="271D906E" w14:textId="77777777" w:rsidR="00AF07FA" w:rsidRDefault="004C7468">
            <w:pPr>
              <w:pStyle w:val="TableParagraph"/>
              <w:numPr>
                <w:ilvl w:val="0"/>
                <w:numId w:val="23"/>
              </w:numPr>
              <w:tabs>
                <w:tab w:val="left" w:pos="798"/>
              </w:tabs>
              <w:ind w:left="798" w:hanging="360"/>
              <w:rPr>
                <w:rFonts w:ascii="Times New Roman"/>
                <w:sz w:val="24"/>
              </w:rPr>
            </w:pPr>
            <w:r>
              <w:rPr>
                <w:rFonts w:ascii="Times New Roman"/>
                <w:b/>
                <w:sz w:val="24"/>
              </w:rPr>
              <w:t>Retrieve</w:t>
            </w:r>
            <w:r>
              <w:rPr>
                <w:rFonts w:ascii="Times New Roman"/>
                <w:b/>
                <w:spacing w:val="-9"/>
                <w:sz w:val="24"/>
              </w:rPr>
              <w:t xml:space="preserve"> </w:t>
            </w:r>
            <w:r>
              <w:rPr>
                <w:rFonts w:ascii="Times New Roman"/>
                <w:b/>
                <w:sz w:val="24"/>
              </w:rPr>
              <w:t>Updated</w:t>
            </w:r>
            <w:r>
              <w:rPr>
                <w:rFonts w:ascii="Times New Roman"/>
                <w:b/>
                <w:spacing w:val="-3"/>
                <w:sz w:val="24"/>
              </w:rPr>
              <w:t xml:space="preserve"> </w:t>
            </w:r>
            <w:r>
              <w:rPr>
                <w:rFonts w:ascii="Times New Roman"/>
                <w:b/>
                <w:sz w:val="24"/>
              </w:rPr>
              <w:t>Value</w:t>
            </w:r>
            <w:r>
              <w:rPr>
                <w:rFonts w:ascii="Times New Roman"/>
                <w:b/>
                <w:spacing w:val="-3"/>
                <w:sz w:val="24"/>
              </w:rPr>
              <w:t xml:space="preserve"> </w:t>
            </w:r>
            <w:r>
              <w:rPr>
                <w:rFonts w:ascii="Times New Roman"/>
                <w:sz w:val="24"/>
              </w:rPr>
              <w:t>via</w:t>
            </w:r>
            <w:r>
              <w:rPr>
                <w:rFonts w:ascii="Times New Roman"/>
                <w:spacing w:val="-4"/>
                <w:sz w:val="24"/>
              </w:rPr>
              <w:t xml:space="preserve"> </w:t>
            </w:r>
            <w:r>
              <w:rPr>
                <w:rFonts w:ascii="Courier New"/>
                <w:sz w:val="20"/>
              </w:rPr>
              <w:t>retrieve()</w:t>
            </w:r>
            <w:r>
              <w:rPr>
                <w:rFonts w:ascii="Courier New"/>
                <w:spacing w:val="-60"/>
                <w:sz w:val="20"/>
              </w:rPr>
              <w:t xml:space="preserve"> </w:t>
            </w:r>
            <w:r>
              <w:rPr>
                <w:rFonts w:ascii="Times New Roman"/>
                <w:sz w:val="24"/>
              </w:rPr>
              <w:t>(updated</w:t>
            </w:r>
            <w:r>
              <w:rPr>
                <w:rFonts w:ascii="Times New Roman"/>
                <w:spacing w:val="-2"/>
                <w:sz w:val="24"/>
              </w:rPr>
              <w:t xml:space="preserve"> successfully).</w:t>
            </w:r>
          </w:p>
          <w:p w14:paraId="343A9CA9" w14:textId="77777777" w:rsidR="00AF07FA" w:rsidRDefault="004C7468">
            <w:pPr>
              <w:pStyle w:val="TableParagraph"/>
              <w:numPr>
                <w:ilvl w:val="0"/>
                <w:numId w:val="23"/>
              </w:numPr>
              <w:tabs>
                <w:tab w:val="left" w:pos="798"/>
              </w:tabs>
              <w:spacing w:before="2"/>
              <w:ind w:left="798" w:hanging="360"/>
              <w:rPr>
                <w:rFonts w:ascii="Times New Roman"/>
                <w:sz w:val="24"/>
              </w:rPr>
            </w:pPr>
            <w:r>
              <w:rPr>
                <w:rFonts w:ascii="Times New Roman"/>
                <w:sz w:val="24"/>
              </w:rPr>
              <w:t>Contract</w:t>
            </w:r>
            <w:r>
              <w:rPr>
                <w:rFonts w:ascii="Times New Roman"/>
                <w:spacing w:val="-2"/>
                <w:sz w:val="24"/>
              </w:rPr>
              <w:t xml:space="preserve"> </w:t>
            </w:r>
            <w:r>
              <w:rPr>
                <w:rFonts w:ascii="Times New Roman"/>
                <w:sz w:val="24"/>
              </w:rPr>
              <w:t>stores</w:t>
            </w:r>
            <w:r>
              <w:rPr>
                <w:rFonts w:ascii="Times New Roman"/>
                <w:spacing w:val="-2"/>
                <w:sz w:val="24"/>
              </w:rPr>
              <w:t xml:space="preserve"> </w:t>
            </w:r>
            <w:r>
              <w:rPr>
                <w:rFonts w:ascii="Times New Roman"/>
                <w:sz w:val="24"/>
              </w:rPr>
              <w:t>numbers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emits</w:t>
            </w:r>
            <w:r>
              <w:rPr>
                <w:rFonts w:ascii="Times New Roman"/>
                <w:spacing w:val="-2"/>
                <w:sz w:val="24"/>
              </w:rPr>
              <w:t xml:space="preserve"> </w:t>
            </w:r>
            <w:r>
              <w:rPr>
                <w:rFonts w:ascii="Times New Roman"/>
                <w:sz w:val="24"/>
              </w:rPr>
              <w:t>events</w:t>
            </w:r>
            <w:r>
              <w:rPr>
                <w:rFonts w:ascii="Times New Roman"/>
                <w:spacing w:val="-1"/>
                <w:sz w:val="24"/>
              </w:rPr>
              <w:t xml:space="preserve"> </w:t>
            </w:r>
            <w:r>
              <w:rPr>
                <w:rFonts w:ascii="Times New Roman"/>
                <w:spacing w:val="-2"/>
                <w:sz w:val="24"/>
              </w:rPr>
              <w:t>correctly!</w:t>
            </w:r>
          </w:p>
          <w:p w14:paraId="4798CAEC" w14:textId="77777777" w:rsidR="00AF07FA" w:rsidRDefault="00AF07FA">
            <w:pPr>
              <w:pStyle w:val="TableParagraph"/>
              <w:spacing w:before="130"/>
              <w:rPr>
                <w:rFonts w:ascii="Times New Roman"/>
                <w:sz w:val="24"/>
              </w:rPr>
            </w:pPr>
          </w:p>
          <w:p w14:paraId="4BAD9D2B" w14:textId="3ABD655C" w:rsidR="00AF07FA" w:rsidRDefault="004C7468">
            <w:pPr>
              <w:pStyle w:val="TableParagraph"/>
              <w:ind w:left="149"/>
              <w:jc w:val="center"/>
              <w:rPr>
                <w:rFonts w:ascii="Calibri"/>
              </w:rPr>
            </w:pPr>
            <w:r>
              <w:rPr>
                <w:rFonts w:ascii="Calibri"/>
                <w:spacing w:val="-5"/>
              </w:rPr>
              <w:t>3</w:t>
            </w:r>
            <w:r w:rsidR="00762BCF">
              <w:rPr>
                <w:rFonts w:ascii="Calibri"/>
                <w:spacing w:val="-5"/>
              </w:rPr>
              <w:t>4</w:t>
            </w:r>
          </w:p>
        </w:tc>
      </w:tr>
    </w:tbl>
    <w:p w14:paraId="0C64830C" w14:textId="77777777" w:rsidR="00AF07FA" w:rsidRDefault="00AF07FA">
      <w:pPr>
        <w:pStyle w:val="TableParagraph"/>
        <w:jc w:val="center"/>
        <w:rPr>
          <w:rFonts w:ascii="Calibri"/>
        </w:rPr>
        <w:sectPr w:rsidR="00AF07FA">
          <w:headerReference w:type="even" r:id="rId98"/>
          <w:headerReference w:type="default" r:id="rId99"/>
          <w:footerReference w:type="default" r:id="rId100"/>
          <w:headerReference w:type="first" r:id="rId101"/>
          <w:pgSz w:w="11920" w:h="16850"/>
          <w:pgMar w:top="600" w:right="566" w:bottom="280" w:left="283" w:header="327" w:footer="0" w:gutter="0"/>
          <w:cols w:space="720"/>
        </w:sectPr>
      </w:pPr>
    </w:p>
    <w:p w14:paraId="07041D35" w14:textId="77777777" w:rsidR="00AF07FA" w:rsidRDefault="00AF07FA">
      <w:pPr>
        <w:pStyle w:val="BodyText"/>
        <w:spacing w:before="13"/>
      </w:pPr>
    </w:p>
    <w:p w14:paraId="43E1366C" w14:textId="77777777" w:rsidR="00AF07FA" w:rsidRDefault="004C7468">
      <w:pPr>
        <w:pStyle w:val="Heading1"/>
        <w:spacing w:before="1"/>
      </w:pPr>
      <w:r>
        <w:rPr>
          <w:spacing w:val="-2"/>
        </w:rPr>
        <w:t>OUTPUT:</w:t>
      </w:r>
    </w:p>
    <w:p w14:paraId="31F1A19B" w14:textId="4E95E2FC" w:rsidR="00AF07FA" w:rsidRDefault="007840C1">
      <w:pPr>
        <w:pStyle w:val="BodyText"/>
        <w:spacing w:before="6"/>
        <w:rPr>
          <w:b/>
          <w:sz w:val="15"/>
        </w:rPr>
      </w:pPr>
      <w:r>
        <w:rPr>
          <w:noProof/>
        </w:rPr>
        <w:t xml:space="preserve">         </w:t>
      </w:r>
      <w:r>
        <w:rPr>
          <w:noProof/>
        </w:rPr>
        <w:drawing>
          <wp:inline distT="0" distB="0" distL="0" distR="0" wp14:anchorId="601C84F6" wp14:editId="265B5070">
            <wp:extent cx="4000500" cy="3512820"/>
            <wp:effectExtent l="0" t="0" r="0" b="0"/>
            <wp:docPr id="2792083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00500" cy="3512820"/>
                    </a:xfrm>
                    <a:prstGeom prst="rect">
                      <a:avLst/>
                    </a:prstGeom>
                    <a:noFill/>
                    <a:ln>
                      <a:noFill/>
                    </a:ln>
                  </pic:spPr>
                </pic:pic>
              </a:graphicData>
            </a:graphic>
          </wp:inline>
        </w:drawing>
      </w:r>
    </w:p>
    <w:p w14:paraId="1DD17F04" w14:textId="77777777" w:rsidR="00AF07FA" w:rsidRDefault="00AF07FA">
      <w:pPr>
        <w:pStyle w:val="BodyText"/>
        <w:rPr>
          <w:b/>
        </w:rPr>
      </w:pPr>
    </w:p>
    <w:p w14:paraId="09028FC7" w14:textId="115A828D" w:rsidR="00AF07FA" w:rsidRDefault="007840C1">
      <w:pPr>
        <w:pStyle w:val="BodyText"/>
        <w:spacing w:before="68"/>
        <w:rPr>
          <w:b/>
        </w:rPr>
      </w:pPr>
      <w:r>
        <w:rPr>
          <w:b/>
        </w:rPr>
        <w:t xml:space="preserve">        </w:t>
      </w:r>
      <w:r>
        <w:rPr>
          <w:noProof/>
        </w:rPr>
        <w:drawing>
          <wp:inline distT="0" distB="0" distL="0" distR="0" wp14:anchorId="5E2973AC" wp14:editId="21A7D9D0">
            <wp:extent cx="3870960" cy="5082540"/>
            <wp:effectExtent l="0" t="0" r="0" b="3810"/>
            <wp:docPr id="4762126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70960" cy="5082540"/>
                    </a:xfrm>
                    <a:prstGeom prst="rect">
                      <a:avLst/>
                    </a:prstGeom>
                    <a:noFill/>
                    <a:ln>
                      <a:noFill/>
                    </a:ln>
                  </pic:spPr>
                </pic:pic>
              </a:graphicData>
            </a:graphic>
          </wp:inline>
        </w:drawing>
      </w:r>
    </w:p>
    <w:p w14:paraId="0F34BEF0" w14:textId="77777777" w:rsidR="007840C1" w:rsidRDefault="007840C1">
      <w:pPr>
        <w:spacing w:before="1"/>
        <w:ind w:left="425"/>
        <w:rPr>
          <w:b/>
          <w:spacing w:val="-2"/>
          <w:sz w:val="24"/>
        </w:rPr>
      </w:pPr>
    </w:p>
    <w:p w14:paraId="5A06C12D" w14:textId="77777777" w:rsidR="007840C1" w:rsidRDefault="007840C1">
      <w:pPr>
        <w:spacing w:before="1"/>
        <w:ind w:left="425"/>
        <w:rPr>
          <w:b/>
          <w:spacing w:val="-2"/>
          <w:sz w:val="24"/>
        </w:rPr>
      </w:pPr>
    </w:p>
    <w:p w14:paraId="059AF7F5" w14:textId="47859CD9" w:rsidR="007840C1" w:rsidRDefault="00762BCF">
      <w:pPr>
        <w:spacing w:before="1"/>
        <w:ind w:left="425"/>
        <w:rPr>
          <w:b/>
          <w:spacing w:val="-2"/>
          <w:sz w:val="24"/>
        </w:rPr>
      </w:pPr>
      <w:r>
        <w:rPr>
          <w:b/>
          <w:spacing w:val="-2"/>
          <w:sz w:val="24"/>
        </w:rPr>
        <w:t xml:space="preserve">                                                                                     35</w:t>
      </w:r>
    </w:p>
    <w:p w14:paraId="6934B898" w14:textId="77777777" w:rsidR="007840C1" w:rsidRDefault="007840C1">
      <w:pPr>
        <w:spacing w:before="1"/>
        <w:ind w:left="425"/>
        <w:rPr>
          <w:b/>
          <w:spacing w:val="-2"/>
          <w:sz w:val="24"/>
        </w:rPr>
      </w:pPr>
    </w:p>
    <w:p w14:paraId="14E883A7" w14:textId="77777777" w:rsidR="007840C1" w:rsidRDefault="007840C1">
      <w:pPr>
        <w:spacing w:before="1"/>
        <w:ind w:left="425"/>
        <w:rPr>
          <w:b/>
          <w:spacing w:val="-2"/>
          <w:sz w:val="24"/>
        </w:rPr>
      </w:pPr>
    </w:p>
    <w:p w14:paraId="605B591D" w14:textId="77777777" w:rsidR="007840C1" w:rsidRDefault="007840C1">
      <w:pPr>
        <w:spacing w:before="1"/>
        <w:ind w:left="425"/>
        <w:rPr>
          <w:b/>
          <w:spacing w:val="-2"/>
          <w:sz w:val="24"/>
        </w:rPr>
      </w:pPr>
    </w:p>
    <w:p w14:paraId="4252782B" w14:textId="370F4874" w:rsidR="00AF07FA" w:rsidRDefault="004C7468">
      <w:pPr>
        <w:spacing w:before="1"/>
        <w:ind w:left="425"/>
        <w:rPr>
          <w:b/>
          <w:sz w:val="24"/>
        </w:rPr>
      </w:pPr>
      <w:r>
        <w:rPr>
          <w:b/>
          <w:spacing w:val="-2"/>
          <w:sz w:val="24"/>
        </w:rPr>
        <w:t>RESULT:</w:t>
      </w:r>
    </w:p>
    <w:p w14:paraId="70D8F045" w14:textId="77777777" w:rsidR="00AF07FA" w:rsidRDefault="00AF07FA">
      <w:pPr>
        <w:pStyle w:val="BodyText"/>
        <w:rPr>
          <w:b/>
        </w:rPr>
      </w:pPr>
    </w:p>
    <w:p w14:paraId="4D86816C" w14:textId="77777777" w:rsidR="00AF07FA" w:rsidRDefault="00AF07FA">
      <w:pPr>
        <w:pStyle w:val="BodyText"/>
        <w:spacing w:before="2"/>
        <w:rPr>
          <w:b/>
        </w:rPr>
      </w:pPr>
    </w:p>
    <w:p w14:paraId="3C1FFDE7" w14:textId="77777777" w:rsidR="00AF07FA" w:rsidRDefault="004C7468">
      <w:pPr>
        <w:pStyle w:val="BodyText"/>
        <w:ind w:left="425" w:right="370"/>
      </w:pPr>
      <w:r>
        <w:t xml:space="preserve">The Solidity smart contract for event handling was successfully compiled and deployed in the Remix Ethereum IDE. Upon execution of the </w:t>
      </w:r>
      <w:r>
        <w:rPr>
          <w:rFonts w:ascii="Courier New" w:hAnsi="Courier New"/>
          <w:sz w:val="20"/>
        </w:rPr>
        <w:t>store()</w:t>
      </w:r>
      <w:r>
        <w:rPr>
          <w:rFonts w:ascii="Courier New" w:hAnsi="Courier New"/>
          <w:spacing w:val="-49"/>
          <w:sz w:val="20"/>
        </w:rPr>
        <w:t xml:space="preserve"> </w:t>
      </w:r>
      <w:r>
        <w:t xml:space="preserve">function, the contract correctly updated the </w:t>
      </w:r>
      <w:r>
        <w:rPr>
          <w:rFonts w:ascii="Courier New" w:hAnsi="Courier New"/>
          <w:sz w:val="20"/>
        </w:rPr>
        <w:t>favouriteNumber</w:t>
      </w:r>
      <w:r>
        <w:rPr>
          <w:rFonts w:ascii="Courier New" w:hAnsi="Courier New"/>
          <w:spacing w:val="-49"/>
          <w:sz w:val="20"/>
        </w:rPr>
        <w:t xml:space="preserve"> </w:t>
      </w:r>
      <w:r>
        <w:t xml:space="preserve">variable and emitted the </w:t>
      </w:r>
      <w:r>
        <w:rPr>
          <w:rFonts w:ascii="Courier New" w:hAnsi="Courier New"/>
          <w:sz w:val="20"/>
        </w:rPr>
        <w:t>storedNumber</w:t>
      </w:r>
      <w:r>
        <w:rPr>
          <w:rFonts w:ascii="Courier New" w:hAnsi="Courier New"/>
          <w:spacing w:val="-47"/>
          <w:sz w:val="20"/>
        </w:rPr>
        <w:t xml:space="preserve"> </w:t>
      </w:r>
      <w:r>
        <w:t>event. The event accurately logged the old number,</w:t>
      </w:r>
      <w:r>
        <w:rPr>
          <w:spacing w:val="-6"/>
        </w:rPr>
        <w:t xml:space="preserve"> </w:t>
      </w:r>
      <w:r>
        <w:t>new</w:t>
      </w:r>
      <w:r>
        <w:rPr>
          <w:spacing w:val="-4"/>
        </w:rPr>
        <w:t xml:space="preserve"> </w:t>
      </w:r>
      <w:r>
        <w:t>number,</w:t>
      </w:r>
      <w:r>
        <w:rPr>
          <w:spacing w:val="-3"/>
        </w:rPr>
        <w:t xml:space="preserve"> </w:t>
      </w:r>
      <w:r>
        <w:t>their</w:t>
      </w:r>
      <w:r>
        <w:rPr>
          <w:spacing w:val="-3"/>
        </w:rPr>
        <w:t xml:space="preserve"> </w:t>
      </w:r>
      <w:r>
        <w:t>sum,</w:t>
      </w:r>
      <w:r>
        <w:rPr>
          <w:spacing w:val="-3"/>
        </w:rPr>
        <w:t xml:space="preserve"> </w:t>
      </w:r>
      <w:r>
        <w:t>and</w:t>
      </w:r>
      <w:r>
        <w:rPr>
          <w:spacing w:val="-3"/>
        </w:rPr>
        <w:t xml:space="preserve"> </w:t>
      </w:r>
      <w:r>
        <w:t>the</w:t>
      </w:r>
      <w:r>
        <w:rPr>
          <w:spacing w:val="-4"/>
        </w:rPr>
        <w:t xml:space="preserve"> </w:t>
      </w:r>
      <w:r>
        <w:t>sender’s</w:t>
      </w:r>
      <w:r>
        <w:rPr>
          <w:spacing w:val="-1"/>
        </w:rPr>
        <w:t xml:space="preserve"> </w:t>
      </w:r>
      <w:r>
        <w:t>address.</w:t>
      </w:r>
      <w:r>
        <w:rPr>
          <w:spacing w:val="-3"/>
        </w:rPr>
        <w:t xml:space="preserve"> </w:t>
      </w:r>
      <w:r>
        <w:t>The</w:t>
      </w:r>
      <w:r>
        <w:rPr>
          <w:spacing w:val="-2"/>
        </w:rPr>
        <w:t xml:space="preserve"> </w:t>
      </w:r>
      <w:r>
        <w:rPr>
          <w:rFonts w:ascii="Courier New" w:hAnsi="Courier New"/>
          <w:sz w:val="20"/>
        </w:rPr>
        <w:t>retrieve()</w:t>
      </w:r>
      <w:r>
        <w:rPr>
          <w:rFonts w:ascii="Courier New" w:hAnsi="Courier New"/>
          <w:spacing w:val="-58"/>
          <w:sz w:val="20"/>
        </w:rPr>
        <w:t xml:space="preserve"> </w:t>
      </w:r>
      <w:r>
        <w:t>function</w:t>
      </w:r>
      <w:r>
        <w:rPr>
          <w:spacing w:val="-3"/>
        </w:rPr>
        <w:t xml:space="preserve"> </w:t>
      </w:r>
      <w:r>
        <w:t>successfully</w:t>
      </w:r>
      <w:r>
        <w:rPr>
          <w:spacing w:val="-3"/>
        </w:rPr>
        <w:t xml:space="preserve"> </w:t>
      </w:r>
      <w:r>
        <w:t>returned the stored number. This experiment effectively demonstrated the use of Solidity events for logging state changes and enhancing contract transparency.</w:t>
      </w:r>
    </w:p>
    <w:p w14:paraId="325C4F73" w14:textId="77777777" w:rsidR="00AF07FA" w:rsidRDefault="00AF07FA">
      <w:pPr>
        <w:pStyle w:val="BodyText"/>
        <w:rPr>
          <w:sz w:val="22"/>
        </w:rPr>
      </w:pPr>
    </w:p>
    <w:p w14:paraId="1A60C206" w14:textId="77777777" w:rsidR="00AF07FA" w:rsidRDefault="00AF07FA">
      <w:pPr>
        <w:pStyle w:val="BodyText"/>
        <w:rPr>
          <w:sz w:val="22"/>
        </w:rPr>
      </w:pPr>
    </w:p>
    <w:p w14:paraId="0D003274" w14:textId="77777777" w:rsidR="00AF07FA" w:rsidRDefault="00AF07FA">
      <w:pPr>
        <w:pStyle w:val="BodyText"/>
        <w:rPr>
          <w:sz w:val="22"/>
        </w:rPr>
      </w:pPr>
    </w:p>
    <w:p w14:paraId="5B9C508C" w14:textId="77777777" w:rsidR="00AF07FA" w:rsidRDefault="00AF07FA">
      <w:pPr>
        <w:pStyle w:val="BodyText"/>
        <w:rPr>
          <w:sz w:val="22"/>
        </w:rPr>
      </w:pPr>
    </w:p>
    <w:p w14:paraId="16CB04D8" w14:textId="77777777" w:rsidR="00AF07FA" w:rsidRDefault="00AF07FA">
      <w:pPr>
        <w:pStyle w:val="BodyText"/>
        <w:rPr>
          <w:sz w:val="22"/>
        </w:rPr>
      </w:pPr>
    </w:p>
    <w:p w14:paraId="0585A139" w14:textId="77777777" w:rsidR="00AF07FA" w:rsidRDefault="00AF07FA">
      <w:pPr>
        <w:pStyle w:val="BodyText"/>
        <w:rPr>
          <w:sz w:val="22"/>
        </w:rPr>
      </w:pPr>
    </w:p>
    <w:p w14:paraId="7286B782" w14:textId="77777777" w:rsidR="00AF07FA" w:rsidRDefault="00AF07FA">
      <w:pPr>
        <w:pStyle w:val="BodyText"/>
        <w:rPr>
          <w:sz w:val="22"/>
        </w:rPr>
      </w:pPr>
    </w:p>
    <w:p w14:paraId="353AF216" w14:textId="77777777" w:rsidR="00AF07FA" w:rsidRDefault="00AF07FA">
      <w:pPr>
        <w:pStyle w:val="BodyText"/>
        <w:rPr>
          <w:sz w:val="22"/>
        </w:rPr>
      </w:pPr>
    </w:p>
    <w:p w14:paraId="3165F336" w14:textId="77777777" w:rsidR="00AF07FA" w:rsidRDefault="00AF07FA">
      <w:pPr>
        <w:pStyle w:val="BodyText"/>
        <w:rPr>
          <w:sz w:val="22"/>
        </w:rPr>
      </w:pPr>
    </w:p>
    <w:p w14:paraId="2F302174" w14:textId="77777777" w:rsidR="00AF07FA" w:rsidRDefault="00AF07FA">
      <w:pPr>
        <w:pStyle w:val="BodyText"/>
        <w:rPr>
          <w:sz w:val="22"/>
        </w:rPr>
      </w:pPr>
    </w:p>
    <w:p w14:paraId="648039E0" w14:textId="77777777" w:rsidR="00AF07FA" w:rsidRDefault="00AF07FA">
      <w:pPr>
        <w:pStyle w:val="BodyText"/>
        <w:rPr>
          <w:sz w:val="22"/>
        </w:rPr>
      </w:pPr>
    </w:p>
    <w:p w14:paraId="2639454E" w14:textId="77777777" w:rsidR="00AF07FA" w:rsidRDefault="00AF07FA">
      <w:pPr>
        <w:pStyle w:val="BodyText"/>
        <w:rPr>
          <w:sz w:val="22"/>
        </w:rPr>
      </w:pPr>
    </w:p>
    <w:p w14:paraId="7E248FA2" w14:textId="77777777" w:rsidR="00AF07FA" w:rsidRDefault="00AF07FA">
      <w:pPr>
        <w:pStyle w:val="BodyText"/>
        <w:rPr>
          <w:sz w:val="22"/>
        </w:rPr>
      </w:pPr>
    </w:p>
    <w:p w14:paraId="5BA732EF" w14:textId="77777777" w:rsidR="00AF07FA" w:rsidRDefault="00AF07FA">
      <w:pPr>
        <w:pStyle w:val="BodyText"/>
        <w:rPr>
          <w:sz w:val="22"/>
        </w:rPr>
      </w:pPr>
    </w:p>
    <w:p w14:paraId="3859E90B" w14:textId="77777777" w:rsidR="00AF07FA" w:rsidRDefault="00AF07FA">
      <w:pPr>
        <w:pStyle w:val="BodyText"/>
        <w:rPr>
          <w:sz w:val="22"/>
        </w:rPr>
      </w:pPr>
    </w:p>
    <w:p w14:paraId="6C4E2C40" w14:textId="77777777" w:rsidR="00AF07FA" w:rsidRDefault="00AF07FA">
      <w:pPr>
        <w:pStyle w:val="BodyText"/>
        <w:rPr>
          <w:sz w:val="22"/>
        </w:rPr>
      </w:pPr>
    </w:p>
    <w:p w14:paraId="0E048A9D" w14:textId="77777777" w:rsidR="00AF07FA" w:rsidRDefault="00AF07FA">
      <w:pPr>
        <w:pStyle w:val="BodyText"/>
        <w:rPr>
          <w:sz w:val="22"/>
        </w:rPr>
      </w:pPr>
    </w:p>
    <w:p w14:paraId="5F466A25" w14:textId="77777777" w:rsidR="00AF07FA" w:rsidRDefault="00AF07FA">
      <w:pPr>
        <w:pStyle w:val="BodyText"/>
        <w:rPr>
          <w:sz w:val="22"/>
        </w:rPr>
      </w:pPr>
    </w:p>
    <w:p w14:paraId="2B6307BA" w14:textId="77777777" w:rsidR="00AF07FA" w:rsidRDefault="00AF07FA">
      <w:pPr>
        <w:pStyle w:val="BodyText"/>
        <w:rPr>
          <w:sz w:val="22"/>
        </w:rPr>
      </w:pPr>
    </w:p>
    <w:p w14:paraId="112C2ED5" w14:textId="77777777" w:rsidR="00AF07FA" w:rsidRDefault="00AF07FA">
      <w:pPr>
        <w:pStyle w:val="BodyText"/>
        <w:rPr>
          <w:sz w:val="22"/>
        </w:rPr>
      </w:pPr>
    </w:p>
    <w:p w14:paraId="670D670F" w14:textId="77777777" w:rsidR="00AF07FA" w:rsidRDefault="00AF07FA">
      <w:pPr>
        <w:pStyle w:val="BodyText"/>
        <w:rPr>
          <w:sz w:val="22"/>
        </w:rPr>
      </w:pPr>
    </w:p>
    <w:p w14:paraId="0837A7CF" w14:textId="77777777" w:rsidR="00AF07FA" w:rsidRDefault="00AF07FA">
      <w:pPr>
        <w:pStyle w:val="BodyText"/>
        <w:rPr>
          <w:sz w:val="22"/>
        </w:rPr>
      </w:pPr>
    </w:p>
    <w:p w14:paraId="5A2D5F41" w14:textId="77777777" w:rsidR="00AF07FA" w:rsidRDefault="00AF07FA">
      <w:pPr>
        <w:pStyle w:val="BodyText"/>
        <w:rPr>
          <w:sz w:val="22"/>
        </w:rPr>
      </w:pPr>
    </w:p>
    <w:p w14:paraId="19AC1D27" w14:textId="77777777" w:rsidR="00AF07FA" w:rsidRDefault="00AF07FA">
      <w:pPr>
        <w:pStyle w:val="BodyText"/>
        <w:spacing w:before="215"/>
        <w:rPr>
          <w:sz w:val="22"/>
        </w:rPr>
      </w:pPr>
    </w:p>
    <w:p w14:paraId="6E5C540D" w14:textId="77777777" w:rsidR="00AF07FA" w:rsidRDefault="006A21AE">
      <w:pPr>
        <w:jc w:val="center"/>
        <w:rPr>
          <w:rFonts w:ascii="Calibri"/>
        </w:rPr>
      </w:pPr>
      <w:r>
        <w:rPr>
          <w:rFonts w:ascii="Calibri"/>
        </w:rPr>
        <w:t xml:space="preserve">    </w:t>
      </w:r>
    </w:p>
    <w:p w14:paraId="2093FBE2" w14:textId="77777777" w:rsidR="006A21AE" w:rsidRDefault="006A21AE">
      <w:pPr>
        <w:jc w:val="center"/>
        <w:rPr>
          <w:rFonts w:ascii="Calibri"/>
        </w:rPr>
      </w:pPr>
    </w:p>
    <w:p w14:paraId="0134BB5C" w14:textId="77777777" w:rsidR="006A21AE" w:rsidRDefault="006A21AE">
      <w:pPr>
        <w:jc w:val="center"/>
        <w:rPr>
          <w:rFonts w:ascii="Calibri"/>
        </w:rPr>
      </w:pPr>
    </w:p>
    <w:p w14:paraId="47C60710" w14:textId="77777777" w:rsidR="006A21AE" w:rsidRDefault="006A21AE">
      <w:pPr>
        <w:jc w:val="center"/>
        <w:rPr>
          <w:rFonts w:ascii="Calibri"/>
        </w:rPr>
      </w:pPr>
    </w:p>
    <w:p w14:paraId="7B87A521" w14:textId="77777777" w:rsidR="006A21AE" w:rsidRDefault="006A21AE">
      <w:pPr>
        <w:jc w:val="center"/>
        <w:rPr>
          <w:rFonts w:ascii="Calibri"/>
        </w:rPr>
      </w:pPr>
    </w:p>
    <w:p w14:paraId="54390A31" w14:textId="77777777" w:rsidR="006A21AE" w:rsidRDefault="006A21AE">
      <w:pPr>
        <w:jc w:val="center"/>
        <w:rPr>
          <w:rFonts w:ascii="Calibri"/>
        </w:rPr>
      </w:pPr>
    </w:p>
    <w:p w14:paraId="228A7C29" w14:textId="77777777" w:rsidR="006A21AE" w:rsidRDefault="006A21AE">
      <w:pPr>
        <w:jc w:val="center"/>
        <w:rPr>
          <w:rFonts w:ascii="Calibri"/>
        </w:rPr>
      </w:pPr>
    </w:p>
    <w:p w14:paraId="1E72F4DE" w14:textId="77777777" w:rsidR="006A21AE" w:rsidRDefault="006A21AE">
      <w:pPr>
        <w:jc w:val="center"/>
        <w:rPr>
          <w:rFonts w:ascii="Calibri"/>
        </w:rPr>
      </w:pPr>
    </w:p>
    <w:p w14:paraId="1F8A2E58" w14:textId="77777777" w:rsidR="006A21AE" w:rsidRDefault="006A21AE">
      <w:pPr>
        <w:jc w:val="center"/>
        <w:rPr>
          <w:rFonts w:ascii="Calibri"/>
        </w:rPr>
      </w:pPr>
    </w:p>
    <w:p w14:paraId="65B11051" w14:textId="77777777" w:rsidR="006A21AE" w:rsidRDefault="006A21AE">
      <w:pPr>
        <w:jc w:val="center"/>
        <w:rPr>
          <w:rFonts w:ascii="Calibri"/>
        </w:rPr>
      </w:pPr>
    </w:p>
    <w:p w14:paraId="2AC7CD48" w14:textId="77777777" w:rsidR="006A21AE" w:rsidRDefault="006A21AE">
      <w:pPr>
        <w:jc w:val="center"/>
        <w:rPr>
          <w:rFonts w:ascii="Calibri"/>
        </w:rPr>
      </w:pPr>
    </w:p>
    <w:p w14:paraId="7D0F8407" w14:textId="77777777" w:rsidR="006A21AE" w:rsidRDefault="006A21AE">
      <w:pPr>
        <w:jc w:val="center"/>
        <w:rPr>
          <w:rFonts w:ascii="Calibri"/>
        </w:rPr>
      </w:pPr>
    </w:p>
    <w:p w14:paraId="248969C3" w14:textId="77777777" w:rsidR="006A21AE" w:rsidRDefault="006A21AE">
      <w:pPr>
        <w:jc w:val="center"/>
        <w:rPr>
          <w:rFonts w:ascii="Calibri"/>
        </w:rPr>
      </w:pPr>
    </w:p>
    <w:p w14:paraId="2EACA09B" w14:textId="77777777" w:rsidR="006A21AE" w:rsidRDefault="006A21AE">
      <w:pPr>
        <w:jc w:val="center"/>
        <w:rPr>
          <w:rFonts w:ascii="Calibri"/>
        </w:rPr>
      </w:pPr>
    </w:p>
    <w:p w14:paraId="4503FEB3" w14:textId="77777777" w:rsidR="006A21AE" w:rsidRDefault="006A21AE">
      <w:pPr>
        <w:jc w:val="center"/>
        <w:rPr>
          <w:rFonts w:ascii="Calibri"/>
        </w:rPr>
      </w:pPr>
    </w:p>
    <w:p w14:paraId="7FF629C2" w14:textId="77777777" w:rsidR="006A21AE" w:rsidRDefault="006A21AE">
      <w:pPr>
        <w:jc w:val="center"/>
        <w:rPr>
          <w:rFonts w:ascii="Calibri"/>
        </w:rPr>
      </w:pPr>
    </w:p>
    <w:p w14:paraId="02AC8B23" w14:textId="77777777" w:rsidR="006A21AE" w:rsidRDefault="006A21AE">
      <w:pPr>
        <w:jc w:val="center"/>
        <w:rPr>
          <w:rFonts w:ascii="Calibri"/>
        </w:rPr>
      </w:pPr>
    </w:p>
    <w:p w14:paraId="4D88C05C" w14:textId="77777777" w:rsidR="006A21AE" w:rsidRDefault="006A21AE">
      <w:pPr>
        <w:jc w:val="center"/>
        <w:rPr>
          <w:rFonts w:ascii="Calibri"/>
        </w:rPr>
      </w:pPr>
    </w:p>
    <w:p w14:paraId="7F56C486" w14:textId="77777777" w:rsidR="006A21AE" w:rsidRDefault="006A21AE">
      <w:pPr>
        <w:jc w:val="center"/>
        <w:rPr>
          <w:rFonts w:ascii="Calibri"/>
        </w:rPr>
      </w:pPr>
    </w:p>
    <w:p w14:paraId="24BF9AB2" w14:textId="77777777" w:rsidR="006A21AE" w:rsidRDefault="006A21AE">
      <w:pPr>
        <w:jc w:val="center"/>
        <w:rPr>
          <w:rFonts w:ascii="Calibri"/>
        </w:rPr>
      </w:pPr>
    </w:p>
    <w:p w14:paraId="3122DE0B" w14:textId="77777777" w:rsidR="006A21AE" w:rsidRDefault="006A21AE">
      <w:pPr>
        <w:jc w:val="center"/>
        <w:rPr>
          <w:rFonts w:ascii="Calibri"/>
        </w:rPr>
      </w:pPr>
    </w:p>
    <w:p w14:paraId="07A3162C" w14:textId="77777777" w:rsidR="006A21AE" w:rsidRDefault="006A21AE">
      <w:pPr>
        <w:jc w:val="center"/>
        <w:rPr>
          <w:rFonts w:ascii="Calibri"/>
        </w:rPr>
      </w:pPr>
    </w:p>
    <w:p w14:paraId="1EB263DC" w14:textId="69B716FA" w:rsidR="006A21AE" w:rsidRDefault="006A21AE" w:rsidP="006A21AE">
      <w:pPr>
        <w:tabs>
          <w:tab w:val="left" w:pos="5028"/>
        </w:tabs>
        <w:rPr>
          <w:rFonts w:ascii="Calibri"/>
        </w:rPr>
      </w:pPr>
      <w:r>
        <w:rPr>
          <w:rFonts w:ascii="Calibri"/>
        </w:rPr>
        <w:tab/>
        <w:t>3</w:t>
      </w:r>
      <w:r w:rsidR="00762BCF">
        <w:rPr>
          <w:rFonts w:ascii="Calibri"/>
        </w:rPr>
        <w:t>6</w:t>
      </w:r>
    </w:p>
    <w:p w14:paraId="08D2BD73" w14:textId="77777777" w:rsidR="006A21AE" w:rsidRDefault="006A21AE">
      <w:pPr>
        <w:jc w:val="center"/>
        <w:rPr>
          <w:rFonts w:ascii="Calibri"/>
        </w:rPr>
      </w:pPr>
    </w:p>
    <w:p w14:paraId="6A7E7DA8" w14:textId="77777777" w:rsidR="006A21AE" w:rsidRDefault="006A21AE">
      <w:pPr>
        <w:jc w:val="center"/>
        <w:rPr>
          <w:rFonts w:ascii="Calibri"/>
        </w:rPr>
      </w:pPr>
    </w:p>
    <w:p w14:paraId="0FEFDA05" w14:textId="2EA5ABF2" w:rsidR="006A21AE" w:rsidRPr="006A21AE" w:rsidRDefault="006A21AE" w:rsidP="006A21AE">
      <w:pPr>
        <w:tabs>
          <w:tab w:val="left" w:pos="4668"/>
        </w:tabs>
        <w:rPr>
          <w:rFonts w:ascii="Calibri"/>
        </w:rPr>
        <w:sectPr w:rsidR="006A21AE" w:rsidRPr="006A21AE" w:rsidSect="006A21AE">
          <w:headerReference w:type="even" r:id="rId104"/>
          <w:headerReference w:type="default" r:id="rId105"/>
          <w:footerReference w:type="default" r:id="rId106"/>
          <w:headerReference w:type="first" r:id="rId107"/>
          <w:pgSz w:w="11920" w:h="16850"/>
          <w:pgMar w:top="601" w:right="567" w:bottom="278" w:left="284" w:header="329" w:footer="0" w:gutter="0"/>
          <w:pgBorders w:offsetFrom="page">
            <w:top w:val="single" w:sz="24" w:space="31" w:color="000000"/>
            <w:left w:val="single" w:sz="24" w:space="30" w:color="000000"/>
            <w:bottom w:val="single" w:sz="24" w:space="31" w:color="000000"/>
            <w:right w:val="single" w:sz="24" w:space="30" w:color="000000"/>
          </w:pgBorders>
          <w:cols w:space="720"/>
        </w:sectPr>
      </w:pPr>
    </w:p>
    <w:tbl>
      <w:tblPr>
        <w:tblW w:w="0" w:type="auto"/>
        <w:tblInd w:w="172" w:type="dxa"/>
        <w:tblLayout w:type="fixed"/>
        <w:tblCellMar>
          <w:left w:w="0" w:type="dxa"/>
          <w:right w:w="0" w:type="dxa"/>
        </w:tblCellMar>
        <w:tblLook w:val="04A0" w:firstRow="1" w:lastRow="0" w:firstColumn="1" w:lastColumn="0" w:noHBand="0" w:noVBand="1"/>
      </w:tblPr>
      <w:tblGrid>
        <w:gridCol w:w="10665"/>
        <w:gridCol w:w="193"/>
      </w:tblGrid>
      <w:tr w:rsidR="00AF07FA" w14:paraId="04C6594A" w14:textId="77777777" w:rsidTr="007840C1">
        <w:trPr>
          <w:trHeight w:val="7897"/>
        </w:trPr>
        <w:tc>
          <w:tcPr>
            <w:tcW w:w="10858" w:type="dxa"/>
            <w:gridSpan w:val="2"/>
            <w:tcBorders>
              <w:top w:val="single" w:sz="24" w:space="0" w:color="000000"/>
              <w:left w:val="single" w:sz="24" w:space="0" w:color="000000"/>
              <w:right w:val="single" w:sz="24" w:space="0" w:color="000000"/>
            </w:tcBorders>
          </w:tcPr>
          <w:p w14:paraId="7F8BA73D" w14:textId="77777777" w:rsidR="00AF07FA" w:rsidRDefault="004C7468">
            <w:pPr>
              <w:pStyle w:val="TableParagraph"/>
              <w:tabs>
                <w:tab w:val="left" w:pos="8251"/>
              </w:tabs>
              <w:spacing w:before="220"/>
              <w:ind w:left="178"/>
              <w:rPr>
                <w:rFonts w:ascii="Times New Roman"/>
                <w:sz w:val="24"/>
              </w:rPr>
            </w:pPr>
            <w:r>
              <w:rPr>
                <w:rFonts w:ascii="Times New Roman"/>
                <w:b/>
                <w:sz w:val="24"/>
              </w:rPr>
              <w:lastRenderedPageBreak/>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16</w:t>
            </w:r>
            <w:r>
              <w:rPr>
                <w:rFonts w:ascii="Times New Roman"/>
                <w:sz w:val="24"/>
              </w:rPr>
              <w:tab/>
            </w:r>
            <w:r>
              <w:rPr>
                <w:rFonts w:ascii="Times New Roman"/>
                <w:b/>
                <w:spacing w:val="-2"/>
                <w:sz w:val="24"/>
              </w:rPr>
              <w:t>DATE</w:t>
            </w:r>
            <w:r>
              <w:rPr>
                <w:rFonts w:ascii="Times New Roman"/>
                <w:spacing w:val="-2"/>
                <w:sz w:val="24"/>
              </w:rPr>
              <w:t>:</w:t>
            </w:r>
          </w:p>
          <w:p w14:paraId="2B9BBC8F" w14:textId="77777777" w:rsidR="00AF07FA" w:rsidRDefault="004C7468">
            <w:pPr>
              <w:pStyle w:val="TableParagraph"/>
              <w:spacing w:before="162"/>
              <w:ind w:left="77"/>
              <w:rPr>
                <w:rFonts w:ascii="Arial MT"/>
                <w:sz w:val="24"/>
              </w:rPr>
            </w:pPr>
            <w:r>
              <w:rPr>
                <w:rFonts w:ascii="Times New Roman"/>
                <w:b/>
                <w:sz w:val="24"/>
              </w:rPr>
              <w:t>AIM:</w:t>
            </w:r>
            <w:r>
              <w:rPr>
                <w:rFonts w:ascii="Times New Roman"/>
                <w:b/>
                <w:spacing w:val="11"/>
                <w:sz w:val="24"/>
              </w:rPr>
              <w:t xml:space="preserve"> </w:t>
            </w:r>
            <w:r>
              <w:rPr>
                <w:rFonts w:ascii="Arial MT"/>
                <w:color w:val="273139"/>
                <w:sz w:val="24"/>
              </w:rPr>
              <w:t>Write</w:t>
            </w:r>
            <w:r>
              <w:rPr>
                <w:rFonts w:ascii="Arial MT"/>
                <w:color w:val="273139"/>
                <w:spacing w:val="8"/>
                <w:sz w:val="24"/>
              </w:rPr>
              <w:t xml:space="preserve"> </w:t>
            </w:r>
            <w:r>
              <w:rPr>
                <w:rFonts w:ascii="Arial MT"/>
                <w:color w:val="273139"/>
                <w:sz w:val="24"/>
              </w:rPr>
              <w:t>a</w:t>
            </w:r>
            <w:r>
              <w:rPr>
                <w:rFonts w:ascii="Arial MT"/>
                <w:color w:val="273139"/>
                <w:spacing w:val="8"/>
                <w:sz w:val="24"/>
              </w:rPr>
              <w:t xml:space="preserve"> </w:t>
            </w:r>
            <w:r>
              <w:rPr>
                <w:rFonts w:ascii="Arial MT"/>
                <w:color w:val="273139"/>
                <w:sz w:val="24"/>
              </w:rPr>
              <w:t>solidity</w:t>
            </w:r>
            <w:r>
              <w:rPr>
                <w:rFonts w:ascii="Arial MT"/>
                <w:color w:val="273139"/>
                <w:spacing w:val="7"/>
                <w:sz w:val="24"/>
              </w:rPr>
              <w:t xml:space="preserve"> </w:t>
            </w:r>
            <w:r>
              <w:rPr>
                <w:rFonts w:ascii="Arial MT"/>
                <w:color w:val="273139"/>
                <w:sz w:val="24"/>
              </w:rPr>
              <w:t>program</w:t>
            </w:r>
            <w:r>
              <w:rPr>
                <w:rFonts w:ascii="Arial MT"/>
                <w:color w:val="273139"/>
                <w:spacing w:val="9"/>
                <w:sz w:val="24"/>
              </w:rPr>
              <w:t xml:space="preserve"> </w:t>
            </w:r>
            <w:r>
              <w:rPr>
                <w:rFonts w:ascii="Arial MT"/>
                <w:color w:val="273139"/>
                <w:sz w:val="24"/>
              </w:rPr>
              <w:t>to</w:t>
            </w:r>
            <w:r>
              <w:rPr>
                <w:rFonts w:ascii="Arial MT"/>
                <w:color w:val="273139"/>
                <w:spacing w:val="11"/>
                <w:sz w:val="24"/>
              </w:rPr>
              <w:t xml:space="preserve"> </w:t>
            </w:r>
            <w:r>
              <w:rPr>
                <w:rFonts w:ascii="Arial MT"/>
                <w:color w:val="273139"/>
                <w:sz w:val="24"/>
              </w:rPr>
              <w:t>demonstrate</w:t>
            </w:r>
            <w:r>
              <w:rPr>
                <w:rFonts w:ascii="Arial MT"/>
                <w:color w:val="273139"/>
                <w:spacing w:val="21"/>
                <w:sz w:val="24"/>
              </w:rPr>
              <w:t xml:space="preserve"> </w:t>
            </w:r>
            <w:r>
              <w:rPr>
                <w:rFonts w:ascii="Arial MT"/>
                <w:color w:val="273139"/>
                <w:sz w:val="24"/>
              </w:rPr>
              <w:t>Simple</w:t>
            </w:r>
            <w:r>
              <w:rPr>
                <w:rFonts w:ascii="Arial MT"/>
                <w:color w:val="273139"/>
                <w:spacing w:val="8"/>
                <w:sz w:val="24"/>
              </w:rPr>
              <w:t xml:space="preserve"> </w:t>
            </w:r>
            <w:r>
              <w:rPr>
                <w:rFonts w:ascii="Arial MT"/>
                <w:color w:val="273139"/>
                <w:sz w:val="24"/>
              </w:rPr>
              <w:t>bank</w:t>
            </w:r>
            <w:r>
              <w:rPr>
                <w:rFonts w:ascii="Arial MT"/>
                <w:color w:val="273139"/>
                <w:spacing w:val="7"/>
                <w:sz w:val="24"/>
              </w:rPr>
              <w:t xml:space="preserve"> </w:t>
            </w:r>
            <w:r>
              <w:rPr>
                <w:rFonts w:ascii="Arial MT"/>
                <w:color w:val="273139"/>
                <w:spacing w:val="-2"/>
                <w:sz w:val="24"/>
              </w:rPr>
              <w:t>operations</w:t>
            </w:r>
          </w:p>
          <w:p w14:paraId="109D74EC" w14:textId="77777777" w:rsidR="00AF07FA" w:rsidRDefault="00AF07FA">
            <w:pPr>
              <w:pStyle w:val="TableParagraph"/>
              <w:rPr>
                <w:rFonts w:ascii="Calibri"/>
                <w:sz w:val="24"/>
              </w:rPr>
            </w:pPr>
          </w:p>
          <w:p w14:paraId="039B3357" w14:textId="77777777" w:rsidR="00AF07FA" w:rsidRDefault="00AF07FA">
            <w:pPr>
              <w:pStyle w:val="TableParagraph"/>
              <w:spacing w:before="95"/>
              <w:rPr>
                <w:rFonts w:ascii="Calibri"/>
                <w:sz w:val="24"/>
              </w:rPr>
            </w:pPr>
          </w:p>
          <w:p w14:paraId="740D4D85" w14:textId="77777777" w:rsidR="00AF07FA" w:rsidRDefault="004C7468">
            <w:pPr>
              <w:pStyle w:val="TableParagraph"/>
              <w:ind w:left="77"/>
              <w:rPr>
                <w:rFonts w:ascii="Arial"/>
                <w:b/>
                <w:sz w:val="24"/>
              </w:rPr>
            </w:pPr>
            <w:r>
              <w:rPr>
                <w:rFonts w:ascii="Arial"/>
                <w:b/>
                <w:color w:val="273139"/>
                <w:spacing w:val="-2"/>
                <w:sz w:val="24"/>
              </w:rPr>
              <w:t>DESCRIPTION:</w:t>
            </w:r>
          </w:p>
          <w:p w14:paraId="3D63DB02" w14:textId="77777777" w:rsidR="00AF07FA" w:rsidRDefault="004C7468">
            <w:pPr>
              <w:pStyle w:val="TableParagraph"/>
              <w:spacing w:before="39"/>
              <w:ind w:left="77"/>
              <w:rPr>
                <w:rFonts w:ascii="Times New Roman"/>
                <w:sz w:val="24"/>
              </w:rPr>
            </w:pPr>
            <w:r>
              <w:rPr>
                <w:rFonts w:ascii="Times New Roman"/>
                <w:sz w:val="24"/>
              </w:rPr>
              <w:t>p</w:t>
            </w:r>
            <w:r>
              <w:rPr>
                <w:rFonts w:ascii="Times New Roman"/>
                <w:b/>
                <w:sz w:val="20"/>
              </w:rPr>
              <w:t>ragma</w:t>
            </w:r>
            <w:r>
              <w:rPr>
                <w:rFonts w:ascii="Times New Roman"/>
                <w:b/>
                <w:spacing w:val="-3"/>
                <w:sz w:val="20"/>
              </w:rPr>
              <w:t xml:space="preserve"> </w:t>
            </w:r>
            <w:r>
              <w:rPr>
                <w:rFonts w:ascii="Times New Roman"/>
                <w:b/>
                <w:sz w:val="20"/>
              </w:rPr>
              <w:t>solidity</w:t>
            </w:r>
            <w:r>
              <w:rPr>
                <w:rFonts w:ascii="Times New Roman"/>
                <w:b/>
                <w:spacing w:val="-2"/>
                <w:sz w:val="20"/>
              </w:rPr>
              <w:t xml:space="preserve"> </w:t>
            </w:r>
            <w:r>
              <w:rPr>
                <w:rFonts w:ascii="Times New Roman"/>
                <w:b/>
                <w:sz w:val="20"/>
              </w:rPr>
              <w:t>^0.8.0;</w:t>
            </w:r>
            <w:r>
              <w:rPr>
                <w:rFonts w:ascii="Times New Roman"/>
                <w:sz w:val="24"/>
              </w:rPr>
              <w:t>:</w:t>
            </w:r>
            <w:r>
              <w:rPr>
                <w:rFonts w:ascii="Times New Roman"/>
                <w:spacing w:val="-3"/>
                <w:sz w:val="24"/>
              </w:rPr>
              <w:t xml:space="preserve"> </w:t>
            </w:r>
            <w:r>
              <w:rPr>
                <w:rFonts w:ascii="Times New Roman"/>
                <w:sz w:val="24"/>
              </w:rPr>
              <w:t>Specifies</w:t>
            </w:r>
            <w:r>
              <w:rPr>
                <w:rFonts w:ascii="Times New Roman"/>
                <w:spacing w:val="-3"/>
                <w:sz w:val="24"/>
              </w:rPr>
              <w:t xml:space="preserve"> </w:t>
            </w:r>
            <w:r>
              <w:rPr>
                <w:rFonts w:ascii="Times New Roman"/>
                <w:sz w:val="24"/>
              </w:rPr>
              <w:t>the</w:t>
            </w:r>
            <w:r>
              <w:rPr>
                <w:rFonts w:ascii="Times New Roman"/>
                <w:spacing w:val="-3"/>
                <w:sz w:val="24"/>
              </w:rPr>
              <w:t xml:space="preserve"> </w:t>
            </w:r>
            <w:r>
              <w:rPr>
                <w:rFonts w:ascii="Times New Roman"/>
                <w:sz w:val="24"/>
              </w:rPr>
              <w:t>Solidity</w:t>
            </w:r>
            <w:r>
              <w:rPr>
                <w:rFonts w:ascii="Times New Roman"/>
                <w:spacing w:val="-3"/>
                <w:sz w:val="24"/>
              </w:rPr>
              <w:t xml:space="preserve"> </w:t>
            </w:r>
            <w:r>
              <w:rPr>
                <w:rFonts w:ascii="Times New Roman"/>
                <w:sz w:val="24"/>
              </w:rPr>
              <w:t>compiler</w:t>
            </w:r>
            <w:r>
              <w:rPr>
                <w:rFonts w:ascii="Times New Roman"/>
                <w:spacing w:val="-3"/>
                <w:sz w:val="24"/>
              </w:rPr>
              <w:t xml:space="preserve"> </w:t>
            </w:r>
            <w:r>
              <w:rPr>
                <w:rFonts w:ascii="Times New Roman"/>
                <w:sz w:val="24"/>
              </w:rPr>
              <w:t>version</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use.</w:t>
            </w:r>
            <w:r>
              <w:rPr>
                <w:rFonts w:ascii="Times New Roman"/>
                <w:spacing w:val="-1"/>
                <w:sz w:val="24"/>
              </w:rPr>
              <w:t xml:space="preserve"> </w:t>
            </w:r>
            <w:r>
              <w:rPr>
                <w:rFonts w:ascii="Times New Roman"/>
                <w:b/>
                <w:sz w:val="20"/>
              </w:rPr>
              <w:t>contract</w:t>
            </w:r>
            <w:r>
              <w:rPr>
                <w:rFonts w:ascii="Times New Roman"/>
                <w:b/>
                <w:spacing w:val="-2"/>
                <w:sz w:val="20"/>
              </w:rPr>
              <w:t xml:space="preserve"> </w:t>
            </w:r>
            <w:r>
              <w:rPr>
                <w:rFonts w:ascii="Times New Roman"/>
                <w:b/>
                <w:sz w:val="20"/>
              </w:rPr>
              <w:t>SimpleBank</w:t>
            </w:r>
            <w:r>
              <w:rPr>
                <w:rFonts w:ascii="Times New Roman"/>
                <w:b/>
                <w:spacing w:val="-2"/>
                <w:sz w:val="20"/>
              </w:rPr>
              <w:t xml:space="preserve"> </w:t>
            </w:r>
            <w:r>
              <w:rPr>
                <w:rFonts w:ascii="Times New Roman"/>
                <w:b/>
                <w:sz w:val="20"/>
              </w:rPr>
              <w:t>{</w:t>
            </w:r>
            <w:r>
              <w:rPr>
                <w:rFonts w:ascii="Times New Roman"/>
                <w:b/>
                <w:spacing w:val="-3"/>
                <w:sz w:val="20"/>
              </w:rPr>
              <w:t xml:space="preserve"> </w:t>
            </w:r>
            <w:r>
              <w:rPr>
                <w:rFonts w:ascii="Times New Roman"/>
                <w:b/>
                <w:sz w:val="20"/>
              </w:rPr>
              <w:t>...</w:t>
            </w:r>
            <w:r>
              <w:rPr>
                <w:rFonts w:ascii="Times New Roman"/>
                <w:b/>
                <w:spacing w:val="-3"/>
                <w:sz w:val="20"/>
              </w:rPr>
              <w:t xml:space="preserve"> </w:t>
            </w:r>
            <w:r>
              <w:rPr>
                <w:rFonts w:ascii="Times New Roman"/>
                <w:b/>
                <w:sz w:val="20"/>
              </w:rPr>
              <w:t>}</w:t>
            </w:r>
            <w:r>
              <w:rPr>
                <w:rFonts w:ascii="Times New Roman"/>
                <w:sz w:val="24"/>
              </w:rPr>
              <w:t>:</w:t>
            </w:r>
            <w:r>
              <w:rPr>
                <w:rFonts w:ascii="Times New Roman"/>
                <w:spacing w:val="-3"/>
                <w:sz w:val="24"/>
              </w:rPr>
              <w:t xml:space="preserve"> </w:t>
            </w:r>
            <w:r>
              <w:rPr>
                <w:rFonts w:ascii="Times New Roman"/>
                <w:sz w:val="24"/>
              </w:rPr>
              <w:t>Defines</w:t>
            </w:r>
            <w:r>
              <w:rPr>
                <w:rFonts w:ascii="Times New Roman"/>
                <w:spacing w:val="-3"/>
                <w:sz w:val="24"/>
              </w:rPr>
              <w:t xml:space="preserve"> </w:t>
            </w:r>
            <w:r>
              <w:rPr>
                <w:rFonts w:ascii="Times New Roman"/>
                <w:sz w:val="24"/>
              </w:rPr>
              <w:t>the smart contract.</w:t>
            </w:r>
          </w:p>
          <w:p w14:paraId="3AD5A096" w14:textId="77777777" w:rsidR="00AF07FA" w:rsidRDefault="004C7468">
            <w:pPr>
              <w:pStyle w:val="TableParagraph"/>
              <w:ind w:left="77"/>
              <w:rPr>
                <w:rFonts w:ascii="Times New Roman"/>
                <w:sz w:val="24"/>
              </w:rPr>
            </w:pPr>
            <w:r>
              <w:rPr>
                <w:rFonts w:ascii="Times New Roman"/>
                <w:b/>
                <w:sz w:val="20"/>
              </w:rPr>
              <w:t>mapping(address</w:t>
            </w:r>
            <w:r>
              <w:rPr>
                <w:rFonts w:ascii="Times New Roman"/>
                <w:b/>
                <w:spacing w:val="-4"/>
                <w:sz w:val="20"/>
              </w:rPr>
              <w:t xml:space="preserve"> </w:t>
            </w:r>
            <w:r>
              <w:rPr>
                <w:rFonts w:ascii="Times New Roman"/>
                <w:b/>
                <w:sz w:val="20"/>
              </w:rPr>
              <w:t>=&gt;</w:t>
            </w:r>
            <w:r>
              <w:rPr>
                <w:rFonts w:ascii="Times New Roman"/>
                <w:b/>
                <w:spacing w:val="-2"/>
                <w:sz w:val="20"/>
              </w:rPr>
              <w:t xml:space="preserve"> </w:t>
            </w:r>
            <w:r>
              <w:rPr>
                <w:rFonts w:ascii="Times New Roman"/>
                <w:b/>
                <w:sz w:val="20"/>
              </w:rPr>
              <w:t>uint256)</w:t>
            </w:r>
            <w:r>
              <w:rPr>
                <w:rFonts w:ascii="Times New Roman"/>
                <w:b/>
                <w:spacing w:val="-3"/>
                <w:sz w:val="20"/>
              </w:rPr>
              <w:t xml:space="preserve"> </w:t>
            </w:r>
            <w:r>
              <w:rPr>
                <w:rFonts w:ascii="Times New Roman"/>
                <w:b/>
                <w:sz w:val="20"/>
              </w:rPr>
              <w:t>public</w:t>
            </w:r>
            <w:r>
              <w:rPr>
                <w:rFonts w:ascii="Times New Roman"/>
                <w:b/>
                <w:spacing w:val="-3"/>
                <w:sz w:val="20"/>
              </w:rPr>
              <w:t xml:space="preserve"> </w:t>
            </w:r>
            <w:r>
              <w:rPr>
                <w:rFonts w:ascii="Times New Roman"/>
                <w:b/>
                <w:sz w:val="20"/>
              </w:rPr>
              <w:t>balances;</w:t>
            </w:r>
            <w:r>
              <w:rPr>
                <w:rFonts w:ascii="Times New Roman"/>
                <w:sz w:val="24"/>
              </w:rPr>
              <w:t>:</w:t>
            </w:r>
            <w:r>
              <w:rPr>
                <w:rFonts w:ascii="Times New Roman"/>
                <w:spacing w:val="-3"/>
                <w:sz w:val="24"/>
              </w:rPr>
              <w:t xml:space="preserve"> </w:t>
            </w:r>
            <w:r>
              <w:rPr>
                <w:rFonts w:ascii="Times New Roman"/>
                <w:sz w:val="24"/>
              </w:rPr>
              <w:t>Stores</w:t>
            </w:r>
            <w:r>
              <w:rPr>
                <w:rFonts w:ascii="Times New Roman"/>
                <w:spacing w:val="-3"/>
                <w:sz w:val="24"/>
              </w:rPr>
              <w:t xml:space="preserve"> </w:t>
            </w:r>
            <w:r>
              <w:rPr>
                <w:rFonts w:ascii="Times New Roman"/>
                <w:sz w:val="24"/>
              </w:rPr>
              <w:t>the</w:t>
            </w:r>
            <w:r>
              <w:rPr>
                <w:rFonts w:ascii="Times New Roman"/>
                <w:spacing w:val="-4"/>
                <w:sz w:val="24"/>
              </w:rPr>
              <w:t xml:space="preserve"> </w:t>
            </w:r>
            <w:r>
              <w:rPr>
                <w:rFonts w:ascii="Times New Roman"/>
                <w:sz w:val="24"/>
              </w:rPr>
              <w:t>balances</w:t>
            </w:r>
            <w:r>
              <w:rPr>
                <w:rFonts w:ascii="Times New Roman"/>
                <w:spacing w:val="-3"/>
                <w:sz w:val="24"/>
              </w:rPr>
              <w:t xml:space="preserve"> </w:t>
            </w:r>
            <w:r>
              <w:rPr>
                <w:rFonts w:ascii="Times New Roman"/>
                <w:sz w:val="24"/>
              </w:rPr>
              <w:t>of</w:t>
            </w:r>
            <w:r>
              <w:rPr>
                <w:rFonts w:ascii="Times New Roman"/>
                <w:spacing w:val="-3"/>
                <w:sz w:val="24"/>
              </w:rPr>
              <w:t xml:space="preserve"> </w:t>
            </w:r>
            <w:r>
              <w:rPr>
                <w:rFonts w:ascii="Times New Roman"/>
                <w:sz w:val="24"/>
              </w:rPr>
              <w:t>each</w:t>
            </w:r>
            <w:r>
              <w:rPr>
                <w:rFonts w:ascii="Times New Roman"/>
                <w:spacing w:val="-3"/>
                <w:sz w:val="24"/>
              </w:rPr>
              <w:t xml:space="preserve"> </w:t>
            </w:r>
            <w:r>
              <w:rPr>
                <w:rFonts w:ascii="Times New Roman"/>
                <w:sz w:val="24"/>
              </w:rPr>
              <w:t>user,</w:t>
            </w:r>
            <w:r>
              <w:rPr>
                <w:rFonts w:ascii="Times New Roman"/>
                <w:spacing w:val="-2"/>
                <w:sz w:val="24"/>
              </w:rPr>
              <w:t xml:space="preserve"> </w:t>
            </w:r>
            <w:r>
              <w:rPr>
                <w:rFonts w:ascii="Times New Roman"/>
                <w:sz w:val="24"/>
              </w:rPr>
              <w:t>using</w:t>
            </w:r>
            <w:r>
              <w:rPr>
                <w:rFonts w:ascii="Times New Roman"/>
                <w:spacing w:val="-3"/>
                <w:sz w:val="24"/>
              </w:rPr>
              <w:t xml:space="preserve"> </w:t>
            </w:r>
            <w:r>
              <w:rPr>
                <w:rFonts w:ascii="Times New Roman"/>
                <w:sz w:val="24"/>
              </w:rPr>
              <w:t>their</w:t>
            </w:r>
            <w:r>
              <w:rPr>
                <w:rFonts w:ascii="Times New Roman"/>
                <w:spacing w:val="-4"/>
                <w:sz w:val="24"/>
              </w:rPr>
              <w:t xml:space="preserve"> </w:t>
            </w:r>
            <w:r>
              <w:rPr>
                <w:rFonts w:ascii="Times New Roman"/>
                <w:sz w:val="24"/>
              </w:rPr>
              <w:t>Ethereum</w:t>
            </w:r>
            <w:r>
              <w:rPr>
                <w:rFonts w:ascii="Times New Roman"/>
                <w:spacing w:val="-3"/>
                <w:sz w:val="24"/>
              </w:rPr>
              <w:t xml:space="preserve"> </w:t>
            </w:r>
            <w:r>
              <w:rPr>
                <w:rFonts w:ascii="Times New Roman"/>
                <w:sz w:val="24"/>
              </w:rPr>
              <w:t>address</w:t>
            </w:r>
            <w:r>
              <w:rPr>
                <w:rFonts w:ascii="Times New Roman"/>
                <w:spacing w:val="-3"/>
                <w:sz w:val="24"/>
              </w:rPr>
              <w:t xml:space="preserve"> </w:t>
            </w:r>
            <w:r>
              <w:rPr>
                <w:rFonts w:ascii="Times New Roman"/>
                <w:sz w:val="24"/>
              </w:rPr>
              <w:t>as the key.</w:t>
            </w:r>
          </w:p>
          <w:p w14:paraId="307E718F" w14:textId="77777777" w:rsidR="00AF07FA" w:rsidRDefault="004C7468">
            <w:pPr>
              <w:pStyle w:val="TableParagraph"/>
              <w:ind w:left="77"/>
              <w:rPr>
                <w:rFonts w:ascii="Times New Roman"/>
                <w:sz w:val="24"/>
              </w:rPr>
            </w:pPr>
            <w:r>
              <w:rPr>
                <w:rFonts w:ascii="Times New Roman"/>
                <w:b/>
                <w:sz w:val="20"/>
              </w:rPr>
              <w:t>address</w:t>
            </w:r>
            <w:r>
              <w:rPr>
                <w:rFonts w:ascii="Times New Roman"/>
                <w:b/>
                <w:spacing w:val="-3"/>
                <w:sz w:val="20"/>
              </w:rPr>
              <w:t xml:space="preserve"> </w:t>
            </w:r>
            <w:r>
              <w:rPr>
                <w:rFonts w:ascii="Times New Roman"/>
                <w:b/>
                <w:sz w:val="20"/>
              </w:rPr>
              <w:t>public</w:t>
            </w:r>
            <w:r>
              <w:rPr>
                <w:rFonts w:ascii="Times New Roman"/>
                <w:b/>
                <w:spacing w:val="-2"/>
                <w:sz w:val="20"/>
              </w:rPr>
              <w:t xml:space="preserve"> </w:t>
            </w:r>
            <w:r>
              <w:rPr>
                <w:rFonts w:ascii="Times New Roman"/>
                <w:b/>
                <w:sz w:val="20"/>
              </w:rPr>
              <w:t>owner;</w:t>
            </w:r>
            <w:r>
              <w:rPr>
                <w:rFonts w:ascii="Times New Roman"/>
                <w:sz w:val="24"/>
              </w:rPr>
              <w:t>:</w:t>
            </w:r>
            <w:r>
              <w:rPr>
                <w:rFonts w:ascii="Times New Roman"/>
                <w:spacing w:val="-3"/>
                <w:sz w:val="24"/>
              </w:rPr>
              <w:t xml:space="preserve"> </w:t>
            </w:r>
            <w:r>
              <w:rPr>
                <w:rFonts w:ascii="Times New Roman"/>
                <w:sz w:val="24"/>
              </w:rPr>
              <w:t>Stores</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address</w:t>
            </w:r>
            <w:r>
              <w:rPr>
                <w:rFonts w:ascii="Times New Roman"/>
                <w:spacing w:val="-2"/>
                <w:sz w:val="24"/>
              </w:rPr>
              <w:t xml:space="preserve"> </w:t>
            </w:r>
            <w:r>
              <w:rPr>
                <w:rFonts w:ascii="Times New Roman"/>
                <w:sz w:val="24"/>
              </w:rPr>
              <w:t>of</w:t>
            </w:r>
            <w:r>
              <w:rPr>
                <w:rFonts w:ascii="Times New Roman"/>
                <w:spacing w:val="-3"/>
                <w:sz w:val="24"/>
              </w:rPr>
              <w:t xml:space="preserve"> </w:t>
            </w:r>
            <w:r>
              <w:rPr>
                <w:rFonts w:ascii="Times New Roman"/>
                <w:sz w:val="24"/>
              </w:rPr>
              <w:t>the</w:t>
            </w:r>
            <w:r>
              <w:rPr>
                <w:rFonts w:ascii="Times New Roman"/>
                <w:spacing w:val="-2"/>
                <w:sz w:val="24"/>
              </w:rPr>
              <w:t xml:space="preserve"> </w:t>
            </w:r>
            <w:r>
              <w:rPr>
                <w:rFonts w:ascii="Times New Roman"/>
                <w:sz w:val="24"/>
              </w:rPr>
              <w:t>contract</w:t>
            </w:r>
            <w:r>
              <w:rPr>
                <w:rFonts w:ascii="Times New Roman"/>
                <w:spacing w:val="-2"/>
                <w:sz w:val="24"/>
              </w:rPr>
              <w:t xml:space="preserve"> owner.</w:t>
            </w:r>
          </w:p>
          <w:p w14:paraId="7DD75755" w14:textId="77777777" w:rsidR="00AF07FA" w:rsidRDefault="004C7468">
            <w:pPr>
              <w:pStyle w:val="TableParagraph"/>
              <w:ind w:left="77"/>
              <w:rPr>
                <w:rFonts w:ascii="Times New Roman"/>
                <w:sz w:val="24"/>
              </w:rPr>
            </w:pPr>
            <w:r>
              <w:rPr>
                <w:rFonts w:ascii="Times New Roman"/>
                <w:b/>
                <w:sz w:val="20"/>
              </w:rPr>
              <w:t xml:space="preserve">event Deposit(address indexed account, uint256 amount); </w:t>
            </w:r>
            <w:r>
              <w:rPr>
                <w:rFonts w:ascii="Times New Roman"/>
                <w:sz w:val="24"/>
              </w:rPr>
              <w:t xml:space="preserve">and </w:t>
            </w:r>
            <w:r>
              <w:rPr>
                <w:rFonts w:ascii="Times New Roman"/>
                <w:b/>
                <w:sz w:val="20"/>
              </w:rPr>
              <w:t>event Withdrawal(address indexed account, uint256 amount);</w:t>
            </w:r>
            <w:r>
              <w:rPr>
                <w:rFonts w:ascii="Times New Roman"/>
                <w:sz w:val="24"/>
              </w:rPr>
              <w:t>:</w:t>
            </w:r>
            <w:r>
              <w:rPr>
                <w:rFonts w:ascii="Times New Roman"/>
                <w:spacing w:val="-3"/>
                <w:sz w:val="24"/>
              </w:rPr>
              <w:t xml:space="preserve"> </w:t>
            </w:r>
            <w:r>
              <w:rPr>
                <w:rFonts w:ascii="Times New Roman"/>
                <w:sz w:val="24"/>
              </w:rPr>
              <w:t>Define</w:t>
            </w:r>
            <w:r>
              <w:rPr>
                <w:rFonts w:ascii="Times New Roman"/>
                <w:spacing w:val="-5"/>
                <w:sz w:val="24"/>
              </w:rPr>
              <w:t xml:space="preserve"> </w:t>
            </w:r>
            <w:r>
              <w:rPr>
                <w:rFonts w:ascii="Times New Roman"/>
                <w:sz w:val="24"/>
              </w:rPr>
              <w:t>events</w:t>
            </w:r>
            <w:r>
              <w:rPr>
                <w:rFonts w:ascii="Times New Roman"/>
                <w:spacing w:val="-3"/>
                <w:sz w:val="24"/>
              </w:rPr>
              <w:t xml:space="preserve"> </w:t>
            </w:r>
            <w:r>
              <w:rPr>
                <w:rFonts w:ascii="Times New Roman"/>
                <w:sz w:val="24"/>
              </w:rPr>
              <w:t>that</w:t>
            </w:r>
            <w:r>
              <w:rPr>
                <w:rFonts w:ascii="Times New Roman"/>
                <w:spacing w:val="-3"/>
                <w:sz w:val="24"/>
              </w:rPr>
              <w:t xml:space="preserve"> </w:t>
            </w:r>
            <w:r>
              <w:rPr>
                <w:rFonts w:ascii="Times New Roman"/>
                <w:sz w:val="24"/>
              </w:rPr>
              <w:t>are</w:t>
            </w:r>
            <w:r>
              <w:rPr>
                <w:rFonts w:ascii="Times New Roman"/>
                <w:spacing w:val="-2"/>
                <w:sz w:val="24"/>
              </w:rPr>
              <w:t xml:space="preserve"> </w:t>
            </w:r>
            <w:r>
              <w:rPr>
                <w:rFonts w:ascii="Times New Roman"/>
                <w:sz w:val="24"/>
              </w:rPr>
              <w:t>emitted</w:t>
            </w:r>
            <w:r>
              <w:rPr>
                <w:rFonts w:ascii="Times New Roman"/>
                <w:spacing w:val="-3"/>
                <w:sz w:val="24"/>
              </w:rPr>
              <w:t xml:space="preserve"> </w:t>
            </w:r>
            <w:r>
              <w:rPr>
                <w:rFonts w:ascii="Times New Roman"/>
                <w:sz w:val="24"/>
              </w:rPr>
              <w:t>when</w:t>
            </w:r>
            <w:r>
              <w:rPr>
                <w:rFonts w:ascii="Times New Roman"/>
                <w:spacing w:val="-3"/>
                <w:sz w:val="24"/>
              </w:rPr>
              <w:t xml:space="preserve"> </w:t>
            </w:r>
            <w:r>
              <w:rPr>
                <w:rFonts w:ascii="Times New Roman"/>
                <w:sz w:val="24"/>
              </w:rPr>
              <w:t>deposits</w:t>
            </w:r>
            <w:r>
              <w:rPr>
                <w:rFonts w:ascii="Times New Roman"/>
                <w:spacing w:val="-3"/>
                <w:sz w:val="24"/>
              </w:rPr>
              <w:t xml:space="preserve"> </w:t>
            </w:r>
            <w:r>
              <w:rPr>
                <w:rFonts w:ascii="Times New Roman"/>
                <w:sz w:val="24"/>
              </w:rPr>
              <w:t>or</w:t>
            </w:r>
            <w:r>
              <w:rPr>
                <w:rFonts w:ascii="Times New Roman"/>
                <w:spacing w:val="-3"/>
                <w:sz w:val="24"/>
              </w:rPr>
              <w:t xml:space="preserve"> </w:t>
            </w:r>
            <w:r>
              <w:rPr>
                <w:rFonts w:ascii="Times New Roman"/>
                <w:sz w:val="24"/>
              </w:rPr>
              <w:t>withdrawals</w:t>
            </w:r>
            <w:r>
              <w:rPr>
                <w:rFonts w:ascii="Times New Roman"/>
                <w:spacing w:val="-3"/>
                <w:sz w:val="24"/>
              </w:rPr>
              <w:t xml:space="preserve"> </w:t>
            </w:r>
            <w:r>
              <w:rPr>
                <w:rFonts w:ascii="Times New Roman"/>
                <w:sz w:val="24"/>
              </w:rPr>
              <w:t>occur.</w:t>
            </w:r>
            <w:r>
              <w:rPr>
                <w:rFonts w:ascii="Times New Roman"/>
                <w:spacing w:val="-3"/>
                <w:sz w:val="24"/>
              </w:rPr>
              <w:t xml:space="preserve"> </w:t>
            </w:r>
            <w:r>
              <w:rPr>
                <w:rFonts w:ascii="Times New Roman"/>
                <w:sz w:val="24"/>
              </w:rPr>
              <w:t>These</w:t>
            </w:r>
            <w:r>
              <w:rPr>
                <w:rFonts w:ascii="Times New Roman"/>
                <w:spacing w:val="-4"/>
                <w:sz w:val="24"/>
              </w:rPr>
              <w:t xml:space="preserve"> </w:t>
            </w:r>
            <w:r>
              <w:rPr>
                <w:rFonts w:ascii="Times New Roman"/>
                <w:sz w:val="24"/>
              </w:rPr>
              <w:t>events</w:t>
            </w:r>
            <w:r>
              <w:rPr>
                <w:rFonts w:ascii="Times New Roman"/>
                <w:spacing w:val="-3"/>
                <w:sz w:val="24"/>
              </w:rPr>
              <w:t xml:space="preserve"> </w:t>
            </w:r>
            <w:r>
              <w:rPr>
                <w:rFonts w:ascii="Times New Roman"/>
                <w:sz w:val="24"/>
              </w:rPr>
              <w:t>are</w:t>
            </w:r>
            <w:r>
              <w:rPr>
                <w:rFonts w:ascii="Times New Roman"/>
                <w:spacing w:val="-4"/>
                <w:sz w:val="24"/>
              </w:rPr>
              <w:t xml:space="preserve"> </w:t>
            </w:r>
            <w:r>
              <w:rPr>
                <w:rFonts w:ascii="Times New Roman"/>
                <w:sz w:val="24"/>
              </w:rPr>
              <w:t>crucial</w:t>
            </w:r>
            <w:r>
              <w:rPr>
                <w:rFonts w:ascii="Times New Roman"/>
                <w:spacing w:val="-3"/>
                <w:sz w:val="24"/>
              </w:rPr>
              <w:t xml:space="preserve"> </w:t>
            </w:r>
            <w:r>
              <w:rPr>
                <w:rFonts w:ascii="Times New Roman"/>
                <w:sz w:val="24"/>
              </w:rPr>
              <w:t>for tracking transactions.</w:t>
            </w:r>
          </w:p>
          <w:p w14:paraId="493E56A8" w14:textId="77777777" w:rsidR="00AF07FA" w:rsidRDefault="004C7468">
            <w:pPr>
              <w:pStyle w:val="TableParagraph"/>
              <w:spacing w:before="1"/>
              <w:ind w:left="137"/>
              <w:rPr>
                <w:rFonts w:ascii="Times New Roman"/>
                <w:sz w:val="24"/>
              </w:rPr>
            </w:pPr>
            <w:r>
              <w:rPr>
                <w:rFonts w:ascii="Times New Roman"/>
                <w:b/>
                <w:sz w:val="20"/>
              </w:rPr>
              <w:t>constructor()</w:t>
            </w:r>
            <w:r>
              <w:rPr>
                <w:rFonts w:ascii="Times New Roman"/>
                <w:b/>
                <w:spacing w:val="-2"/>
                <w:sz w:val="20"/>
              </w:rPr>
              <w:t xml:space="preserve"> </w:t>
            </w:r>
            <w:r>
              <w:rPr>
                <w:rFonts w:ascii="Times New Roman"/>
                <w:b/>
                <w:sz w:val="20"/>
              </w:rPr>
              <w:t>{</w:t>
            </w:r>
            <w:r>
              <w:rPr>
                <w:rFonts w:ascii="Times New Roman"/>
                <w:b/>
                <w:spacing w:val="-1"/>
                <w:sz w:val="20"/>
              </w:rPr>
              <w:t xml:space="preserve"> </w:t>
            </w:r>
            <w:r>
              <w:rPr>
                <w:rFonts w:ascii="Times New Roman"/>
                <w:b/>
                <w:sz w:val="20"/>
              </w:rPr>
              <w:t>...</w:t>
            </w:r>
            <w:r>
              <w:rPr>
                <w:rFonts w:ascii="Times New Roman"/>
                <w:b/>
                <w:spacing w:val="-1"/>
                <w:sz w:val="20"/>
              </w:rPr>
              <w:t xml:space="preserve"> </w:t>
            </w:r>
            <w:r>
              <w:rPr>
                <w:rFonts w:ascii="Times New Roman"/>
                <w:b/>
                <w:sz w:val="20"/>
              </w:rPr>
              <w:t>}</w:t>
            </w:r>
            <w:r>
              <w:rPr>
                <w:rFonts w:ascii="Times New Roman"/>
                <w:sz w:val="24"/>
              </w:rPr>
              <w:t>:</w:t>
            </w:r>
            <w:r>
              <w:rPr>
                <w:rFonts w:ascii="Times New Roman"/>
                <w:spacing w:val="-2"/>
                <w:sz w:val="24"/>
              </w:rPr>
              <w:t xml:space="preserve"> </w:t>
            </w:r>
            <w:r>
              <w:rPr>
                <w:rFonts w:ascii="Times New Roman"/>
                <w:sz w:val="24"/>
              </w:rPr>
              <w:t>Sets</w:t>
            </w:r>
            <w:r>
              <w:rPr>
                <w:rFonts w:ascii="Times New Roman"/>
                <w:spacing w:val="-3"/>
                <w:sz w:val="24"/>
              </w:rPr>
              <w:t xml:space="preserve"> </w:t>
            </w:r>
            <w:r>
              <w:rPr>
                <w:rFonts w:ascii="Times New Roman"/>
                <w:sz w:val="24"/>
              </w:rPr>
              <w:t>the</w:t>
            </w:r>
            <w:r>
              <w:rPr>
                <w:rFonts w:ascii="Times New Roman"/>
                <w:spacing w:val="-3"/>
                <w:sz w:val="24"/>
              </w:rPr>
              <w:t xml:space="preserve"> </w:t>
            </w:r>
            <w:r>
              <w:rPr>
                <w:rFonts w:ascii="Times New Roman"/>
                <w:sz w:val="24"/>
              </w:rPr>
              <w:t>contract</w:t>
            </w:r>
            <w:r>
              <w:rPr>
                <w:rFonts w:ascii="Times New Roman"/>
                <w:spacing w:val="-1"/>
                <w:sz w:val="24"/>
              </w:rPr>
              <w:t xml:space="preserve"> </w:t>
            </w:r>
            <w:r>
              <w:rPr>
                <w:rFonts w:ascii="Times New Roman"/>
                <w:sz w:val="24"/>
              </w:rPr>
              <w:t>owner</w:t>
            </w:r>
            <w:r>
              <w:rPr>
                <w:rFonts w:ascii="Times New Roman"/>
                <w:spacing w:val="-1"/>
                <w:sz w:val="24"/>
              </w:rPr>
              <w:t xml:space="preserve"> </w:t>
            </w:r>
            <w:r>
              <w:rPr>
                <w:rFonts w:ascii="Times New Roman"/>
                <w:sz w:val="24"/>
              </w:rPr>
              <w:t>when</w:t>
            </w:r>
            <w:r>
              <w:rPr>
                <w:rFonts w:ascii="Times New Roman"/>
                <w:spacing w:val="-1"/>
                <w:sz w:val="24"/>
              </w:rPr>
              <w:t xml:space="preserve"> </w:t>
            </w:r>
            <w:r>
              <w:rPr>
                <w:rFonts w:ascii="Times New Roman"/>
                <w:sz w:val="24"/>
              </w:rPr>
              <w:t>the</w:t>
            </w:r>
            <w:r>
              <w:rPr>
                <w:rFonts w:ascii="Times New Roman"/>
                <w:spacing w:val="-3"/>
                <w:sz w:val="24"/>
              </w:rPr>
              <w:t xml:space="preserve"> </w:t>
            </w:r>
            <w:r>
              <w:rPr>
                <w:rFonts w:ascii="Times New Roman"/>
                <w:sz w:val="24"/>
              </w:rPr>
              <w:t>contract</w:t>
            </w:r>
            <w:r>
              <w:rPr>
                <w:rFonts w:ascii="Times New Roman"/>
                <w:spacing w:val="-1"/>
                <w:sz w:val="24"/>
              </w:rPr>
              <w:t xml:space="preserve"> </w:t>
            </w:r>
            <w:r>
              <w:rPr>
                <w:rFonts w:ascii="Times New Roman"/>
                <w:sz w:val="24"/>
              </w:rPr>
              <w:t>is</w:t>
            </w:r>
            <w:r>
              <w:rPr>
                <w:rFonts w:ascii="Times New Roman"/>
                <w:spacing w:val="-2"/>
                <w:sz w:val="24"/>
              </w:rPr>
              <w:t xml:space="preserve"> deployed.</w:t>
            </w:r>
          </w:p>
          <w:p w14:paraId="778F51C1" w14:textId="77777777" w:rsidR="00AF07FA" w:rsidRDefault="004C7468">
            <w:pPr>
              <w:pStyle w:val="TableParagraph"/>
              <w:ind w:left="77" w:right="319"/>
              <w:rPr>
                <w:rFonts w:ascii="Times New Roman"/>
                <w:sz w:val="24"/>
              </w:rPr>
            </w:pPr>
            <w:r>
              <w:rPr>
                <w:rFonts w:ascii="Times New Roman"/>
                <w:b/>
                <w:sz w:val="20"/>
              </w:rPr>
              <w:t>modifier onlyOwner() { ... }</w:t>
            </w:r>
            <w:r>
              <w:rPr>
                <w:rFonts w:ascii="Times New Roman"/>
                <w:sz w:val="24"/>
              </w:rPr>
              <w:t xml:space="preserve">: A modifier that restricts access to certain functions to the contract owner. </w:t>
            </w:r>
            <w:r>
              <w:rPr>
                <w:rFonts w:ascii="Times New Roman"/>
                <w:b/>
                <w:sz w:val="20"/>
              </w:rPr>
              <w:t>deposit()</w:t>
            </w:r>
            <w:r>
              <w:rPr>
                <w:rFonts w:ascii="Times New Roman"/>
                <w:b/>
                <w:spacing w:val="-2"/>
                <w:sz w:val="20"/>
              </w:rPr>
              <w:t xml:space="preserve"> </w:t>
            </w:r>
            <w:r>
              <w:rPr>
                <w:rFonts w:ascii="Times New Roman"/>
                <w:b/>
                <w:sz w:val="20"/>
              </w:rPr>
              <w:t>public payable</w:t>
            </w:r>
            <w:r>
              <w:rPr>
                <w:rFonts w:ascii="Times New Roman"/>
                <w:b/>
                <w:spacing w:val="-3"/>
                <w:sz w:val="20"/>
              </w:rPr>
              <w:t xml:space="preserve"> </w:t>
            </w:r>
            <w:r>
              <w:rPr>
                <w:rFonts w:ascii="Times New Roman"/>
                <w:b/>
                <w:sz w:val="20"/>
              </w:rPr>
              <w:t>{</w:t>
            </w:r>
            <w:r>
              <w:rPr>
                <w:rFonts w:ascii="Times New Roman"/>
                <w:b/>
                <w:spacing w:val="-1"/>
                <w:sz w:val="20"/>
              </w:rPr>
              <w:t xml:space="preserve"> </w:t>
            </w:r>
            <w:r>
              <w:rPr>
                <w:rFonts w:ascii="Times New Roman"/>
                <w:b/>
                <w:sz w:val="20"/>
              </w:rPr>
              <w:t>...</w:t>
            </w:r>
            <w:r>
              <w:rPr>
                <w:rFonts w:ascii="Times New Roman"/>
                <w:b/>
                <w:spacing w:val="-4"/>
                <w:sz w:val="20"/>
              </w:rPr>
              <w:t xml:space="preserve"> </w:t>
            </w:r>
            <w:r>
              <w:rPr>
                <w:rFonts w:ascii="Times New Roman"/>
                <w:b/>
                <w:sz w:val="20"/>
              </w:rPr>
              <w:t>}</w:t>
            </w:r>
            <w:r>
              <w:rPr>
                <w:rFonts w:ascii="Times New Roman"/>
                <w:sz w:val="24"/>
              </w:rPr>
              <w:t>:</w:t>
            </w:r>
            <w:r>
              <w:rPr>
                <w:rFonts w:ascii="Times New Roman"/>
                <w:spacing w:val="-3"/>
                <w:sz w:val="24"/>
              </w:rPr>
              <w:t xml:space="preserve"> </w:t>
            </w:r>
            <w:r>
              <w:rPr>
                <w:rFonts w:ascii="Times New Roman"/>
                <w:sz w:val="24"/>
              </w:rPr>
              <w:t>Allows</w:t>
            </w:r>
            <w:r>
              <w:rPr>
                <w:rFonts w:ascii="Times New Roman"/>
                <w:spacing w:val="-3"/>
                <w:sz w:val="24"/>
              </w:rPr>
              <w:t xml:space="preserve"> </w:t>
            </w:r>
            <w:r>
              <w:rPr>
                <w:rFonts w:ascii="Times New Roman"/>
                <w:sz w:val="24"/>
              </w:rPr>
              <w:t>users</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deposit</w:t>
            </w:r>
            <w:r>
              <w:rPr>
                <w:rFonts w:ascii="Times New Roman"/>
                <w:spacing w:val="-3"/>
                <w:sz w:val="24"/>
              </w:rPr>
              <w:t xml:space="preserve"> </w:t>
            </w:r>
            <w:r>
              <w:rPr>
                <w:rFonts w:ascii="Times New Roman"/>
                <w:sz w:val="24"/>
              </w:rPr>
              <w:t>Ether</w:t>
            </w:r>
            <w:r>
              <w:rPr>
                <w:rFonts w:ascii="Times New Roman"/>
                <w:spacing w:val="-3"/>
                <w:sz w:val="24"/>
              </w:rPr>
              <w:t xml:space="preserve"> </w:t>
            </w:r>
            <w:r>
              <w:rPr>
                <w:rFonts w:ascii="Times New Roman"/>
                <w:sz w:val="24"/>
              </w:rPr>
              <w:t>into</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accounts.</w:t>
            </w:r>
            <w:r>
              <w:rPr>
                <w:rFonts w:ascii="Times New Roman"/>
                <w:spacing w:val="-3"/>
                <w:sz w:val="24"/>
              </w:rPr>
              <w:t xml:space="preserve"> </w:t>
            </w:r>
            <w:r>
              <w:rPr>
                <w:rFonts w:ascii="Times New Roman"/>
                <w:sz w:val="24"/>
              </w:rPr>
              <w:t>The</w:t>
            </w:r>
            <w:r>
              <w:rPr>
                <w:rFonts w:ascii="Times New Roman"/>
                <w:spacing w:val="-1"/>
                <w:sz w:val="24"/>
              </w:rPr>
              <w:t xml:space="preserve"> </w:t>
            </w:r>
            <w:r>
              <w:rPr>
                <w:rFonts w:ascii="Times New Roman"/>
                <w:sz w:val="20"/>
              </w:rPr>
              <w:t xml:space="preserve">payable </w:t>
            </w:r>
            <w:r>
              <w:rPr>
                <w:rFonts w:ascii="Times New Roman"/>
                <w:sz w:val="24"/>
              </w:rPr>
              <w:t>keyword</w:t>
            </w:r>
            <w:r>
              <w:rPr>
                <w:rFonts w:ascii="Times New Roman"/>
                <w:spacing w:val="-3"/>
                <w:sz w:val="24"/>
              </w:rPr>
              <w:t xml:space="preserve"> </w:t>
            </w:r>
            <w:r>
              <w:rPr>
                <w:rFonts w:ascii="Times New Roman"/>
                <w:sz w:val="24"/>
              </w:rPr>
              <w:t>is essential for receiving Ether.</w:t>
            </w:r>
          </w:p>
          <w:p w14:paraId="50405A70" w14:textId="77777777" w:rsidR="00AF07FA" w:rsidRDefault="004C7468">
            <w:pPr>
              <w:pStyle w:val="TableParagraph"/>
              <w:ind w:left="77"/>
              <w:rPr>
                <w:rFonts w:ascii="Times New Roman"/>
                <w:sz w:val="24"/>
              </w:rPr>
            </w:pPr>
            <w:r>
              <w:rPr>
                <w:rFonts w:ascii="Times New Roman"/>
                <w:b/>
                <w:sz w:val="20"/>
              </w:rPr>
              <w:t>withdraw(uint256</w:t>
            </w:r>
            <w:r>
              <w:rPr>
                <w:rFonts w:ascii="Times New Roman"/>
                <w:b/>
                <w:spacing w:val="-2"/>
                <w:sz w:val="20"/>
              </w:rPr>
              <w:t xml:space="preserve"> </w:t>
            </w:r>
            <w:r>
              <w:rPr>
                <w:rFonts w:ascii="Times New Roman"/>
                <w:b/>
                <w:sz w:val="20"/>
              </w:rPr>
              <w:t>amount)</w:t>
            </w:r>
            <w:r>
              <w:rPr>
                <w:rFonts w:ascii="Times New Roman"/>
                <w:b/>
                <w:spacing w:val="-4"/>
                <w:sz w:val="20"/>
              </w:rPr>
              <w:t xml:space="preserve"> </w:t>
            </w:r>
            <w:r>
              <w:rPr>
                <w:rFonts w:ascii="Times New Roman"/>
                <w:b/>
                <w:sz w:val="20"/>
              </w:rPr>
              <w:t>public</w:t>
            </w:r>
            <w:r>
              <w:rPr>
                <w:rFonts w:ascii="Times New Roman"/>
                <w:b/>
                <w:spacing w:val="2"/>
                <w:sz w:val="20"/>
              </w:rPr>
              <w:t xml:space="preserve"> </w:t>
            </w:r>
            <w:r>
              <w:rPr>
                <w:rFonts w:ascii="Times New Roman"/>
                <w:b/>
                <w:sz w:val="20"/>
              </w:rPr>
              <w:t>{</w:t>
            </w:r>
            <w:r>
              <w:rPr>
                <w:rFonts w:ascii="Times New Roman"/>
                <w:b/>
                <w:spacing w:val="-2"/>
                <w:sz w:val="20"/>
              </w:rPr>
              <w:t xml:space="preserve"> </w:t>
            </w:r>
            <w:r>
              <w:rPr>
                <w:rFonts w:ascii="Times New Roman"/>
                <w:b/>
                <w:sz w:val="20"/>
              </w:rPr>
              <w:t>...</w:t>
            </w:r>
            <w:r>
              <w:rPr>
                <w:rFonts w:ascii="Times New Roman"/>
                <w:b/>
                <w:spacing w:val="-1"/>
                <w:sz w:val="20"/>
              </w:rPr>
              <w:t xml:space="preserve"> </w:t>
            </w:r>
            <w:r>
              <w:rPr>
                <w:rFonts w:ascii="Times New Roman"/>
                <w:b/>
                <w:sz w:val="20"/>
              </w:rPr>
              <w:t>}</w:t>
            </w:r>
            <w:r>
              <w:rPr>
                <w:rFonts w:ascii="Times New Roman"/>
                <w:sz w:val="24"/>
              </w:rPr>
              <w:t>:</w:t>
            </w:r>
            <w:r>
              <w:rPr>
                <w:rFonts w:ascii="Times New Roman"/>
                <w:spacing w:val="-3"/>
                <w:sz w:val="24"/>
              </w:rPr>
              <w:t xml:space="preserve"> </w:t>
            </w:r>
            <w:r>
              <w:rPr>
                <w:rFonts w:ascii="Times New Roman"/>
                <w:sz w:val="24"/>
              </w:rPr>
              <w:t>Allows</w:t>
            </w:r>
            <w:r>
              <w:rPr>
                <w:rFonts w:ascii="Times New Roman"/>
                <w:spacing w:val="-2"/>
                <w:sz w:val="24"/>
              </w:rPr>
              <w:t xml:space="preserve"> </w:t>
            </w:r>
            <w:r>
              <w:rPr>
                <w:rFonts w:ascii="Times New Roman"/>
                <w:sz w:val="24"/>
              </w:rPr>
              <w:t>users</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withdraw</w:t>
            </w:r>
            <w:r>
              <w:rPr>
                <w:rFonts w:ascii="Times New Roman"/>
                <w:spacing w:val="-2"/>
                <w:sz w:val="24"/>
              </w:rPr>
              <w:t xml:space="preserve"> </w:t>
            </w:r>
            <w:r>
              <w:rPr>
                <w:rFonts w:ascii="Times New Roman"/>
                <w:sz w:val="24"/>
              </w:rPr>
              <w:t>Ether</w:t>
            </w:r>
            <w:r>
              <w:rPr>
                <w:rFonts w:ascii="Times New Roman"/>
                <w:spacing w:val="-5"/>
                <w:sz w:val="24"/>
              </w:rPr>
              <w:t xml:space="preserve"> </w:t>
            </w:r>
            <w:r>
              <w:rPr>
                <w:rFonts w:ascii="Times New Roman"/>
                <w:sz w:val="24"/>
              </w:rPr>
              <w:t>from</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pacing w:val="-2"/>
                <w:sz w:val="24"/>
              </w:rPr>
              <w:t>accounts.</w:t>
            </w:r>
          </w:p>
          <w:p w14:paraId="4FDA684F" w14:textId="77777777" w:rsidR="00AF07FA" w:rsidRDefault="004C7468">
            <w:pPr>
              <w:pStyle w:val="TableParagraph"/>
              <w:ind w:left="77"/>
              <w:rPr>
                <w:rFonts w:ascii="Times New Roman"/>
                <w:sz w:val="24"/>
              </w:rPr>
            </w:pPr>
            <w:r>
              <w:rPr>
                <w:rFonts w:ascii="Times New Roman"/>
                <w:b/>
                <w:sz w:val="20"/>
              </w:rPr>
              <w:t>getBalance()</w:t>
            </w:r>
            <w:r>
              <w:rPr>
                <w:rFonts w:ascii="Times New Roman"/>
                <w:b/>
                <w:spacing w:val="-2"/>
                <w:sz w:val="20"/>
              </w:rPr>
              <w:t xml:space="preserve"> </w:t>
            </w:r>
            <w:r>
              <w:rPr>
                <w:rFonts w:ascii="Times New Roman"/>
                <w:b/>
                <w:sz w:val="20"/>
              </w:rPr>
              <w:t>public</w:t>
            </w:r>
            <w:r>
              <w:rPr>
                <w:rFonts w:ascii="Times New Roman"/>
                <w:b/>
                <w:spacing w:val="-2"/>
                <w:sz w:val="20"/>
              </w:rPr>
              <w:t xml:space="preserve"> </w:t>
            </w:r>
            <w:r>
              <w:rPr>
                <w:rFonts w:ascii="Times New Roman"/>
                <w:b/>
                <w:sz w:val="20"/>
              </w:rPr>
              <w:t>view</w:t>
            </w:r>
            <w:r>
              <w:rPr>
                <w:rFonts w:ascii="Times New Roman"/>
                <w:b/>
                <w:spacing w:val="-2"/>
                <w:sz w:val="20"/>
              </w:rPr>
              <w:t xml:space="preserve"> </w:t>
            </w:r>
            <w:r>
              <w:rPr>
                <w:rFonts w:ascii="Times New Roman"/>
                <w:b/>
                <w:sz w:val="20"/>
              </w:rPr>
              <w:t>returns</w:t>
            </w:r>
            <w:r>
              <w:rPr>
                <w:rFonts w:ascii="Times New Roman"/>
                <w:b/>
                <w:spacing w:val="-3"/>
                <w:sz w:val="20"/>
              </w:rPr>
              <w:t xml:space="preserve"> </w:t>
            </w:r>
            <w:r>
              <w:rPr>
                <w:rFonts w:ascii="Times New Roman"/>
                <w:b/>
                <w:sz w:val="20"/>
              </w:rPr>
              <w:t>(uint256)</w:t>
            </w:r>
            <w:r>
              <w:rPr>
                <w:rFonts w:ascii="Times New Roman"/>
                <w:b/>
                <w:spacing w:val="-2"/>
                <w:sz w:val="20"/>
              </w:rPr>
              <w:t xml:space="preserve"> </w:t>
            </w:r>
            <w:r>
              <w:rPr>
                <w:rFonts w:ascii="Times New Roman"/>
                <w:b/>
                <w:sz w:val="20"/>
              </w:rPr>
              <w:t>{</w:t>
            </w:r>
            <w:r>
              <w:rPr>
                <w:rFonts w:ascii="Times New Roman"/>
                <w:b/>
                <w:spacing w:val="-4"/>
                <w:sz w:val="20"/>
              </w:rPr>
              <w:t xml:space="preserve"> </w:t>
            </w:r>
            <w:r>
              <w:rPr>
                <w:rFonts w:ascii="Times New Roman"/>
                <w:b/>
                <w:sz w:val="20"/>
              </w:rPr>
              <w:t>...</w:t>
            </w:r>
            <w:r>
              <w:rPr>
                <w:rFonts w:ascii="Times New Roman"/>
                <w:b/>
                <w:spacing w:val="-2"/>
                <w:sz w:val="20"/>
              </w:rPr>
              <w:t xml:space="preserve"> </w:t>
            </w:r>
            <w:r>
              <w:rPr>
                <w:rFonts w:ascii="Times New Roman"/>
                <w:b/>
                <w:sz w:val="20"/>
              </w:rPr>
              <w:t>}</w:t>
            </w:r>
            <w:r>
              <w:rPr>
                <w:rFonts w:ascii="Times New Roman"/>
                <w:sz w:val="24"/>
              </w:rPr>
              <w:t>:</w:t>
            </w:r>
            <w:r>
              <w:rPr>
                <w:rFonts w:ascii="Times New Roman"/>
                <w:spacing w:val="-2"/>
                <w:sz w:val="24"/>
              </w:rPr>
              <w:t xml:space="preserve"> </w:t>
            </w:r>
            <w:r>
              <w:rPr>
                <w:rFonts w:ascii="Times New Roman"/>
                <w:sz w:val="24"/>
              </w:rPr>
              <w:t>Allows</w:t>
            </w:r>
            <w:r>
              <w:rPr>
                <w:rFonts w:ascii="Times New Roman"/>
                <w:spacing w:val="-2"/>
                <w:sz w:val="24"/>
              </w:rPr>
              <w:t xml:space="preserve"> </w:t>
            </w:r>
            <w:r>
              <w:rPr>
                <w:rFonts w:ascii="Times New Roman"/>
                <w:sz w:val="24"/>
              </w:rPr>
              <w:t>users</w:t>
            </w:r>
            <w:r>
              <w:rPr>
                <w:rFonts w:ascii="Times New Roman"/>
                <w:spacing w:val="-2"/>
                <w:sz w:val="24"/>
              </w:rPr>
              <w:t xml:space="preserve"> </w:t>
            </w:r>
            <w:r>
              <w:rPr>
                <w:rFonts w:ascii="Times New Roman"/>
                <w:sz w:val="24"/>
              </w:rPr>
              <w:t>to</w:t>
            </w:r>
            <w:r>
              <w:rPr>
                <w:rFonts w:ascii="Times New Roman"/>
                <w:spacing w:val="-2"/>
                <w:sz w:val="24"/>
              </w:rPr>
              <w:t xml:space="preserve"> </w:t>
            </w:r>
            <w:r>
              <w:rPr>
                <w:rFonts w:ascii="Times New Roman"/>
                <w:sz w:val="24"/>
              </w:rPr>
              <w:t>view</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account</w:t>
            </w:r>
            <w:r>
              <w:rPr>
                <w:rFonts w:ascii="Times New Roman"/>
                <w:spacing w:val="-2"/>
                <w:sz w:val="24"/>
              </w:rPr>
              <w:t xml:space="preserve"> </w:t>
            </w:r>
            <w:r>
              <w:rPr>
                <w:rFonts w:ascii="Times New Roman"/>
                <w:sz w:val="24"/>
              </w:rPr>
              <w:t>balance.</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z w:val="20"/>
              </w:rPr>
              <w:t xml:space="preserve">view </w:t>
            </w:r>
            <w:r>
              <w:rPr>
                <w:rFonts w:ascii="Times New Roman"/>
                <w:sz w:val="24"/>
              </w:rPr>
              <w:t>keyword indicates that this function does not modify the blockchain state.</w:t>
            </w:r>
          </w:p>
          <w:p w14:paraId="08E06E94" w14:textId="77777777" w:rsidR="00AF07FA" w:rsidRDefault="004C7468">
            <w:pPr>
              <w:pStyle w:val="TableParagraph"/>
              <w:ind w:left="77"/>
              <w:rPr>
                <w:rFonts w:ascii="Times New Roman"/>
                <w:sz w:val="24"/>
              </w:rPr>
            </w:pPr>
            <w:r>
              <w:rPr>
                <w:rFonts w:ascii="Times New Roman"/>
                <w:b/>
                <w:sz w:val="20"/>
              </w:rPr>
              <w:t>transfer(address</w:t>
            </w:r>
            <w:r>
              <w:rPr>
                <w:rFonts w:ascii="Times New Roman"/>
                <w:b/>
                <w:spacing w:val="-3"/>
                <w:sz w:val="20"/>
              </w:rPr>
              <w:t xml:space="preserve"> </w:t>
            </w:r>
            <w:r>
              <w:rPr>
                <w:rFonts w:ascii="Times New Roman"/>
                <w:b/>
                <w:sz w:val="20"/>
              </w:rPr>
              <w:t>recipient,</w:t>
            </w:r>
            <w:r>
              <w:rPr>
                <w:rFonts w:ascii="Times New Roman"/>
                <w:b/>
                <w:spacing w:val="-1"/>
                <w:sz w:val="20"/>
              </w:rPr>
              <w:t xml:space="preserve"> </w:t>
            </w:r>
            <w:r>
              <w:rPr>
                <w:rFonts w:ascii="Times New Roman"/>
                <w:b/>
                <w:sz w:val="20"/>
              </w:rPr>
              <w:t>uint256</w:t>
            </w:r>
            <w:r>
              <w:rPr>
                <w:rFonts w:ascii="Times New Roman"/>
                <w:b/>
                <w:spacing w:val="-1"/>
                <w:sz w:val="20"/>
              </w:rPr>
              <w:t xml:space="preserve"> </w:t>
            </w:r>
            <w:r>
              <w:rPr>
                <w:rFonts w:ascii="Times New Roman"/>
                <w:b/>
                <w:sz w:val="20"/>
              </w:rPr>
              <w:t>amount)</w:t>
            </w:r>
            <w:r>
              <w:rPr>
                <w:rFonts w:ascii="Times New Roman"/>
                <w:b/>
                <w:spacing w:val="-2"/>
                <w:sz w:val="20"/>
              </w:rPr>
              <w:t xml:space="preserve"> </w:t>
            </w:r>
            <w:r>
              <w:rPr>
                <w:rFonts w:ascii="Times New Roman"/>
                <w:b/>
                <w:sz w:val="20"/>
              </w:rPr>
              <w:t>public</w:t>
            </w:r>
            <w:r>
              <w:rPr>
                <w:rFonts w:ascii="Times New Roman"/>
                <w:b/>
                <w:spacing w:val="-2"/>
                <w:sz w:val="20"/>
              </w:rPr>
              <w:t xml:space="preserve"> </w:t>
            </w:r>
            <w:r>
              <w:rPr>
                <w:rFonts w:ascii="Times New Roman"/>
                <w:b/>
                <w:sz w:val="20"/>
              </w:rPr>
              <w:t>{</w:t>
            </w:r>
            <w:r>
              <w:rPr>
                <w:rFonts w:ascii="Times New Roman"/>
                <w:b/>
                <w:spacing w:val="-2"/>
                <w:sz w:val="20"/>
              </w:rPr>
              <w:t xml:space="preserve"> </w:t>
            </w:r>
            <w:r>
              <w:rPr>
                <w:rFonts w:ascii="Times New Roman"/>
                <w:b/>
                <w:sz w:val="20"/>
              </w:rPr>
              <w:t>...</w:t>
            </w:r>
            <w:r>
              <w:rPr>
                <w:rFonts w:ascii="Times New Roman"/>
                <w:b/>
                <w:spacing w:val="-2"/>
                <w:sz w:val="20"/>
              </w:rPr>
              <w:t xml:space="preserve"> </w:t>
            </w:r>
            <w:r>
              <w:rPr>
                <w:rFonts w:ascii="Times New Roman"/>
                <w:b/>
                <w:sz w:val="20"/>
              </w:rPr>
              <w:t>}</w:t>
            </w:r>
            <w:r>
              <w:rPr>
                <w:rFonts w:ascii="Times New Roman"/>
                <w:sz w:val="24"/>
              </w:rPr>
              <w:t>:</w:t>
            </w:r>
            <w:r>
              <w:rPr>
                <w:rFonts w:ascii="Times New Roman"/>
                <w:spacing w:val="-5"/>
                <w:sz w:val="24"/>
              </w:rPr>
              <w:t xml:space="preserve"> </w:t>
            </w:r>
            <w:r>
              <w:rPr>
                <w:rFonts w:ascii="Times New Roman"/>
                <w:sz w:val="24"/>
              </w:rPr>
              <w:t>Enables</w:t>
            </w:r>
            <w:r>
              <w:rPr>
                <w:rFonts w:ascii="Times New Roman"/>
                <w:spacing w:val="-3"/>
                <w:sz w:val="24"/>
              </w:rPr>
              <w:t xml:space="preserve"> </w:t>
            </w:r>
            <w:r>
              <w:rPr>
                <w:rFonts w:ascii="Times New Roman"/>
                <w:sz w:val="24"/>
              </w:rPr>
              <w:t>users</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transfer</w:t>
            </w:r>
            <w:r>
              <w:rPr>
                <w:rFonts w:ascii="Times New Roman"/>
                <w:spacing w:val="-2"/>
                <w:sz w:val="24"/>
              </w:rPr>
              <w:t xml:space="preserve"> </w:t>
            </w:r>
            <w:r>
              <w:rPr>
                <w:rFonts w:ascii="Times New Roman"/>
                <w:sz w:val="24"/>
              </w:rPr>
              <w:t>funds</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other</w:t>
            </w:r>
            <w:r>
              <w:rPr>
                <w:rFonts w:ascii="Times New Roman"/>
                <w:spacing w:val="-5"/>
                <w:sz w:val="24"/>
              </w:rPr>
              <w:t xml:space="preserve"> </w:t>
            </w:r>
            <w:r>
              <w:rPr>
                <w:rFonts w:ascii="Times New Roman"/>
                <w:sz w:val="24"/>
              </w:rPr>
              <w:t>users</w:t>
            </w:r>
            <w:r>
              <w:rPr>
                <w:rFonts w:ascii="Times New Roman"/>
                <w:spacing w:val="-3"/>
                <w:sz w:val="24"/>
              </w:rPr>
              <w:t xml:space="preserve"> </w:t>
            </w:r>
            <w:r>
              <w:rPr>
                <w:rFonts w:ascii="Times New Roman"/>
                <w:sz w:val="24"/>
              </w:rPr>
              <w:t>within</w:t>
            </w:r>
            <w:r>
              <w:rPr>
                <w:rFonts w:ascii="Times New Roman"/>
                <w:spacing w:val="-3"/>
                <w:sz w:val="24"/>
              </w:rPr>
              <w:t xml:space="preserve"> </w:t>
            </w:r>
            <w:r>
              <w:rPr>
                <w:rFonts w:ascii="Times New Roman"/>
                <w:sz w:val="24"/>
              </w:rPr>
              <w:t xml:space="preserve">the </w:t>
            </w:r>
            <w:r>
              <w:rPr>
                <w:rFonts w:ascii="Times New Roman"/>
                <w:spacing w:val="-2"/>
                <w:sz w:val="24"/>
              </w:rPr>
              <w:t>contract.</w:t>
            </w:r>
          </w:p>
          <w:p w14:paraId="24FEC902" w14:textId="77777777" w:rsidR="00AF07FA" w:rsidRDefault="004C7468">
            <w:pPr>
              <w:pStyle w:val="TableParagraph"/>
              <w:ind w:left="77"/>
              <w:rPr>
                <w:rFonts w:ascii="Times New Roman"/>
                <w:sz w:val="24"/>
              </w:rPr>
            </w:pPr>
            <w:r>
              <w:rPr>
                <w:rFonts w:ascii="Times New Roman"/>
                <w:b/>
                <w:sz w:val="24"/>
              </w:rPr>
              <w:t>Error</w:t>
            </w:r>
            <w:r>
              <w:rPr>
                <w:rFonts w:ascii="Times New Roman"/>
                <w:b/>
                <w:spacing w:val="-2"/>
                <w:sz w:val="24"/>
              </w:rPr>
              <w:t xml:space="preserve"> </w:t>
            </w:r>
            <w:r>
              <w:rPr>
                <w:rFonts w:ascii="Times New Roman"/>
                <w:b/>
                <w:sz w:val="24"/>
              </w:rPr>
              <w:t>Handling</w:t>
            </w:r>
            <w:r>
              <w:rPr>
                <w:rFonts w:ascii="Times New Roman"/>
                <w:sz w:val="24"/>
              </w:rPr>
              <w:t>:</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0"/>
              </w:rPr>
              <w:t>require()</w:t>
            </w:r>
            <w:r>
              <w:rPr>
                <w:rFonts w:ascii="Times New Roman"/>
                <w:spacing w:val="11"/>
                <w:sz w:val="20"/>
              </w:rPr>
              <w:t xml:space="preserve"> </w:t>
            </w:r>
            <w:r>
              <w:rPr>
                <w:rFonts w:ascii="Times New Roman"/>
                <w:sz w:val="24"/>
              </w:rPr>
              <w:t>statements</w:t>
            </w:r>
            <w:r>
              <w:rPr>
                <w:rFonts w:ascii="Times New Roman"/>
                <w:spacing w:val="-1"/>
                <w:sz w:val="24"/>
              </w:rPr>
              <w:t xml:space="preserve"> </w:t>
            </w:r>
            <w:r>
              <w:rPr>
                <w:rFonts w:ascii="Times New Roman"/>
                <w:sz w:val="24"/>
              </w:rPr>
              <w:t>are</w:t>
            </w:r>
            <w:r>
              <w:rPr>
                <w:rFonts w:ascii="Times New Roman"/>
                <w:spacing w:val="-3"/>
                <w:sz w:val="24"/>
              </w:rPr>
              <w:t xml:space="preserve"> </w:t>
            </w:r>
            <w:r>
              <w:rPr>
                <w:rFonts w:ascii="Times New Roman"/>
                <w:sz w:val="24"/>
              </w:rPr>
              <w:t>used</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handle</w:t>
            </w:r>
            <w:r>
              <w:rPr>
                <w:rFonts w:ascii="Times New Roman"/>
                <w:spacing w:val="-1"/>
                <w:sz w:val="24"/>
              </w:rPr>
              <w:t xml:space="preserve"> </w:t>
            </w:r>
            <w:r>
              <w:rPr>
                <w:rFonts w:ascii="Times New Roman"/>
                <w:sz w:val="24"/>
              </w:rPr>
              <w:t>errors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prevent</w:t>
            </w:r>
            <w:r>
              <w:rPr>
                <w:rFonts w:ascii="Times New Roman"/>
                <w:spacing w:val="-1"/>
                <w:sz w:val="24"/>
              </w:rPr>
              <w:t xml:space="preserve"> </w:t>
            </w:r>
            <w:r>
              <w:rPr>
                <w:rFonts w:ascii="Times New Roman"/>
                <w:sz w:val="24"/>
              </w:rPr>
              <w:t>invalid</w:t>
            </w:r>
            <w:r>
              <w:rPr>
                <w:rFonts w:ascii="Times New Roman"/>
                <w:spacing w:val="-1"/>
                <w:sz w:val="24"/>
              </w:rPr>
              <w:t xml:space="preserve"> </w:t>
            </w:r>
            <w:r>
              <w:rPr>
                <w:rFonts w:ascii="Times New Roman"/>
                <w:spacing w:val="-2"/>
                <w:sz w:val="24"/>
              </w:rPr>
              <w:t>transactions.</w:t>
            </w:r>
          </w:p>
          <w:p w14:paraId="5D720FC4" w14:textId="77777777" w:rsidR="00AF07FA" w:rsidRDefault="004C7468">
            <w:pPr>
              <w:pStyle w:val="TableParagraph"/>
              <w:spacing w:before="161"/>
              <w:ind w:left="77"/>
              <w:rPr>
                <w:rFonts w:ascii="Times New Roman"/>
                <w:sz w:val="24"/>
              </w:rPr>
            </w:pPr>
            <w:r>
              <w:rPr>
                <w:rFonts w:ascii="Times New Roman"/>
                <w:b/>
                <w:sz w:val="24"/>
              </w:rPr>
              <w:t>Events</w:t>
            </w:r>
            <w:r>
              <w:rPr>
                <w:rFonts w:ascii="Times New Roman"/>
                <w:sz w:val="24"/>
              </w:rPr>
              <w:t>:</w:t>
            </w:r>
            <w:r>
              <w:rPr>
                <w:rFonts w:ascii="Times New Roman"/>
                <w:spacing w:val="-1"/>
                <w:sz w:val="24"/>
              </w:rPr>
              <w:t xml:space="preserve"> </w:t>
            </w:r>
            <w:r>
              <w:rPr>
                <w:rFonts w:ascii="Times New Roman"/>
                <w:sz w:val="24"/>
              </w:rPr>
              <w:t>events are</w:t>
            </w:r>
            <w:r>
              <w:rPr>
                <w:rFonts w:ascii="Times New Roman"/>
                <w:spacing w:val="-2"/>
                <w:sz w:val="24"/>
              </w:rPr>
              <w:t xml:space="preserve"> </w:t>
            </w:r>
            <w:r>
              <w:rPr>
                <w:rFonts w:ascii="Times New Roman"/>
                <w:sz w:val="24"/>
              </w:rPr>
              <w:t>used to</w:t>
            </w:r>
            <w:r>
              <w:rPr>
                <w:rFonts w:ascii="Times New Roman"/>
                <w:spacing w:val="-1"/>
                <w:sz w:val="24"/>
              </w:rPr>
              <w:t xml:space="preserve"> </w:t>
            </w:r>
            <w:r>
              <w:rPr>
                <w:rFonts w:ascii="Times New Roman"/>
                <w:sz w:val="24"/>
              </w:rPr>
              <w:t xml:space="preserve">log </w:t>
            </w:r>
            <w:r>
              <w:rPr>
                <w:rFonts w:ascii="Times New Roman"/>
                <w:spacing w:val="-2"/>
                <w:sz w:val="24"/>
              </w:rPr>
              <w:t>transactions.</w:t>
            </w:r>
          </w:p>
          <w:p w14:paraId="7BD3BB53" w14:textId="77777777" w:rsidR="00AF07FA" w:rsidRDefault="004C7468">
            <w:pPr>
              <w:pStyle w:val="TableParagraph"/>
              <w:spacing w:before="205"/>
              <w:ind w:left="77"/>
              <w:rPr>
                <w:rFonts w:ascii="Times New Roman"/>
                <w:b/>
                <w:sz w:val="24"/>
              </w:rPr>
            </w:pPr>
            <w:r>
              <w:rPr>
                <w:rFonts w:ascii="Times New Roman"/>
                <w:b/>
                <w:spacing w:val="-2"/>
                <w:sz w:val="24"/>
              </w:rPr>
              <w:t>PROGRAM:</w:t>
            </w:r>
          </w:p>
        </w:tc>
      </w:tr>
      <w:tr w:rsidR="00AF07FA" w14:paraId="6406E9E3" w14:textId="77777777" w:rsidTr="007840C1">
        <w:trPr>
          <w:trHeight w:val="6802"/>
        </w:trPr>
        <w:tc>
          <w:tcPr>
            <w:tcW w:w="10665" w:type="dxa"/>
            <w:tcBorders>
              <w:left w:val="single" w:sz="24" w:space="0" w:color="000000"/>
            </w:tcBorders>
            <w:shd w:val="clear" w:color="auto" w:fill="212236"/>
          </w:tcPr>
          <w:p w14:paraId="485C225B" w14:textId="77777777" w:rsidR="00AF07FA" w:rsidRDefault="004C7468">
            <w:pPr>
              <w:pStyle w:val="TableParagraph"/>
              <w:spacing w:before="1" w:line="276" w:lineRule="auto"/>
              <w:ind w:left="77" w:right="6476"/>
              <w:rPr>
                <w:sz w:val="21"/>
              </w:rPr>
            </w:pPr>
            <w:r>
              <w:rPr>
                <w:color w:val="5F8A4E"/>
                <w:sz w:val="21"/>
              </w:rPr>
              <w:t>SPDX-License-Identifier:</w:t>
            </w:r>
            <w:r>
              <w:rPr>
                <w:color w:val="5F8A4E"/>
                <w:spacing w:val="-29"/>
                <w:sz w:val="21"/>
              </w:rPr>
              <w:t xml:space="preserve"> </w:t>
            </w:r>
            <w:r>
              <w:rPr>
                <w:color w:val="5F8A4E"/>
                <w:sz w:val="21"/>
              </w:rPr>
              <w:t xml:space="preserve">MIT </w:t>
            </w:r>
            <w:r>
              <w:rPr>
                <w:color w:val="559CD5"/>
                <w:sz w:val="21"/>
              </w:rPr>
              <w:t xml:space="preserve">pragma solidity </w:t>
            </w:r>
            <w:r>
              <w:rPr>
                <w:color w:val="DCDCDC"/>
                <w:sz w:val="21"/>
              </w:rPr>
              <w:t>^</w:t>
            </w:r>
            <w:r>
              <w:rPr>
                <w:color w:val="B5CEA8"/>
                <w:sz w:val="21"/>
              </w:rPr>
              <w:t>0.8.0</w:t>
            </w:r>
            <w:r>
              <w:rPr>
                <w:color w:val="DCDCDC"/>
                <w:sz w:val="21"/>
              </w:rPr>
              <w:t>;</w:t>
            </w:r>
          </w:p>
          <w:p w14:paraId="119ED8ED" w14:textId="77777777" w:rsidR="00AF07FA" w:rsidRDefault="00AF07FA">
            <w:pPr>
              <w:pStyle w:val="TableParagraph"/>
              <w:spacing w:before="32"/>
              <w:rPr>
                <w:rFonts w:ascii="Calibri"/>
                <w:sz w:val="21"/>
              </w:rPr>
            </w:pPr>
          </w:p>
          <w:p w14:paraId="15F4A3BD" w14:textId="77777777" w:rsidR="00AF07FA" w:rsidRDefault="004C7468">
            <w:pPr>
              <w:pStyle w:val="TableParagraph"/>
              <w:spacing w:line="278" w:lineRule="auto"/>
              <w:ind w:left="539" w:right="7348" w:hanging="462"/>
              <w:rPr>
                <w:sz w:val="21"/>
              </w:rPr>
            </w:pPr>
            <w:r>
              <w:rPr>
                <w:color w:val="559CD5"/>
                <w:sz w:val="21"/>
              </w:rPr>
              <w:t xml:space="preserve">contract </w:t>
            </w:r>
            <w:r>
              <w:rPr>
                <w:color w:val="B9BACC"/>
                <w:sz w:val="21"/>
              </w:rPr>
              <w:t xml:space="preserve">SimpleBank </w:t>
            </w:r>
            <w:r>
              <w:rPr>
                <w:color w:val="DCDCDC"/>
                <w:sz w:val="21"/>
              </w:rPr>
              <w:t xml:space="preserve">{ </w:t>
            </w:r>
            <w:r>
              <w:rPr>
                <w:color w:val="559CD5"/>
                <w:sz w:val="21"/>
              </w:rPr>
              <w:t>address</w:t>
            </w:r>
            <w:r>
              <w:rPr>
                <w:color w:val="559CD5"/>
                <w:spacing w:val="-19"/>
                <w:sz w:val="21"/>
              </w:rPr>
              <w:t xml:space="preserve"> </w:t>
            </w:r>
            <w:r>
              <w:rPr>
                <w:color w:val="31B988"/>
                <w:sz w:val="21"/>
              </w:rPr>
              <w:t>public</w:t>
            </w:r>
            <w:r>
              <w:rPr>
                <w:color w:val="31B988"/>
                <w:spacing w:val="-18"/>
                <w:sz w:val="21"/>
              </w:rPr>
              <w:t xml:space="preserve"> </w:t>
            </w:r>
            <w:r>
              <w:rPr>
                <w:color w:val="B9BACC"/>
                <w:sz w:val="21"/>
              </w:rPr>
              <w:t>owner</w:t>
            </w:r>
            <w:r>
              <w:rPr>
                <w:color w:val="DCDCDC"/>
                <w:sz w:val="21"/>
              </w:rPr>
              <w:t>;</w:t>
            </w:r>
          </w:p>
          <w:p w14:paraId="653A4081" w14:textId="77777777" w:rsidR="00AF07FA" w:rsidRDefault="004C7468">
            <w:pPr>
              <w:pStyle w:val="TableParagraph"/>
              <w:spacing w:line="244" w:lineRule="exact"/>
              <w:ind w:left="539"/>
              <w:rPr>
                <w:sz w:val="21"/>
              </w:rPr>
            </w:pPr>
            <w:r>
              <w:rPr>
                <w:color w:val="559CD5"/>
                <w:sz w:val="21"/>
              </w:rPr>
              <w:t>mapping</w:t>
            </w:r>
            <w:r>
              <w:rPr>
                <w:color w:val="DCDCDC"/>
                <w:sz w:val="21"/>
              </w:rPr>
              <w:t>(</w:t>
            </w:r>
            <w:r>
              <w:rPr>
                <w:color w:val="559CD5"/>
                <w:sz w:val="21"/>
              </w:rPr>
              <w:t>address</w:t>
            </w:r>
            <w:r>
              <w:rPr>
                <w:color w:val="559CD5"/>
                <w:spacing w:val="-10"/>
                <w:sz w:val="21"/>
              </w:rPr>
              <w:t xml:space="preserve"> </w:t>
            </w:r>
            <w:r>
              <w:rPr>
                <w:color w:val="B9BACC"/>
                <w:sz w:val="21"/>
              </w:rPr>
              <w:t>=&gt;</w:t>
            </w:r>
            <w:r>
              <w:rPr>
                <w:color w:val="B9BACC"/>
                <w:spacing w:val="-9"/>
                <w:sz w:val="21"/>
              </w:rPr>
              <w:t xml:space="preserve"> </w:t>
            </w:r>
            <w:r>
              <w:rPr>
                <w:color w:val="559CD5"/>
                <w:sz w:val="21"/>
              </w:rPr>
              <w:t>uint256</w:t>
            </w:r>
            <w:r>
              <w:rPr>
                <w:color w:val="DCDCDC"/>
                <w:sz w:val="21"/>
              </w:rPr>
              <w:t>)</w:t>
            </w:r>
            <w:r>
              <w:rPr>
                <w:color w:val="DCDCDC"/>
                <w:spacing w:val="-9"/>
                <w:sz w:val="21"/>
              </w:rPr>
              <w:t xml:space="preserve"> </w:t>
            </w:r>
            <w:r>
              <w:rPr>
                <w:color w:val="31B988"/>
                <w:sz w:val="21"/>
              </w:rPr>
              <w:t>private</w:t>
            </w:r>
            <w:r>
              <w:rPr>
                <w:color w:val="31B988"/>
                <w:spacing w:val="-9"/>
                <w:sz w:val="21"/>
              </w:rPr>
              <w:t xml:space="preserve"> </w:t>
            </w:r>
            <w:r>
              <w:rPr>
                <w:color w:val="B9BACC"/>
                <w:spacing w:val="-2"/>
                <w:sz w:val="21"/>
              </w:rPr>
              <w:t>balances</w:t>
            </w:r>
            <w:r>
              <w:rPr>
                <w:color w:val="DCDCDC"/>
                <w:spacing w:val="-2"/>
                <w:sz w:val="21"/>
              </w:rPr>
              <w:t>;</w:t>
            </w:r>
          </w:p>
          <w:p w14:paraId="06C99392" w14:textId="77777777" w:rsidR="00AF07FA" w:rsidRDefault="00AF07FA">
            <w:pPr>
              <w:pStyle w:val="TableParagraph"/>
              <w:spacing w:before="69"/>
              <w:rPr>
                <w:rFonts w:ascii="Calibri"/>
                <w:sz w:val="21"/>
              </w:rPr>
            </w:pPr>
          </w:p>
          <w:p w14:paraId="7E2F016E" w14:textId="77777777" w:rsidR="00AF07FA" w:rsidRDefault="004C7468">
            <w:pPr>
              <w:pStyle w:val="TableParagraph"/>
              <w:spacing w:line="278" w:lineRule="auto"/>
              <w:ind w:left="539" w:right="3329"/>
              <w:rPr>
                <w:sz w:val="21"/>
              </w:rPr>
            </w:pPr>
            <w:r>
              <w:rPr>
                <w:color w:val="559CD5"/>
                <w:sz w:val="21"/>
              </w:rPr>
              <w:t xml:space="preserve">event </w:t>
            </w:r>
            <w:r>
              <w:rPr>
                <w:color w:val="B9BACC"/>
                <w:sz w:val="21"/>
              </w:rPr>
              <w:t>Deposit</w:t>
            </w:r>
            <w:r>
              <w:rPr>
                <w:color w:val="DCDCDC"/>
                <w:sz w:val="21"/>
              </w:rPr>
              <w:t>(</w:t>
            </w:r>
            <w:r>
              <w:rPr>
                <w:color w:val="559CD5"/>
                <w:sz w:val="21"/>
              </w:rPr>
              <w:t xml:space="preserve">address </w:t>
            </w:r>
            <w:r>
              <w:rPr>
                <w:color w:val="FFC107"/>
                <w:sz w:val="21"/>
              </w:rPr>
              <w:t xml:space="preserve">indexed </w:t>
            </w:r>
            <w:r>
              <w:rPr>
                <w:color w:val="B9BACC"/>
                <w:sz w:val="21"/>
              </w:rPr>
              <w:t>user</w:t>
            </w:r>
            <w:r>
              <w:rPr>
                <w:color w:val="DCDCDC"/>
                <w:sz w:val="21"/>
              </w:rPr>
              <w:t xml:space="preserve">, </w:t>
            </w:r>
            <w:r>
              <w:rPr>
                <w:color w:val="559CD5"/>
                <w:sz w:val="21"/>
              </w:rPr>
              <w:t xml:space="preserve">uint256 </w:t>
            </w:r>
            <w:r>
              <w:rPr>
                <w:color w:val="B9BACC"/>
                <w:sz w:val="21"/>
              </w:rPr>
              <w:t>amount</w:t>
            </w:r>
            <w:r>
              <w:rPr>
                <w:color w:val="DCDCDC"/>
                <w:sz w:val="21"/>
              </w:rPr>
              <w:t xml:space="preserve">); </w:t>
            </w:r>
            <w:r>
              <w:rPr>
                <w:color w:val="559CD5"/>
                <w:sz w:val="21"/>
              </w:rPr>
              <w:t>event</w:t>
            </w:r>
            <w:r>
              <w:rPr>
                <w:color w:val="559CD5"/>
                <w:spacing w:val="-9"/>
                <w:sz w:val="21"/>
              </w:rPr>
              <w:t xml:space="preserve"> </w:t>
            </w:r>
            <w:r>
              <w:rPr>
                <w:color w:val="B9BACC"/>
                <w:sz w:val="21"/>
              </w:rPr>
              <w:t>Withdrawal</w:t>
            </w:r>
            <w:r>
              <w:rPr>
                <w:color w:val="DCDCDC"/>
                <w:sz w:val="21"/>
              </w:rPr>
              <w:t>(</w:t>
            </w:r>
            <w:r>
              <w:rPr>
                <w:color w:val="559CD5"/>
                <w:sz w:val="21"/>
              </w:rPr>
              <w:t>address</w:t>
            </w:r>
            <w:r>
              <w:rPr>
                <w:color w:val="559CD5"/>
                <w:spacing w:val="-8"/>
                <w:sz w:val="21"/>
              </w:rPr>
              <w:t xml:space="preserve"> </w:t>
            </w:r>
            <w:r>
              <w:rPr>
                <w:color w:val="FFC107"/>
                <w:sz w:val="21"/>
              </w:rPr>
              <w:t>indexed</w:t>
            </w:r>
            <w:r>
              <w:rPr>
                <w:color w:val="FFC107"/>
                <w:spacing w:val="-8"/>
                <w:sz w:val="21"/>
              </w:rPr>
              <w:t xml:space="preserve"> </w:t>
            </w:r>
            <w:r>
              <w:rPr>
                <w:color w:val="B9BACC"/>
                <w:sz w:val="21"/>
              </w:rPr>
              <w:t>user</w:t>
            </w:r>
            <w:r>
              <w:rPr>
                <w:color w:val="DCDCDC"/>
                <w:sz w:val="21"/>
              </w:rPr>
              <w:t>,</w:t>
            </w:r>
            <w:r>
              <w:rPr>
                <w:color w:val="DCDCDC"/>
                <w:spacing w:val="-6"/>
                <w:sz w:val="21"/>
              </w:rPr>
              <w:t xml:space="preserve"> </w:t>
            </w:r>
            <w:r>
              <w:rPr>
                <w:color w:val="559CD5"/>
                <w:sz w:val="21"/>
              </w:rPr>
              <w:t>uint256</w:t>
            </w:r>
            <w:r>
              <w:rPr>
                <w:color w:val="559CD5"/>
                <w:spacing w:val="-9"/>
                <w:sz w:val="21"/>
              </w:rPr>
              <w:t xml:space="preserve"> </w:t>
            </w:r>
            <w:r>
              <w:rPr>
                <w:color w:val="B9BACC"/>
                <w:sz w:val="21"/>
              </w:rPr>
              <w:t>amount</w:t>
            </w:r>
            <w:r>
              <w:rPr>
                <w:color w:val="DCDCDC"/>
                <w:sz w:val="21"/>
              </w:rPr>
              <w:t>);</w:t>
            </w:r>
          </w:p>
          <w:p w14:paraId="6C56DE68" w14:textId="77777777" w:rsidR="00AF07FA" w:rsidRDefault="004C7468">
            <w:pPr>
              <w:pStyle w:val="TableParagraph"/>
              <w:spacing w:line="244" w:lineRule="exact"/>
              <w:ind w:left="539"/>
              <w:rPr>
                <w:sz w:val="21"/>
              </w:rPr>
            </w:pPr>
            <w:r>
              <w:rPr>
                <w:color w:val="559CD5"/>
                <w:sz w:val="21"/>
              </w:rPr>
              <w:t>event</w:t>
            </w:r>
            <w:r>
              <w:rPr>
                <w:color w:val="559CD5"/>
                <w:spacing w:val="-17"/>
                <w:sz w:val="21"/>
              </w:rPr>
              <w:t xml:space="preserve"> </w:t>
            </w:r>
            <w:r>
              <w:rPr>
                <w:color w:val="B9BACC"/>
                <w:sz w:val="21"/>
              </w:rPr>
              <w:t>OwnershipTransferred</w:t>
            </w:r>
            <w:r>
              <w:rPr>
                <w:color w:val="DCDCDC"/>
                <w:sz w:val="21"/>
              </w:rPr>
              <w:t>(</w:t>
            </w:r>
            <w:r>
              <w:rPr>
                <w:color w:val="559CD5"/>
                <w:sz w:val="21"/>
              </w:rPr>
              <w:t>address</w:t>
            </w:r>
            <w:r>
              <w:rPr>
                <w:color w:val="559CD5"/>
                <w:spacing w:val="-13"/>
                <w:sz w:val="21"/>
              </w:rPr>
              <w:t xml:space="preserve"> </w:t>
            </w:r>
            <w:r>
              <w:rPr>
                <w:color w:val="FFC107"/>
                <w:sz w:val="21"/>
              </w:rPr>
              <w:t>indexed</w:t>
            </w:r>
            <w:r>
              <w:rPr>
                <w:color w:val="FFC107"/>
                <w:spacing w:val="-14"/>
                <w:sz w:val="21"/>
              </w:rPr>
              <w:t xml:space="preserve"> </w:t>
            </w:r>
            <w:r>
              <w:rPr>
                <w:color w:val="B9BACC"/>
                <w:sz w:val="21"/>
              </w:rPr>
              <w:t>oldOwner</w:t>
            </w:r>
            <w:r>
              <w:rPr>
                <w:color w:val="DCDCDC"/>
                <w:sz w:val="21"/>
              </w:rPr>
              <w:t>,</w:t>
            </w:r>
            <w:r>
              <w:rPr>
                <w:color w:val="DCDCDC"/>
                <w:spacing w:val="-14"/>
                <w:sz w:val="21"/>
              </w:rPr>
              <w:t xml:space="preserve"> </w:t>
            </w:r>
            <w:r>
              <w:rPr>
                <w:color w:val="559CD5"/>
                <w:sz w:val="21"/>
              </w:rPr>
              <w:t>address</w:t>
            </w:r>
            <w:r>
              <w:rPr>
                <w:color w:val="559CD5"/>
                <w:spacing w:val="-13"/>
                <w:sz w:val="21"/>
              </w:rPr>
              <w:t xml:space="preserve"> </w:t>
            </w:r>
            <w:r>
              <w:rPr>
                <w:color w:val="FFC107"/>
                <w:sz w:val="21"/>
              </w:rPr>
              <w:t>indexed</w:t>
            </w:r>
            <w:r>
              <w:rPr>
                <w:color w:val="FFC107"/>
                <w:spacing w:val="-14"/>
                <w:sz w:val="21"/>
              </w:rPr>
              <w:t xml:space="preserve"> </w:t>
            </w:r>
            <w:r>
              <w:rPr>
                <w:color w:val="B9BACC"/>
                <w:spacing w:val="-2"/>
                <w:sz w:val="21"/>
              </w:rPr>
              <w:t>newOwner</w:t>
            </w:r>
            <w:r>
              <w:rPr>
                <w:color w:val="DCDCDC"/>
                <w:spacing w:val="-2"/>
                <w:sz w:val="21"/>
              </w:rPr>
              <w:t>);</w:t>
            </w:r>
          </w:p>
          <w:p w14:paraId="5B9F28F3" w14:textId="77777777" w:rsidR="00AF07FA" w:rsidRDefault="00AF07FA">
            <w:pPr>
              <w:pStyle w:val="TableParagraph"/>
              <w:spacing w:before="70"/>
              <w:rPr>
                <w:rFonts w:ascii="Calibri"/>
                <w:sz w:val="21"/>
              </w:rPr>
            </w:pPr>
          </w:p>
          <w:p w14:paraId="03F2E525" w14:textId="77777777" w:rsidR="00AF07FA" w:rsidRDefault="004C7468">
            <w:pPr>
              <w:pStyle w:val="TableParagraph"/>
              <w:ind w:left="539"/>
              <w:rPr>
                <w:sz w:val="21"/>
              </w:rPr>
            </w:pPr>
            <w:r>
              <w:rPr>
                <w:color w:val="559CD5"/>
                <w:sz w:val="21"/>
              </w:rPr>
              <w:t>modifier</w:t>
            </w:r>
            <w:r>
              <w:rPr>
                <w:color w:val="559CD5"/>
                <w:spacing w:val="-7"/>
                <w:sz w:val="21"/>
              </w:rPr>
              <w:t xml:space="preserve"> </w:t>
            </w:r>
            <w:r>
              <w:rPr>
                <w:color w:val="B9BACC"/>
                <w:sz w:val="21"/>
              </w:rPr>
              <w:t>onlyOwner</w:t>
            </w:r>
            <w:r>
              <w:rPr>
                <w:color w:val="DCDCDC"/>
                <w:sz w:val="21"/>
              </w:rPr>
              <w:t>()</w:t>
            </w:r>
            <w:r>
              <w:rPr>
                <w:color w:val="DCDCDC"/>
                <w:spacing w:val="-8"/>
                <w:sz w:val="21"/>
              </w:rPr>
              <w:t xml:space="preserve"> </w:t>
            </w:r>
            <w:r>
              <w:rPr>
                <w:color w:val="DCDCDC"/>
                <w:spacing w:val="-10"/>
                <w:sz w:val="21"/>
              </w:rPr>
              <w:t>{</w:t>
            </w:r>
          </w:p>
          <w:p w14:paraId="184D8161" w14:textId="77777777" w:rsidR="00AF07FA" w:rsidRDefault="004C7468">
            <w:pPr>
              <w:pStyle w:val="TableParagraph"/>
              <w:spacing w:before="40"/>
              <w:ind w:left="1000"/>
              <w:rPr>
                <w:sz w:val="21"/>
              </w:rPr>
            </w:pPr>
            <w:r>
              <w:rPr>
                <w:color w:val="0079A6"/>
                <w:sz w:val="21"/>
              </w:rPr>
              <w:t>require</w:t>
            </w:r>
            <w:r>
              <w:rPr>
                <w:color w:val="DCDCDC"/>
                <w:sz w:val="21"/>
              </w:rPr>
              <w:t>(</w:t>
            </w:r>
            <w:r>
              <w:rPr>
                <w:color w:val="0079A6"/>
                <w:sz w:val="21"/>
              </w:rPr>
              <w:t>msg</w:t>
            </w:r>
            <w:r>
              <w:rPr>
                <w:color w:val="DCDCDC"/>
                <w:sz w:val="21"/>
              </w:rPr>
              <w:t>.</w:t>
            </w:r>
            <w:r>
              <w:rPr>
                <w:color w:val="B9BACC"/>
                <w:sz w:val="21"/>
              </w:rPr>
              <w:t>sender</w:t>
            </w:r>
            <w:r>
              <w:rPr>
                <w:color w:val="B9BACC"/>
                <w:spacing w:val="-11"/>
                <w:sz w:val="21"/>
              </w:rPr>
              <w:t xml:space="preserve"> </w:t>
            </w:r>
            <w:r>
              <w:rPr>
                <w:color w:val="DCDCDC"/>
                <w:sz w:val="21"/>
              </w:rPr>
              <w:t>==</w:t>
            </w:r>
            <w:r>
              <w:rPr>
                <w:color w:val="DCDCDC"/>
                <w:spacing w:val="-10"/>
                <w:sz w:val="21"/>
              </w:rPr>
              <w:t xml:space="preserve"> </w:t>
            </w:r>
            <w:r>
              <w:rPr>
                <w:color w:val="B9BACC"/>
                <w:sz w:val="21"/>
              </w:rPr>
              <w:t>owner</w:t>
            </w:r>
            <w:r>
              <w:rPr>
                <w:color w:val="DCDCDC"/>
                <w:sz w:val="21"/>
              </w:rPr>
              <w:t>,</w:t>
            </w:r>
            <w:r>
              <w:rPr>
                <w:color w:val="DCDCDC"/>
                <w:spacing w:val="-9"/>
                <w:sz w:val="21"/>
              </w:rPr>
              <w:t xml:space="preserve"> </w:t>
            </w:r>
            <w:r>
              <w:rPr>
                <w:color w:val="CE9178"/>
                <w:sz w:val="21"/>
              </w:rPr>
              <w:t>"Only</w:t>
            </w:r>
            <w:r>
              <w:rPr>
                <w:color w:val="CE9178"/>
                <w:spacing w:val="-8"/>
                <w:sz w:val="21"/>
              </w:rPr>
              <w:t xml:space="preserve"> </w:t>
            </w:r>
            <w:r>
              <w:rPr>
                <w:color w:val="CE9178"/>
                <w:sz w:val="21"/>
              </w:rPr>
              <w:t>owner</w:t>
            </w:r>
            <w:r>
              <w:rPr>
                <w:color w:val="CE9178"/>
                <w:spacing w:val="-10"/>
                <w:sz w:val="21"/>
              </w:rPr>
              <w:t xml:space="preserve"> </w:t>
            </w:r>
            <w:r>
              <w:rPr>
                <w:color w:val="CE9178"/>
                <w:sz w:val="21"/>
              </w:rPr>
              <w:t>can</w:t>
            </w:r>
            <w:r>
              <w:rPr>
                <w:color w:val="CE9178"/>
                <w:spacing w:val="-9"/>
                <w:sz w:val="21"/>
              </w:rPr>
              <w:t xml:space="preserve"> </w:t>
            </w:r>
            <w:r>
              <w:rPr>
                <w:color w:val="CE9178"/>
                <w:sz w:val="21"/>
              </w:rPr>
              <w:t>perform</w:t>
            </w:r>
            <w:r>
              <w:rPr>
                <w:color w:val="CE9178"/>
                <w:spacing w:val="-10"/>
                <w:sz w:val="21"/>
              </w:rPr>
              <w:t xml:space="preserve"> </w:t>
            </w:r>
            <w:r>
              <w:rPr>
                <w:color w:val="CE9178"/>
                <w:sz w:val="21"/>
              </w:rPr>
              <w:t>this</w:t>
            </w:r>
            <w:r>
              <w:rPr>
                <w:color w:val="CE9178"/>
                <w:spacing w:val="-9"/>
                <w:sz w:val="21"/>
              </w:rPr>
              <w:t xml:space="preserve"> </w:t>
            </w:r>
            <w:r>
              <w:rPr>
                <w:color w:val="CE9178"/>
                <w:spacing w:val="-2"/>
                <w:sz w:val="21"/>
              </w:rPr>
              <w:t>action"</w:t>
            </w:r>
            <w:r>
              <w:rPr>
                <w:color w:val="DCDCDC"/>
                <w:spacing w:val="-2"/>
                <w:sz w:val="21"/>
              </w:rPr>
              <w:t>);</w:t>
            </w:r>
          </w:p>
          <w:p w14:paraId="70691DE8" w14:textId="77777777" w:rsidR="00AF07FA" w:rsidRDefault="004C7468">
            <w:pPr>
              <w:pStyle w:val="TableParagraph"/>
              <w:spacing w:before="37"/>
              <w:ind w:left="1000"/>
              <w:rPr>
                <w:sz w:val="21"/>
              </w:rPr>
            </w:pPr>
            <w:r>
              <w:rPr>
                <w:color w:val="B9BACC"/>
                <w:spacing w:val="-5"/>
                <w:sz w:val="21"/>
              </w:rPr>
              <w:t>_</w:t>
            </w:r>
            <w:r>
              <w:rPr>
                <w:color w:val="DCDCDC"/>
                <w:spacing w:val="-5"/>
                <w:sz w:val="21"/>
              </w:rPr>
              <w:t>;</w:t>
            </w:r>
          </w:p>
          <w:p w14:paraId="0BAD4BEA" w14:textId="77777777" w:rsidR="00AF07FA" w:rsidRDefault="004C7468">
            <w:pPr>
              <w:pStyle w:val="TableParagraph"/>
              <w:spacing w:before="40"/>
              <w:ind w:left="539"/>
              <w:rPr>
                <w:sz w:val="21"/>
              </w:rPr>
            </w:pPr>
            <w:r>
              <w:rPr>
                <w:color w:val="DCDCDC"/>
                <w:spacing w:val="-10"/>
                <w:sz w:val="21"/>
              </w:rPr>
              <w:t>}</w:t>
            </w:r>
          </w:p>
          <w:p w14:paraId="12460296" w14:textId="77777777" w:rsidR="00AF07FA" w:rsidRDefault="00AF07FA">
            <w:pPr>
              <w:pStyle w:val="TableParagraph"/>
              <w:spacing w:before="68"/>
              <w:rPr>
                <w:rFonts w:ascii="Calibri"/>
                <w:sz w:val="21"/>
              </w:rPr>
            </w:pPr>
          </w:p>
          <w:p w14:paraId="22DDFF46" w14:textId="77777777" w:rsidR="00AF07FA" w:rsidRDefault="004C7468">
            <w:pPr>
              <w:pStyle w:val="TableParagraph"/>
              <w:spacing w:before="1"/>
              <w:ind w:left="539"/>
              <w:rPr>
                <w:sz w:val="21"/>
              </w:rPr>
            </w:pPr>
            <w:r>
              <w:rPr>
                <w:color w:val="F389BA"/>
                <w:sz w:val="21"/>
              </w:rPr>
              <w:t>constructor</w:t>
            </w:r>
            <w:r>
              <w:rPr>
                <w:color w:val="DCDCDC"/>
                <w:sz w:val="21"/>
              </w:rPr>
              <w:t>()</w:t>
            </w:r>
            <w:r>
              <w:rPr>
                <w:color w:val="DCDCDC"/>
                <w:spacing w:val="-12"/>
                <w:sz w:val="21"/>
              </w:rPr>
              <w:t xml:space="preserve"> </w:t>
            </w:r>
            <w:r>
              <w:rPr>
                <w:color w:val="DCDCDC"/>
                <w:spacing w:val="-10"/>
                <w:sz w:val="21"/>
              </w:rPr>
              <w:t>{</w:t>
            </w:r>
          </w:p>
          <w:p w14:paraId="3996DE8C" w14:textId="77777777" w:rsidR="00AF07FA" w:rsidRDefault="004C7468">
            <w:pPr>
              <w:pStyle w:val="TableParagraph"/>
              <w:spacing w:before="37"/>
              <w:ind w:left="1000"/>
              <w:rPr>
                <w:sz w:val="21"/>
              </w:rPr>
            </w:pPr>
            <w:r>
              <w:rPr>
                <w:color w:val="B9BACC"/>
                <w:sz w:val="21"/>
              </w:rPr>
              <w:t>owner</w:t>
            </w:r>
            <w:r>
              <w:rPr>
                <w:color w:val="B9BACC"/>
                <w:spacing w:val="-5"/>
                <w:sz w:val="21"/>
              </w:rPr>
              <w:t xml:space="preserve"> </w:t>
            </w:r>
            <w:r>
              <w:rPr>
                <w:color w:val="DCDCDC"/>
                <w:sz w:val="21"/>
              </w:rPr>
              <w:t>=</w:t>
            </w:r>
            <w:r>
              <w:rPr>
                <w:color w:val="DCDCDC"/>
                <w:spacing w:val="-7"/>
                <w:sz w:val="21"/>
              </w:rPr>
              <w:t xml:space="preserve"> </w:t>
            </w:r>
            <w:r>
              <w:rPr>
                <w:color w:val="0079A6"/>
                <w:sz w:val="21"/>
              </w:rPr>
              <w:t>msg</w:t>
            </w:r>
            <w:r>
              <w:rPr>
                <w:color w:val="DCDCDC"/>
                <w:sz w:val="21"/>
              </w:rPr>
              <w:t>.</w:t>
            </w:r>
            <w:r>
              <w:rPr>
                <w:color w:val="B9BACC"/>
                <w:sz w:val="21"/>
              </w:rPr>
              <w:t>sender</w:t>
            </w:r>
            <w:r>
              <w:rPr>
                <w:color w:val="DCDCDC"/>
                <w:sz w:val="21"/>
              </w:rPr>
              <w:t>;</w:t>
            </w:r>
            <w:r>
              <w:rPr>
                <w:color w:val="DCDCDC"/>
                <w:spacing w:val="-7"/>
                <w:sz w:val="21"/>
              </w:rPr>
              <w:t xml:space="preserve"> </w:t>
            </w:r>
            <w:r>
              <w:rPr>
                <w:color w:val="5F8A4E"/>
                <w:sz w:val="21"/>
              </w:rPr>
              <w:t>//</w:t>
            </w:r>
            <w:r>
              <w:rPr>
                <w:color w:val="5F8A4E"/>
                <w:spacing w:val="-7"/>
                <w:sz w:val="21"/>
              </w:rPr>
              <w:t xml:space="preserve"> </w:t>
            </w:r>
            <w:r>
              <w:rPr>
                <w:color w:val="5F8A4E"/>
                <w:sz w:val="21"/>
              </w:rPr>
              <w:t>Set</w:t>
            </w:r>
            <w:r>
              <w:rPr>
                <w:color w:val="5F8A4E"/>
                <w:spacing w:val="-5"/>
                <w:sz w:val="21"/>
              </w:rPr>
              <w:t xml:space="preserve"> </w:t>
            </w:r>
            <w:r>
              <w:rPr>
                <w:color w:val="5F8A4E"/>
                <w:sz w:val="21"/>
              </w:rPr>
              <w:t>the</w:t>
            </w:r>
            <w:r>
              <w:rPr>
                <w:color w:val="5F8A4E"/>
                <w:spacing w:val="-7"/>
                <w:sz w:val="21"/>
              </w:rPr>
              <w:t xml:space="preserve"> </w:t>
            </w:r>
            <w:r>
              <w:rPr>
                <w:color w:val="5F8A4E"/>
                <w:sz w:val="21"/>
              </w:rPr>
              <w:t>deployer</w:t>
            </w:r>
            <w:r>
              <w:rPr>
                <w:color w:val="5F8A4E"/>
                <w:spacing w:val="-7"/>
                <w:sz w:val="21"/>
              </w:rPr>
              <w:t xml:space="preserve"> </w:t>
            </w:r>
            <w:r>
              <w:rPr>
                <w:color w:val="5F8A4E"/>
                <w:sz w:val="21"/>
              </w:rPr>
              <w:t>as</w:t>
            </w:r>
            <w:r>
              <w:rPr>
                <w:color w:val="5F8A4E"/>
                <w:spacing w:val="-7"/>
                <w:sz w:val="21"/>
              </w:rPr>
              <w:t xml:space="preserve"> </w:t>
            </w:r>
            <w:r>
              <w:rPr>
                <w:color w:val="5F8A4E"/>
                <w:sz w:val="21"/>
              </w:rPr>
              <w:t>the</w:t>
            </w:r>
            <w:r>
              <w:rPr>
                <w:color w:val="5F8A4E"/>
                <w:spacing w:val="-5"/>
                <w:sz w:val="21"/>
              </w:rPr>
              <w:t xml:space="preserve"> </w:t>
            </w:r>
            <w:r>
              <w:rPr>
                <w:color w:val="5F8A4E"/>
                <w:spacing w:val="-2"/>
                <w:sz w:val="21"/>
              </w:rPr>
              <w:t>owner</w:t>
            </w:r>
          </w:p>
          <w:p w14:paraId="6BE46A96" w14:textId="77777777" w:rsidR="00AF07FA" w:rsidRDefault="004C7468">
            <w:pPr>
              <w:pStyle w:val="TableParagraph"/>
              <w:spacing w:before="40"/>
              <w:ind w:left="539"/>
              <w:rPr>
                <w:sz w:val="21"/>
              </w:rPr>
            </w:pPr>
            <w:r>
              <w:rPr>
                <w:color w:val="DCDCDC"/>
                <w:spacing w:val="-10"/>
                <w:sz w:val="21"/>
              </w:rPr>
              <w:t>}</w:t>
            </w:r>
          </w:p>
          <w:p w14:paraId="34D9F281" w14:textId="77777777" w:rsidR="00AF07FA" w:rsidRDefault="00AF07FA">
            <w:pPr>
              <w:pStyle w:val="TableParagraph"/>
              <w:spacing w:before="68"/>
              <w:rPr>
                <w:rFonts w:ascii="Calibri"/>
                <w:sz w:val="21"/>
              </w:rPr>
            </w:pPr>
          </w:p>
          <w:p w14:paraId="28391C00" w14:textId="77777777" w:rsidR="00AF07FA" w:rsidRDefault="004C7468">
            <w:pPr>
              <w:pStyle w:val="TableParagraph"/>
              <w:spacing w:before="1" w:line="276" w:lineRule="auto"/>
              <w:ind w:left="539" w:right="5104"/>
              <w:rPr>
                <w:sz w:val="21"/>
              </w:rPr>
            </w:pPr>
            <w:r>
              <w:rPr>
                <w:color w:val="5F8A4E"/>
                <w:sz w:val="21"/>
              </w:rPr>
              <w:t>//</w:t>
            </w:r>
            <w:r>
              <w:rPr>
                <w:color w:val="5F8A4E"/>
                <w:spacing w:val="-6"/>
                <w:sz w:val="21"/>
              </w:rPr>
              <w:t xml:space="preserve"> </w:t>
            </w:r>
            <w:r>
              <w:rPr>
                <w:color w:val="5F8A4E"/>
                <w:sz w:val="21"/>
              </w:rPr>
              <w:t>Function</w:t>
            </w:r>
            <w:r>
              <w:rPr>
                <w:color w:val="5F8A4E"/>
                <w:spacing w:val="-6"/>
                <w:sz w:val="21"/>
              </w:rPr>
              <w:t xml:space="preserve"> </w:t>
            </w:r>
            <w:r>
              <w:rPr>
                <w:color w:val="5F8A4E"/>
                <w:sz w:val="21"/>
              </w:rPr>
              <w:t>to</w:t>
            </w:r>
            <w:r>
              <w:rPr>
                <w:color w:val="5F8A4E"/>
                <w:spacing w:val="-6"/>
                <w:sz w:val="21"/>
              </w:rPr>
              <w:t xml:space="preserve"> </w:t>
            </w:r>
            <w:r>
              <w:rPr>
                <w:color w:val="5F8A4E"/>
                <w:sz w:val="21"/>
              </w:rPr>
              <w:t>deposit</w:t>
            </w:r>
            <w:r>
              <w:rPr>
                <w:color w:val="5F8A4E"/>
                <w:spacing w:val="-6"/>
                <w:sz w:val="21"/>
              </w:rPr>
              <w:t xml:space="preserve"> </w:t>
            </w:r>
            <w:r>
              <w:rPr>
                <w:color w:val="5F8A4E"/>
                <w:sz w:val="21"/>
              </w:rPr>
              <w:t>ETH</w:t>
            </w:r>
            <w:r>
              <w:rPr>
                <w:color w:val="5F8A4E"/>
                <w:spacing w:val="-6"/>
                <w:sz w:val="21"/>
              </w:rPr>
              <w:t xml:space="preserve"> </w:t>
            </w:r>
            <w:r>
              <w:rPr>
                <w:color w:val="5F8A4E"/>
                <w:sz w:val="21"/>
              </w:rPr>
              <w:t>into</w:t>
            </w:r>
            <w:r>
              <w:rPr>
                <w:color w:val="5F8A4E"/>
                <w:spacing w:val="-6"/>
                <w:sz w:val="21"/>
              </w:rPr>
              <w:t xml:space="preserve"> </w:t>
            </w:r>
            <w:r>
              <w:rPr>
                <w:color w:val="5F8A4E"/>
                <w:sz w:val="21"/>
              </w:rPr>
              <w:t>the</w:t>
            </w:r>
            <w:r>
              <w:rPr>
                <w:color w:val="5F8A4E"/>
                <w:spacing w:val="-6"/>
                <w:sz w:val="21"/>
              </w:rPr>
              <w:t xml:space="preserve"> </w:t>
            </w:r>
            <w:r>
              <w:rPr>
                <w:color w:val="5F8A4E"/>
                <w:sz w:val="21"/>
              </w:rPr>
              <w:t xml:space="preserve">bank </w:t>
            </w:r>
            <w:r>
              <w:rPr>
                <w:color w:val="559CD5"/>
                <w:sz w:val="21"/>
              </w:rPr>
              <w:t xml:space="preserve">function </w:t>
            </w:r>
            <w:r>
              <w:rPr>
                <w:color w:val="B9BACC"/>
                <w:sz w:val="21"/>
              </w:rPr>
              <w:t>deposit</w:t>
            </w:r>
            <w:r>
              <w:rPr>
                <w:color w:val="DCDCDC"/>
                <w:sz w:val="21"/>
              </w:rPr>
              <w:t xml:space="preserve">() </w:t>
            </w:r>
            <w:r>
              <w:rPr>
                <w:color w:val="31B988"/>
                <w:sz w:val="21"/>
              </w:rPr>
              <w:t xml:space="preserve">public payable </w:t>
            </w:r>
            <w:r>
              <w:rPr>
                <w:color w:val="DCDCDC"/>
                <w:sz w:val="21"/>
              </w:rPr>
              <w:t>{</w:t>
            </w:r>
          </w:p>
          <w:p w14:paraId="31F3FD60" w14:textId="77777777" w:rsidR="00AF07FA" w:rsidRDefault="004C7468">
            <w:pPr>
              <w:pStyle w:val="TableParagraph"/>
              <w:spacing w:before="3"/>
              <w:ind w:left="1000"/>
              <w:rPr>
                <w:sz w:val="21"/>
              </w:rPr>
            </w:pPr>
            <w:r>
              <w:rPr>
                <w:color w:val="0079A6"/>
                <w:sz w:val="21"/>
              </w:rPr>
              <w:t>require</w:t>
            </w:r>
            <w:r>
              <w:rPr>
                <w:color w:val="DCDCDC"/>
                <w:sz w:val="21"/>
              </w:rPr>
              <w:t>(</w:t>
            </w:r>
            <w:r>
              <w:rPr>
                <w:color w:val="0079A6"/>
                <w:sz w:val="21"/>
              </w:rPr>
              <w:t>msg</w:t>
            </w:r>
            <w:r>
              <w:rPr>
                <w:color w:val="DCDCDC"/>
                <w:sz w:val="21"/>
              </w:rPr>
              <w:t>.</w:t>
            </w:r>
            <w:r>
              <w:rPr>
                <w:color w:val="B9BACC"/>
                <w:sz w:val="21"/>
              </w:rPr>
              <w:t>value</w:t>
            </w:r>
            <w:r>
              <w:rPr>
                <w:color w:val="B9BACC"/>
                <w:spacing w:val="-10"/>
                <w:sz w:val="21"/>
              </w:rPr>
              <w:t xml:space="preserve"> </w:t>
            </w:r>
            <w:r>
              <w:rPr>
                <w:color w:val="DCDCDC"/>
                <w:sz w:val="21"/>
              </w:rPr>
              <w:t>&gt;</w:t>
            </w:r>
            <w:r>
              <w:rPr>
                <w:color w:val="DCDCDC"/>
                <w:spacing w:val="-9"/>
                <w:sz w:val="21"/>
              </w:rPr>
              <w:t xml:space="preserve"> </w:t>
            </w:r>
            <w:r>
              <w:rPr>
                <w:color w:val="B5CEA8"/>
                <w:sz w:val="21"/>
              </w:rPr>
              <w:t>0</w:t>
            </w:r>
            <w:r>
              <w:rPr>
                <w:color w:val="B5CEA8"/>
                <w:spacing w:val="-9"/>
                <w:sz w:val="21"/>
              </w:rPr>
              <w:t xml:space="preserve"> </w:t>
            </w:r>
            <w:r>
              <w:rPr>
                <w:color w:val="B9BACC"/>
                <w:sz w:val="21"/>
              </w:rPr>
              <w:t>ether</w:t>
            </w:r>
            <w:r>
              <w:rPr>
                <w:color w:val="DCDCDC"/>
                <w:sz w:val="21"/>
              </w:rPr>
              <w:t>,</w:t>
            </w:r>
            <w:r>
              <w:rPr>
                <w:color w:val="DCDCDC"/>
                <w:spacing w:val="-8"/>
                <w:sz w:val="21"/>
              </w:rPr>
              <w:t xml:space="preserve"> </w:t>
            </w:r>
            <w:r>
              <w:rPr>
                <w:color w:val="CE9178"/>
                <w:sz w:val="21"/>
              </w:rPr>
              <w:t>"Deposit</w:t>
            </w:r>
            <w:r>
              <w:rPr>
                <w:color w:val="CE9178"/>
                <w:spacing w:val="-9"/>
                <w:sz w:val="21"/>
              </w:rPr>
              <w:t xml:space="preserve"> </w:t>
            </w:r>
            <w:r>
              <w:rPr>
                <w:color w:val="CE9178"/>
                <w:sz w:val="21"/>
              </w:rPr>
              <w:t>amount</w:t>
            </w:r>
            <w:r>
              <w:rPr>
                <w:color w:val="CE9178"/>
                <w:spacing w:val="-9"/>
                <w:sz w:val="21"/>
              </w:rPr>
              <w:t xml:space="preserve"> </w:t>
            </w:r>
            <w:r>
              <w:rPr>
                <w:color w:val="CE9178"/>
                <w:sz w:val="21"/>
              </w:rPr>
              <w:t>must</w:t>
            </w:r>
            <w:r>
              <w:rPr>
                <w:color w:val="CE9178"/>
                <w:spacing w:val="-8"/>
                <w:sz w:val="21"/>
              </w:rPr>
              <w:t xml:space="preserve"> </w:t>
            </w:r>
            <w:r>
              <w:rPr>
                <w:color w:val="CE9178"/>
                <w:sz w:val="21"/>
              </w:rPr>
              <w:t>be</w:t>
            </w:r>
            <w:r>
              <w:rPr>
                <w:color w:val="CE9178"/>
                <w:spacing w:val="-9"/>
                <w:sz w:val="21"/>
              </w:rPr>
              <w:t xml:space="preserve"> </w:t>
            </w:r>
            <w:r>
              <w:rPr>
                <w:color w:val="CE9178"/>
                <w:sz w:val="21"/>
              </w:rPr>
              <w:t>greater</w:t>
            </w:r>
            <w:r>
              <w:rPr>
                <w:color w:val="CE9178"/>
                <w:spacing w:val="-9"/>
                <w:sz w:val="21"/>
              </w:rPr>
              <w:t xml:space="preserve"> </w:t>
            </w:r>
            <w:r>
              <w:rPr>
                <w:color w:val="CE9178"/>
                <w:sz w:val="21"/>
              </w:rPr>
              <w:t>than</w:t>
            </w:r>
            <w:r>
              <w:rPr>
                <w:color w:val="CE9178"/>
                <w:spacing w:val="-8"/>
                <w:sz w:val="21"/>
              </w:rPr>
              <w:t xml:space="preserve"> </w:t>
            </w:r>
            <w:r>
              <w:rPr>
                <w:color w:val="CE9178"/>
                <w:spacing w:val="-4"/>
                <w:sz w:val="21"/>
              </w:rPr>
              <w:t>0"</w:t>
            </w:r>
            <w:r>
              <w:rPr>
                <w:color w:val="DCDCDC"/>
                <w:spacing w:val="-4"/>
                <w:sz w:val="21"/>
              </w:rPr>
              <w:t>);</w:t>
            </w:r>
          </w:p>
          <w:p w14:paraId="784C0963" w14:textId="77777777" w:rsidR="00AF07FA" w:rsidRDefault="004C7468">
            <w:pPr>
              <w:pStyle w:val="TableParagraph"/>
              <w:spacing w:before="40" w:line="226" w:lineRule="exact"/>
              <w:ind w:left="1000"/>
              <w:rPr>
                <w:sz w:val="21"/>
              </w:rPr>
            </w:pPr>
            <w:r>
              <w:rPr>
                <w:color w:val="B9BACC"/>
                <w:sz w:val="21"/>
              </w:rPr>
              <w:t>balances</w:t>
            </w:r>
            <w:r>
              <w:rPr>
                <w:color w:val="DCDCDC"/>
                <w:sz w:val="21"/>
              </w:rPr>
              <w:t>[</w:t>
            </w:r>
            <w:r>
              <w:rPr>
                <w:color w:val="0079A6"/>
                <w:sz w:val="21"/>
              </w:rPr>
              <w:t>msg</w:t>
            </w:r>
            <w:r>
              <w:rPr>
                <w:color w:val="DCDCDC"/>
                <w:sz w:val="21"/>
              </w:rPr>
              <w:t>.</w:t>
            </w:r>
            <w:r>
              <w:rPr>
                <w:color w:val="B9BACC"/>
                <w:sz w:val="21"/>
              </w:rPr>
              <w:t>sender</w:t>
            </w:r>
            <w:r>
              <w:rPr>
                <w:color w:val="DCDCDC"/>
                <w:sz w:val="21"/>
              </w:rPr>
              <w:t>]</w:t>
            </w:r>
            <w:r>
              <w:rPr>
                <w:color w:val="DCDCDC"/>
                <w:spacing w:val="-13"/>
                <w:sz w:val="21"/>
              </w:rPr>
              <w:t xml:space="preserve"> </w:t>
            </w:r>
            <w:r>
              <w:rPr>
                <w:color w:val="DCDCDC"/>
                <w:sz w:val="21"/>
              </w:rPr>
              <w:t>+=</w:t>
            </w:r>
            <w:r>
              <w:rPr>
                <w:color w:val="DCDCDC"/>
                <w:spacing w:val="-13"/>
                <w:sz w:val="21"/>
              </w:rPr>
              <w:t xml:space="preserve"> </w:t>
            </w:r>
            <w:r>
              <w:rPr>
                <w:color w:val="0079A6"/>
                <w:spacing w:val="-2"/>
                <w:sz w:val="21"/>
              </w:rPr>
              <w:t>msg</w:t>
            </w:r>
            <w:r>
              <w:rPr>
                <w:color w:val="DCDCDC"/>
                <w:spacing w:val="-2"/>
                <w:sz w:val="21"/>
              </w:rPr>
              <w:t>.</w:t>
            </w:r>
            <w:r>
              <w:rPr>
                <w:color w:val="B9BACC"/>
                <w:spacing w:val="-2"/>
                <w:sz w:val="21"/>
              </w:rPr>
              <w:t>value</w:t>
            </w:r>
            <w:r>
              <w:rPr>
                <w:color w:val="DCDCDC"/>
                <w:spacing w:val="-2"/>
                <w:sz w:val="21"/>
              </w:rPr>
              <w:t>;</w:t>
            </w:r>
          </w:p>
        </w:tc>
        <w:tc>
          <w:tcPr>
            <w:tcW w:w="193" w:type="dxa"/>
            <w:tcBorders>
              <w:right w:val="single" w:sz="24" w:space="0" w:color="000000"/>
            </w:tcBorders>
          </w:tcPr>
          <w:p w14:paraId="1811200A" w14:textId="77777777" w:rsidR="00AF07FA" w:rsidRDefault="00AF07FA">
            <w:pPr>
              <w:pStyle w:val="TableParagraph"/>
              <w:rPr>
                <w:rFonts w:ascii="Times New Roman"/>
              </w:rPr>
            </w:pPr>
          </w:p>
        </w:tc>
      </w:tr>
      <w:tr w:rsidR="00AF07FA" w14:paraId="6A8DB89E" w14:textId="77777777" w:rsidTr="007840C1">
        <w:trPr>
          <w:trHeight w:val="784"/>
        </w:trPr>
        <w:tc>
          <w:tcPr>
            <w:tcW w:w="10858" w:type="dxa"/>
            <w:gridSpan w:val="2"/>
            <w:tcBorders>
              <w:left w:val="single" w:sz="24" w:space="0" w:color="000000"/>
              <w:bottom w:val="single" w:sz="24" w:space="0" w:color="000000"/>
              <w:right w:val="single" w:sz="24" w:space="0" w:color="000000"/>
            </w:tcBorders>
          </w:tcPr>
          <w:p w14:paraId="78478387" w14:textId="0EBDC7DB" w:rsidR="00AF07FA" w:rsidRDefault="004C7468">
            <w:pPr>
              <w:pStyle w:val="TableParagraph"/>
              <w:spacing w:before="217"/>
              <w:ind w:left="149"/>
              <w:jc w:val="center"/>
              <w:rPr>
                <w:rFonts w:ascii="Calibri"/>
              </w:rPr>
            </w:pPr>
            <w:r>
              <w:rPr>
                <w:rFonts w:ascii="Calibri"/>
                <w:spacing w:val="-5"/>
              </w:rPr>
              <w:t>3</w:t>
            </w:r>
            <w:r w:rsidR="00762BCF">
              <w:rPr>
                <w:rFonts w:ascii="Calibri"/>
                <w:spacing w:val="-5"/>
              </w:rPr>
              <w:t>7</w:t>
            </w:r>
          </w:p>
        </w:tc>
      </w:tr>
    </w:tbl>
    <w:p w14:paraId="59F078DD" w14:textId="77777777" w:rsidR="00AF07FA" w:rsidRDefault="00AF07FA">
      <w:pPr>
        <w:pStyle w:val="TableParagraph"/>
        <w:jc w:val="center"/>
        <w:rPr>
          <w:rFonts w:ascii="Calibri"/>
        </w:rPr>
        <w:sectPr w:rsidR="00AF07FA">
          <w:headerReference w:type="even" r:id="rId108"/>
          <w:headerReference w:type="default" r:id="rId109"/>
          <w:footerReference w:type="default" r:id="rId110"/>
          <w:headerReference w:type="first" r:id="rId111"/>
          <w:pgSz w:w="11920" w:h="16850"/>
          <w:pgMar w:top="600" w:right="566" w:bottom="280" w:left="283" w:header="327" w:footer="0" w:gutter="0"/>
          <w:cols w:space="720"/>
        </w:sectPr>
      </w:pPr>
    </w:p>
    <w:tbl>
      <w:tblPr>
        <w:tblW w:w="0" w:type="auto"/>
        <w:tblInd w:w="172" w:type="dxa"/>
        <w:tblLayout w:type="fixed"/>
        <w:tblCellMar>
          <w:left w:w="0" w:type="dxa"/>
          <w:right w:w="0" w:type="dxa"/>
        </w:tblCellMar>
        <w:tblLook w:val="04A0" w:firstRow="1" w:lastRow="0" w:firstColumn="1" w:lastColumn="0" w:noHBand="0" w:noVBand="1"/>
      </w:tblPr>
      <w:tblGrid>
        <w:gridCol w:w="10665"/>
        <w:gridCol w:w="193"/>
      </w:tblGrid>
      <w:tr w:rsidR="00AF07FA" w14:paraId="7B73D35F" w14:textId="77777777" w:rsidTr="007840C1">
        <w:trPr>
          <w:trHeight w:val="220"/>
        </w:trPr>
        <w:tc>
          <w:tcPr>
            <w:tcW w:w="10858" w:type="dxa"/>
            <w:gridSpan w:val="2"/>
            <w:tcBorders>
              <w:top w:val="single" w:sz="24" w:space="0" w:color="000000"/>
              <w:left w:val="single" w:sz="24" w:space="0" w:color="000000"/>
              <w:right w:val="single" w:sz="24" w:space="0" w:color="000000"/>
            </w:tcBorders>
          </w:tcPr>
          <w:p w14:paraId="79598C99" w14:textId="77777777" w:rsidR="00AF07FA" w:rsidRDefault="00AF07FA">
            <w:pPr>
              <w:pStyle w:val="TableParagraph"/>
              <w:rPr>
                <w:rFonts w:ascii="Times New Roman"/>
                <w:sz w:val="14"/>
              </w:rPr>
            </w:pPr>
          </w:p>
        </w:tc>
      </w:tr>
      <w:tr w:rsidR="00AF07FA" w14:paraId="51B9BF8C" w14:textId="77777777" w:rsidTr="007840C1">
        <w:trPr>
          <w:trHeight w:val="7981"/>
        </w:trPr>
        <w:tc>
          <w:tcPr>
            <w:tcW w:w="10665" w:type="dxa"/>
            <w:tcBorders>
              <w:left w:val="single" w:sz="24" w:space="0" w:color="000000"/>
            </w:tcBorders>
            <w:shd w:val="clear" w:color="auto" w:fill="212236"/>
          </w:tcPr>
          <w:p w14:paraId="2580E537" w14:textId="77777777" w:rsidR="00AF07FA" w:rsidRDefault="004C7468">
            <w:pPr>
              <w:pStyle w:val="TableParagraph"/>
              <w:spacing w:before="39"/>
              <w:ind w:left="1000"/>
              <w:rPr>
                <w:sz w:val="21"/>
              </w:rPr>
            </w:pPr>
            <w:r>
              <w:rPr>
                <w:color w:val="559CD5"/>
                <w:sz w:val="21"/>
              </w:rPr>
              <w:t>emit</w:t>
            </w:r>
            <w:r>
              <w:rPr>
                <w:color w:val="559CD5"/>
                <w:spacing w:val="-9"/>
                <w:sz w:val="21"/>
              </w:rPr>
              <w:t xml:space="preserve"> </w:t>
            </w:r>
            <w:r>
              <w:rPr>
                <w:color w:val="B9BACC"/>
                <w:sz w:val="21"/>
              </w:rPr>
              <w:t>Deposit</w:t>
            </w:r>
            <w:r>
              <w:rPr>
                <w:color w:val="DCDCDC"/>
                <w:sz w:val="21"/>
              </w:rPr>
              <w:t>(</w:t>
            </w:r>
            <w:r>
              <w:rPr>
                <w:color w:val="0079A6"/>
                <w:sz w:val="21"/>
              </w:rPr>
              <w:t>msg</w:t>
            </w:r>
            <w:r>
              <w:rPr>
                <w:color w:val="DCDCDC"/>
                <w:sz w:val="21"/>
              </w:rPr>
              <w:t>.</w:t>
            </w:r>
            <w:r>
              <w:rPr>
                <w:color w:val="B9BACC"/>
                <w:sz w:val="21"/>
              </w:rPr>
              <w:t>sender</w:t>
            </w:r>
            <w:r>
              <w:rPr>
                <w:color w:val="DCDCDC"/>
                <w:sz w:val="21"/>
              </w:rPr>
              <w:t>,</w:t>
            </w:r>
            <w:r>
              <w:rPr>
                <w:color w:val="DCDCDC"/>
                <w:spacing w:val="-11"/>
                <w:sz w:val="21"/>
              </w:rPr>
              <w:t xml:space="preserve"> </w:t>
            </w:r>
            <w:r>
              <w:rPr>
                <w:color w:val="0079A6"/>
                <w:spacing w:val="-2"/>
                <w:sz w:val="21"/>
              </w:rPr>
              <w:t>msg</w:t>
            </w:r>
            <w:r>
              <w:rPr>
                <w:color w:val="DCDCDC"/>
                <w:spacing w:val="-2"/>
                <w:sz w:val="21"/>
              </w:rPr>
              <w:t>.</w:t>
            </w:r>
            <w:r>
              <w:rPr>
                <w:color w:val="B9BACC"/>
                <w:spacing w:val="-2"/>
                <w:sz w:val="21"/>
              </w:rPr>
              <w:t>value</w:t>
            </w:r>
            <w:r>
              <w:rPr>
                <w:color w:val="DCDCDC"/>
                <w:spacing w:val="-2"/>
                <w:sz w:val="21"/>
              </w:rPr>
              <w:t>);</w:t>
            </w:r>
          </w:p>
          <w:p w14:paraId="5CE632A4" w14:textId="77777777" w:rsidR="00AF07FA" w:rsidRDefault="004C7468">
            <w:pPr>
              <w:pStyle w:val="TableParagraph"/>
              <w:spacing w:before="40"/>
              <w:ind w:left="539"/>
              <w:rPr>
                <w:sz w:val="21"/>
              </w:rPr>
            </w:pPr>
            <w:r>
              <w:rPr>
                <w:color w:val="DCDCDC"/>
                <w:spacing w:val="-10"/>
                <w:sz w:val="21"/>
              </w:rPr>
              <w:t>}</w:t>
            </w:r>
          </w:p>
          <w:p w14:paraId="0631983F" w14:textId="77777777" w:rsidR="00AF07FA" w:rsidRDefault="004C7468">
            <w:pPr>
              <w:pStyle w:val="TableParagraph"/>
              <w:spacing w:before="38" w:line="278" w:lineRule="auto"/>
              <w:ind w:left="539" w:right="4676"/>
              <w:rPr>
                <w:sz w:val="21"/>
              </w:rPr>
            </w:pPr>
            <w:r>
              <w:rPr>
                <w:color w:val="5F8A4E"/>
                <w:sz w:val="21"/>
              </w:rPr>
              <w:t xml:space="preserve">// Function to withdraw ETH from the bank </w:t>
            </w:r>
            <w:r>
              <w:rPr>
                <w:color w:val="559CD5"/>
                <w:sz w:val="21"/>
              </w:rPr>
              <w:t>function</w:t>
            </w:r>
            <w:r>
              <w:rPr>
                <w:color w:val="559CD5"/>
                <w:spacing w:val="-8"/>
                <w:sz w:val="21"/>
              </w:rPr>
              <w:t xml:space="preserve"> </w:t>
            </w:r>
            <w:r>
              <w:rPr>
                <w:color w:val="B9BACC"/>
                <w:sz w:val="21"/>
              </w:rPr>
              <w:t>withdraw</w:t>
            </w:r>
            <w:r>
              <w:rPr>
                <w:color w:val="DCDCDC"/>
                <w:sz w:val="21"/>
              </w:rPr>
              <w:t>(</w:t>
            </w:r>
            <w:r>
              <w:rPr>
                <w:color w:val="559CD5"/>
                <w:sz w:val="21"/>
              </w:rPr>
              <w:t>uint256</w:t>
            </w:r>
            <w:r>
              <w:rPr>
                <w:color w:val="559CD5"/>
                <w:spacing w:val="-10"/>
                <w:sz w:val="21"/>
              </w:rPr>
              <w:t xml:space="preserve"> </w:t>
            </w:r>
            <w:r>
              <w:rPr>
                <w:color w:val="B9BACC"/>
                <w:sz w:val="21"/>
              </w:rPr>
              <w:t>_amount</w:t>
            </w:r>
            <w:r>
              <w:rPr>
                <w:color w:val="DCDCDC"/>
                <w:sz w:val="21"/>
              </w:rPr>
              <w:t>)</w:t>
            </w:r>
            <w:r>
              <w:rPr>
                <w:color w:val="DCDCDC"/>
                <w:spacing w:val="-11"/>
                <w:sz w:val="21"/>
              </w:rPr>
              <w:t xml:space="preserve"> </w:t>
            </w:r>
            <w:r>
              <w:rPr>
                <w:color w:val="31B988"/>
                <w:sz w:val="21"/>
              </w:rPr>
              <w:t>public</w:t>
            </w:r>
            <w:r>
              <w:rPr>
                <w:color w:val="31B988"/>
                <w:spacing w:val="-10"/>
                <w:sz w:val="21"/>
              </w:rPr>
              <w:t xml:space="preserve"> </w:t>
            </w:r>
            <w:r>
              <w:rPr>
                <w:color w:val="DCDCDC"/>
                <w:sz w:val="21"/>
              </w:rPr>
              <w:t>{</w:t>
            </w:r>
          </w:p>
          <w:p w14:paraId="37AA541F" w14:textId="77777777" w:rsidR="00AF07FA" w:rsidRDefault="004C7468">
            <w:pPr>
              <w:pStyle w:val="TableParagraph"/>
              <w:spacing w:line="278" w:lineRule="auto"/>
              <w:ind w:left="1000"/>
              <w:rPr>
                <w:sz w:val="21"/>
              </w:rPr>
            </w:pPr>
            <w:r>
              <w:rPr>
                <w:color w:val="0079A6"/>
                <w:sz w:val="21"/>
              </w:rPr>
              <w:t>require</w:t>
            </w:r>
            <w:r>
              <w:rPr>
                <w:color w:val="DCDCDC"/>
                <w:sz w:val="21"/>
              </w:rPr>
              <w:t>(</w:t>
            </w:r>
            <w:r>
              <w:rPr>
                <w:color w:val="B9BACC"/>
                <w:sz w:val="21"/>
              </w:rPr>
              <w:t>_amount</w:t>
            </w:r>
            <w:r>
              <w:rPr>
                <w:color w:val="B9BACC"/>
                <w:spacing w:val="-3"/>
                <w:sz w:val="21"/>
              </w:rPr>
              <w:t xml:space="preserve"> </w:t>
            </w:r>
            <w:r>
              <w:rPr>
                <w:color w:val="DCDCDC"/>
                <w:sz w:val="21"/>
              </w:rPr>
              <w:t>&gt;</w:t>
            </w:r>
            <w:r>
              <w:rPr>
                <w:color w:val="DCDCDC"/>
                <w:spacing w:val="-4"/>
                <w:sz w:val="21"/>
              </w:rPr>
              <w:t xml:space="preserve"> </w:t>
            </w:r>
            <w:r>
              <w:rPr>
                <w:color w:val="B5CEA8"/>
                <w:sz w:val="21"/>
              </w:rPr>
              <w:t>0</w:t>
            </w:r>
            <w:r>
              <w:rPr>
                <w:color w:val="B5CEA8"/>
                <w:spacing w:val="-4"/>
                <w:sz w:val="21"/>
              </w:rPr>
              <w:t xml:space="preserve"> </w:t>
            </w:r>
            <w:r>
              <w:rPr>
                <w:color w:val="B9BACC"/>
                <w:sz w:val="21"/>
              </w:rPr>
              <w:t>ether</w:t>
            </w:r>
            <w:r>
              <w:rPr>
                <w:color w:val="DCDCDC"/>
                <w:sz w:val="21"/>
              </w:rPr>
              <w:t>,</w:t>
            </w:r>
            <w:r>
              <w:rPr>
                <w:color w:val="DCDCDC"/>
                <w:spacing w:val="-2"/>
                <w:sz w:val="21"/>
              </w:rPr>
              <w:t xml:space="preserve"> </w:t>
            </w:r>
            <w:r>
              <w:rPr>
                <w:color w:val="CE9178"/>
                <w:sz w:val="21"/>
              </w:rPr>
              <w:t>"Withdraw</w:t>
            </w:r>
            <w:r>
              <w:rPr>
                <w:color w:val="CE9178"/>
                <w:spacing w:val="-4"/>
                <w:sz w:val="21"/>
              </w:rPr>
              <w:t xml:space="preserve"> </w:t>
            </w:r>
            <w:r>
              <w:rPr>
                <w:color w:val="CE9178"/>
                <w:sz w:val="21"/>
              </w:rPr>
              <w:t>amount</w:t>
            </w:r>
            <w:r>
              <w:rPr>
                <w:color w:val="CE9178"/>
                <w:spacing w:val="-4"/>
                <w:sz w:val="21"/>
              </w:rPr>
              <w:t xml:space="preserve"> </w:t>
            </w:r>
            <w:r>
              <w:rPr>
                <w:color w:val="CE9178"/>
                <w:sz w:val="21"/>
              </w:rPr>
              <w:t>must</w:t>
            </w:r>
            <w:r>
              <w:rPr>
                <w:color w:val="CE9178"/>
                <w:spacing w:val="-4"/>
                <w:sz w:val="21"/>
              </w:rPr>
              <w:t xml:space="preserve"> </w:t>
            </w:r>
            <w:r>
              <w:rPr>
                <w:color w:val="CE9178"/>
                <w:sz w:val="21"/>
              </w:rPr>
              <w:t>be</w:t>
            </w:r>
            <w:r>
              <w:rPr>
                <w:color w:val="CE9178"/>
                <w:spacing w:val="-4"/>
                <w:sz w:val="21"/>
              </w:rPr>
              <w:t xml:space="preserve"> </w:t>
            </w:r>
            <w:r>
              <w:rPr>
                <w:color w:val="CE9178"/>
                <w:sz w:val="21"/>
              </w:rPr>
              <w:t>greater</w:t>
            </w:r>
            <w:r>
              <w:rPr>
                <w:color w:val="CE9178"/>
                <w:spacing w:val="-4"/>
                <w:sz w:val="21"/>
              </w:rPr>
              <w:t xml:space="preserve"> </w:t>
            </w:r>
            <w:r>
              <w:rPr>
                <w:color w:val="CE9178"/>
                <w:sz w:val="21"/>
              </w:rPr>
              <w:t>than</w:t>
            </w:r>
            <w:r>
              <w:rPr>
                <w:color w:val="CE9178"/>
                <w:spacing w:val="-4"/>
                <w:sz w:val="21"/>
              </w:rPr>
              <w:t xml:space="preserve"> </w:t>
            </w:r>
            <w:r>
              <w:rPr>
                <w:color w:val="CE9178"/>
                <w:sz w:val="21"/>
              </w:rPr>
              <w:t>0"</w:t>
            </w:r>
            <w:r>
              <w:rPr>
                <w:color w:val="DCDCDC"/>
                <w:sz w:val="21"/>
              </w:rPr>
              <w:t xml:space="preserve">); </w:t>
            </w:r>
            <w:r>
              <w:rPr>
                <w:color w:val="0079A6"/>
                <w:sz w:val="21"/>
              </w:rPr>
              <w:t>require</w:t>
            </w:r>
            <w:r>
              <w:rPr>
                <w:color w:val="DCDCDC"/>
                <w:sz w:val="21"/>
              </w:rPr>
              <w:t>(</w:t>
            </w:r>
            <w:r>
              <w:rPr>
                <w:color w:val="B9BACC"/>
                <w:sz w:val="21"/>
              </w:rPr>
              <w:t>balances</w:t>
            </w:r>
            <w:r>
              <w:rPr>
                <w:color w:val="DCDCDC"/>
                <w:sz w:val="21"/>
              </w:rPr>
              <w:t>[</w:t>
            </w:r>
            <w:r>
              <w:rPr>
                <w:color w:val="0079A6"/>
                <w:sz w:val="21"/>
              </w:rPr>
              <w:t>msg</w:t>
            </w:r>
            <w:r>
              <w:rPr>
                <w:color w:val="DCDCDC"/>
                <w:sz w:val="21"/>
              </w:rPr>
              <w:t>.</w:t>
            </w:r>
            <w:r>
              <w:rPr>
                <w:color w:val="B9BACC"/>
                <w:sz w:val="21"/>
              </w:rPr>
              <w:t>sender</w:t>
            </w:r>
            <w:r>
              <w:rPr>
                <w:color w:val="DCDCDC"/>
                <w:sz w:val="21"/>
              </w:rPr>
              <w:t xml:space="preserve">] &gt;= </w:t>
            </w:r>
            <w:r>
              <w:rPr>
                <w:color w:val="B9BACC"/>
                <w:sz w:val="21"/>
              </w:rPr>
              <w:t>_amount</w:t>
            </w:r>
            <w:r>
              <w:rPr>
                <w:color w:val="DCDCDC"/>
                <w:sz w:val="21"/>
              </w:rPr>
              <w:t xml:space="preserve">, </w:t>
            </w:r>
            <w:r>
              <w:rPr>
                <w:color w:val="CE9178"/>
                <w:sz w:val="21"/>
              </w:rPr>
              <w:t>"Insufficient balance"</w:t>
            </w:r>
            <w:r>
              <w:rPr>
                <w:color w:val="DCDCDC"/>
                <w:sz w:val="21"/>
              </w:rPr>
              <w:t>);</w:t>
            </w:r>
          </w:p>
          <w:p w14:paraId="1C69FBAF" w14:textId="77777777" w:rsidR="00AF07FA" w:rsidRDefault="00AF07FA">
            <w:pPr>
              <w:pStyle w:val="TableParagraph"/>
              <w:spacing w:before="28"/>
              <w:rPr>
                <w:rFonts w:ascii="Calibri"/>
                <w:sz w:val="21"/>
              </w:rPr>
            </w:pPr>
          </w:p>
          <w:p w14:paraId="28E93AEC" w14:textId="77777777" w:rsidR="00AF07FA" w:rsidRDefault="004C7468">
            <w:pPr>
              <w:pStyle w:val="TableParagraph"/>
              <w:spacing w:line="278" w:lineRule="auto"/>
              <w:ind w:left="1000" w:right="4676"/>
              <w:rPr>
                <w:sz w:val="21"/>
              </w:rPr>
            </w:pPr>
            <w:r>
              <w:rPr>
                <w:color w:val="B9BACC"/>
                <w:sz w:val="21"/>
              </w:rPr>
              <w:t>balances</w:t>
            </w:r>
            <w:r>
              <w:rPr>
                <w:color w:val="DCDCDC"/>
                <w:sz w:val="21"/>
              </w:rPr>
              <w:t>[</w:t>
            </w:r>
            <w:r>
              <w:rPr>
                <w:color w:val="0079A6"/>
                <w:sz w:val="21"/>
              </w:rPr>
              <w:t>msg</w:t>
            </w:r>
            <w:r>
              <w:rPr>
                <w:color w:val="DCDCDC"/>
                <w:sz w:val="21"/>
              </w:rPr>
              <w:t>.</w:t>
            </w:r>
            <w:r>
              <w:rPr>
                <w:color w:val="B9BACC"/>
                <w:sz w:val="21"/>
              </w:rPr>
              <w:t>sender</w:t>
            </w:r>
            <w:r>
              <w:rPr>
                <w:color w:val="DCDCDC"/>
                <w:sz w:val="21"/>
              </w:rPr>
              <w:t xml:space="preserve">] -= </w:t>
            </w:r>
            <w:r>
              <w:rPr>
                <w:color w:val="B9BACC"/>
                <w:sz w:val="21"/>
              </w:rPr>
              <w:t>_amount</w:t>
            </w:r>
            <w:r>
              <w:rPr>
                <w:color w:val="DCDCDC"/>
                <w:sz w:val="21"/>
              </w:rPr>
              <w:t xml:space="preserve">; </w:t>
            </w:r>
            <w:r>
              <w:rPr>
                <w:color w:val="31B988"/>
                <w:spacing w:val="-2"/>
                <w:sz w:val="21"/>
              </w:rPr>
              <w:t>payable</w:t>
            </w:r>
            <w:r>
              <w:rPr>
                <w:color w:val="DCDCDC"/>
                <w:spacing w:val="-2"/>
                <w:sz w:val="21"/>
              </w:rPr>
              <w:t>(</w:t>
            </w:r>
            <w:r>
              <w:rPr>
                <w:color w:val="0079A6"/>
                <w:spacing w:val="-2"/>
                <w:sz w:val="21"/>
              </w:rPr>
              <w:t>msg</w:t>
            </w:r>
            <w:r>
              <w:rPr>
                <w:color w:val="DCDCDC"/>
                <w:spacing w:val="-2"/>
                <w:sz w:val="21"/>
              </w:rPr>
              <w:t>.</w:t>
            </w:r>
            <w:r>
              <w:rPr>
                <w:color w:val="B9BACC"/>
                <w:spacing w:val="-2"/>
                <w:sz w:val="21"/>
              </w:rPr>
              <w:t>sender</w:t>
            </w:r>
            <w:r>
              <w:rPr>
                <w:color w:val="DCDCDC"/>
                <w:spacing w:val="-2"/>
                <w:sz w:val="21"/>
              </w:rPr>
              <w:t>).</w:t>
            </w:r>
            <w:r>
              <w:rPr>
                <w:color w:val="B9BACC"/>
                <w:spacing w:val="-2"/>
                <w:sz w:val="21"/>
              </w:rPr>
              <w:t>transfer</w:t>
            </w:r>
            <w:r>
              <w:rPr>
                <w:color w:val="DCDCDC"/>
                <w:spacing w:val="-2"/>
                <w:sz w:val="21"/>
              </w:rPr>
              <w:t>(</w:t>
            </w:r>
            <w:r>
              <w:rPr>
                <w:color w:val="B9BACC"/>
                <w:spacing w:val="-2"/>
                <w:sz w:val="21"/>
              </w:rPr>
              <w:t>_amount</w:t>
            </w:r>
            <w:r>
              <w:rPr>
                <w:color w:val="DCDCDC"/>
                <w:spacing w:val="-2"/>
                <w:sz w:val="21"/>
              </w:rPr>
              <w:t xml:space="preserve">); </w:t>
            </w:r>
            <w:r>
              <w:rPr>
                <w:color w:val="559CD5"/>
                <w:sz w:val="21"/>
              </w:rPr>
              <w:t xml:space="preserve">emit </w:t>
            </w:r>
            <w:r>
              <w:rPr>
                <w:color w:val="B9BACC"/>
                <w:sz w:val="21"/>
              </w:rPr>
              <w:t>Withdrawal</w:t>
            </w:r>
            <w:r>
              <w:rPr>
                <w:color w:val="DCDCDC"/>
                <w:sz w:val="21"/>
              </w:rPr>
              <w:t>(</w:t>
            </w:r>
            <w:r>
              <w:rPr>
                <w:color w:val="0079A6"/>
                <w:sz w:val="21"/>
              </w:rPr>
              <w:t>msg</w:t>
            </w:r>
            <w:r>
              <w:rPr>
                <w:color w:val="DCDCDC"/>
                <w:sz w:val="21"/>
              </w:rPr>
              <w:t>.</w:t>
            </w:r>
            <w:r>
              <w:rPr>
                <w:color w:val="B9BACC"/>
                <w:sz w:val="21"/>
              </w:rPr>
              <w:t>sender</w:t>
            </w:r>
            <w:r>
              <w:rPr>
                <w:color w:val="DCDCDC"/>
                <w:sz w:val="21"/>
              </w:rPr>
              <w:t xml:space="preserve">, </w:t>
            </w:r>
            <w:r>
              <w:rPr>
                <w:color w:val="B9BACC"/>
                <w:sz w:val="21"/>
              </w:rPr>
              <w:t>_amount</w:t>
            </w:r>
            <w:r>
              <w:rPr>
                <w:color w:val="DCDCDC"/>
                <w:sz w:val="21"/>
              </w:rPr>
              <w:t>);</w:t>
            </w:r>
          </w:p>
          <w:p w14:paraId="16863B1D" w14:textId="77777777" w:rsidR="00AF07FA" w:rsidRDefault="004C7468">
            <w:pPr>
              <w:pStyle w:val="TableParagraph"/>
              <w:spacing w:line="245" w:lineRule="exact"/>
              <w:ind w:left="539"/>
              <w:rPr>
                <w:sz w:val="21"/>
              </w:rPr>
            </w:pPr>
            <w:r>
              <w:rPr>
                <w:color w:val="DCDCDC"/>
                <w:spacing w:val="-10"/>
                <w:sz w:val="21"/>
              </w:rPr>
              <w:t>}</w:t>
            </w:r>
          </w:p>
          <w:p w14:paraId="36969709" w14:textId="77777777" w:rsidR="00AF07FA" w:rsidRDefault="00AF07FA">
            <w:pPr>
              <w:pStyle w:val="TableParagraph"/>
              <w:spacing w:before="69"/>
              <w:rPr>
                <w:rFonts w:ascii="Calibri"/>
                <w:sz w:val="21"/>
              </w:rPr>
            </w:pPr>
          </w:p>
          <w:p w14:paraId="4A2D0365" w14:textId="77777777" w:rsidR="00AF07FA" w:rsidRDefault="004C7468">
            <w:pPr>
              <w:pStyle w:val="TableParagraph"/>
              <w:ind w:left="539"/>
              <w:rPr>
                <w:sz w:val="21"/>
              </w:rPr>
            </w:pPr>
            <w:r>
              <w:rPr>
                <w:color w:val="5F8A4E"/>
                <w:sz w:val="21"/>
              </w:rPr>
              <w:t>//</w:t>
            </w:r>
            <w:r>
              <w:rPr>
                <w:color w:val="5F8A4E"/>
                <w:spacing w:val="-5"/>
                <w:sz w:val="21"/>
              </w:rPr>
              <w:t xml:space="preserve"> </w:t>
            </w:r>
            <w:r>
              <w:rPr>
                <w:color w:val="5F8A4E"/>
                <w:sz w:val="21"/>
              </w:rPr>
              <w:t>Function</w:t>
            </w:r>
            <w:r>
              <w:rPr>
                <w:color w:val="5F8A4E"/>
                <w:spacing w:val="-5"/>
                <w:sz w:val="21"/>
              </w:rPr>
              <w:t xml:space="preserve"> </w:t>
            </w:r>
            <w:r>
              <w:rPr>
                <w:color w:val="5F8A4E"/>
                <w:sz w:val="21"/>
              </w:rPr>
              <w:t>to</w:t>
            </w:r>
            <w:r>
              <w:rPr>
                <w:color w:val="5F8A4E"/>
                <w:spacing w:val="-5"/>
                <w:sz w:val="21"/>
              </w:rPr>
              <w:t xml:space="preserve"> </w:t>
            </w:r>
            <w:r>
              <w:rPr>
                <w:color w:val="5F8A4E"/>
                <w:sz w:val="21"/>
              </w:rPr>
              <w:t>check</w:t>
            </w:r>
            <w:r>
              <w:rPr>
                <w:color w:val="5F8A4E"/>
                <w:spacing w:val="-5"/>
                <w:sz w:val="21"/>
              </w:rPr>
              <w:t xml:space="preserve"> </w:t>
            </w:r>
            <w:r>
              <w:rPr>
                <w:color w:val="5F8A4E"/>
                <w:sz w:val="21"/>
              </w:rPr>
              <w:t>user's</w:t>
            </w:r>
            <w:r>
              <w:rPr>
                <w:color w:val="5F8A4E"/>
                <w:spacing w:val="-4"/>
                <w:sz w:val="21"/>
              </w:rPr>
              <w:t xml:space="preserve"> </w:t>
            </w:r>
            <w:r>
              <w:rPr>
                <w:color w:val="5F8A4E"/>
                <w:spacing w:val="-2"/>
                <w:sz w:val="21"/>
              </w:rPr>
              <w:t>balance</w:t>
            </w:r>
          </w:p>
          <w:p w14:paraId="3BE80C56" w14:textId="77777777" w:rsidR="00AF07FA" w:rsidRDefault="004C7468">
            <w:pPr>
              <w:pStyle w:val="TableParagraph"/>
              <w:spacing w:before="40" w:line="276" w:lineRule="auto"/>
              <w:ind w:left="1000" w:right="3329" w:hanging="461"/>
              <w:rPr>
                <w:sz w:val="21"/>
              </w:rPr>
            </w:pPr>
            <w:r>
              <w:rPr>
                <w:color w:val="559CD5"/>
                <w:sz w:val="21"/>
              </w:rPr>
              <w:t>function</w:t>
            </w:r>
            <w:r>
              <w:rPr>
                <w:color w:val="559CD5"/>
                <w:spacing w:val="-5"/>
                <w:sz w:val="21"/>
              </w:rPr>
              <w:t xml:space="preserve"> </w:t>
            </w:r>
            <w:r>
              <w:rPr>
                <w:color w:val="B9BACC"/>
                <w:sz w:val="21"/>
              </w:rPr>
              <w:t>getBalance</w:t>
            </w:r>
            <w:r>
              <w:rPr>
                <w:color w:val="DCDCDC"/>
                <w:sz w:val="21"/>
              </w:rPr>
              <w:t>()</w:t>
            </w:r>
            <w:r>
              <w:rPr>
                <w:color w:val="DCDCDC"/>
                <w:spacing w:val="-8"/>
                <w:sz w:val="21"/>
              </w:rPr>
              <w:t xml:space="preserve"> </w:t>
            </w:r>
            <w:r>
              <w:rPr>
                <w:color w:val="31B988"/>
                <w:sz w:val="21"/>
              </w:rPr>
              <w:t>public</w:t>
            </w:r>
            <w:r>
              <w:rPr>
                <w:color w:val="31B988"/>
                <w:spacing w:val="-8"/>
                <w:sz w:val="21"/>
              </w:rPr>
              <w:t xml:space="preserve"> </w:t>
            </w:r>
            <w:r>
              <w:rPr>
                <w:color w:val="31B988"/>
                <w:sz w:val="21"/>
              </w:rPr>
              <w:t>view</w:t>
            </w:r>
            <w:r>
              <w:rPr>
                <w:color w:val="31B988"/>
                <w:spacing w:val="-7"/>
                <w:sz w:val="21"/>
              </w:rPr>
              <w:t xml:space="preserve"> </w:t>
            </w:r>
            <w:r>
              <w:rPr>
                <w:color w:val="209351"/>
                <w:sz w:val="21"/>
              </w:rPr>
              <w:t>returns</w:t>
            </w:r>
            <w:r>
              <w:rPr>
                <w:color w:val="209351"/>
                <w:spacing w:val="-7"/>
                <w:sz w:val="21"/>
              </w:rPr>
              <w:t xml:space="preserve"> </w:t>
            </w:r>
            <w:r>
              <w:rPr>
                <w:color w:val="DCDCDC"/>
                <w:sz w:val="21"/>
              </w:rPr>
              <w:t>(</w:t>
            </w:r>
            <w:r>
              <w:rPr>
                <w:color w:val="559CD5"/>
                <w:sz w:val="21"/>
              </w:rPr>
              <w:t>uint256</w:t>
            </w:r>
            <w:r>
              <w:rPr>
                <w:color w:val="DCDCDC"/>
                <w:sz w:val="21"/>
              </w:rPr>
              <w:t>)</w:t>
            </w:r>
            <w:r>
              <w:rPr>
                <w:color w:val="DCDCDC"/>
                <w:spacing w:val="-5"/>
                <w:sz w:val="21"/>
              </w:rPr>
              <w:t xml:space="preserve"> </w:t>
            </w:r>
            <w:r>
              <w:rPr>
                <w:color w:val="DCDCDC"/>
                <w:sz w:val="21"/>
              </w:rPr>
              <w:t xml:space="preserve">{ </w:t>
            </w:r>
            <w:r>
              <w:rPr>
                <w:color w:val="209351"/>
                <w:sz w:val="21"/>
              </w:rPr>
              <w:t xml:space="preserve">return </w:t>
            </w:r>
            <w:r>
              <w:rPr>
                <w:color w:val="B9BACC"/>
                <w:sz w:val="21"/>
              </w:rPr>
              <w:t>balances</w:t>
            </w:r>
            <w:r>
              <w:rPr>
                <w:color w:val="DCDCDC"/>
                <w:sz w:val="21"/>
              </w:rPr>
              <w:t>[</w:t>
            </w:r>
            <w:r>
              <w:rPr>
                <w:color w:val="0079A6"/>
                <w:sz w:val="21"/>
              </w:rPr>
              <w:t>msg</w:t>
            </w:r>
            <w:r>
              <w:rPr>
                <w:color w:val="DCDCDC"/>
                <w:sz w:val="21"/>
              </w:rPr>
              <w:t>.</w:t>
            </w:r>
            <w:r>
              <w:rPr>
                <w:color w:val="B9BACC"/>
                <w:sz w:val="21"/>
              </w:rPr>
              <w:t>sender</w:t>
            </w:r>
            <w:r>
              <w:rPr>
                <w:color w:val="DCDCDC"/>
                <w:sz w:val="21"/>
              </w:rPr>
              <w:t>];</w:t>
            </w:r>
          </w:p>
          <w:p w14:paraId="502E267E" w14:textId="77777777" w:rsidR="00AF07FA" w:rsidRDefault="004C7468">
            <w:pPr>
              <w:pStyle w:val="TableParagraph"/>
              <w:spacing w:before="4"/>
              <w:ind w:left="539"/>
              <w:rPr>
                <w:sz w:val="21"/>
              </w:rPr>
            </w:pPr>
            <w:r>
              <w:rPr>
                <w:color w:val="DCDCDC"/>
                <w:spacing w:val="-10"/>
                <w:sz w:val="21"/>
              </w:rPr>
              <w:t>}</w:t>
            </w:r>
          </w:p>
          <w:p w14:paraId="15879528" w14:textId="77777777" w:rsidR="00AF07FA" w:rsidRDefault="004C7468">
            <w:pPr>
              <w:pStyle w:val="TableParagraph"/>
              <w:spacing w:before="39"/>
              <w:ind w:left="539"/>
              <w:rPr>
                <w:sz w:val="21"/>
              </w:rPr>
            </w:pPr>
            <w:r>
              <w:rPr>
                <w:color w:val="5F8A4E"/>
                <w:sz w:val="21"/>
              </w:rPr>
              <w:t>//</w:t>
            </w:r>
            <w:r>
              <w:rPr>
                <w:color w:val="5F8A4E"/>
                <w:spacing w:val="-6"/>
                <w:sz w:val="21"/>
              </w:rPr>
              <w:t xml:space="preserve"> </w:t>
            </w:r>
            <w:r>
              <w:rPr>
                <w:color w:val="5F8A4E"/>
                <w:sz w:val="21"/>
              </w:rPr>
              <w:t>Function</w:t>
            </w:r>
            <w:r>
              <w:rPr>
                <w:color w:val="5F8A4E"/>
                <w:spacing w:val="-5"/>
                <w:sz w:val="21"/>
              </w:rPr>
              <w:t xml:space="preserve"> </w:t>
            </w:r>
            <w:r>
              <w:rPr>
                <w:color w:val="5F8A4E"/>
                <w:sz w:val="21"/>
              </w:rPr>
              <w:t>to</w:t>
            </w:r>
            <w:r>
              <w:rPr>
                <w:color w:val="5F8A4E"/>
                <w:spacing w:val="-5"/>
                <w:sz w:val="21"/>
              </w:rPr>
              <w:t xml:space="preserve"> </w:t>
            </w:r>
            <w:r>
              <w:rPr>
                <w:color w:val="5F8A4E"/>
                <w:sz w:val="21"/>
              </w:rPr>
              <w:t>check</w:t>
            </w:r>
            <w:r>
              <w:rPr>
                <w:color w:val="5F8A4E"/>
                <w:spacing w:val="-5"/>
                <w:sz w:val="21"/>
              </w:rPr>
              <w:t xml:space="preserve"> </w:t>
            </w:r>
            <w:r>
              <w:rPr>
                <w:color w:val="5F8A4E"/>
                <w:sz w:val="21"/>
              </w:rPr>
              <w:t>total</w:t>
            </w:r>
            <w:r>
              <w:rPr>
                <w:color w:val="5F8A4E"/>
                <w:spacing w:val="-6"/>
                <w:sz w:val="21"/>
              </w:rPr>
              <w:t xml:space="preserve"> </w:t>
            </w:r>
            <w:r>
              <w:rPr>
                <w:color w:val="5F8A4E"/>
                <w:sz w:val="21"/>
              </w:rPr>
              <w:t>contract</w:t>
            </w:r>
            <w:r>
              <w:rPr>
                <w:color w:val="5F8A4E"/>
                <w:spacing w:val="-5"/>
                <w:sz w:val="21"/>
              </w:rPr>
              <w:t xml:space="preserve"> </w:t>
            </w:r>
            <w:r>
              <w:rPr>
                <w:color w:val="5F8A4E"/>
                <w:sz w:val="21"/>
              </w:rPr>
              <w:t>balance</w:t>
            </w:r>
            <w:r>
              <w:rPr>
                <w:color w:val="5F8A4E"/>
                <w:spacing w:val="-5"/>
                <w:sz w:val="21"/>
              </w:rPr>
              <w:t xml:space="preserve"> </w:t>
            </w:r>
            <w:r>
              <w:rPr>
                <w:color w:val="5F8A4E"/>
                <w:sz w:val="21"/>
              </w:rPr>
              <w:t>(only</w:t>
            </w:r>
            <w:r>
              <w:rPr>
                <w:color w:val="5F8A4E"/>
                <w:spacing w:val="-5"/>
                <w:sz w:val="21"/>
              </w:rPr>
              <w:t xml:space="preserve"> </w:t>
            </w:r>
            <w:r>
              <w:rPr>
                <w:color w:val="5F8A4E"/>
                <w:spacing w:val="-2"/>
                <w:sz w:val="21"/>
              </w:rPr>
              <w:t>owner)</w:t>
            </w:r>
          </w:p>
          <w:p w14:paraId="0D71C9CB" w14:textId="77777777" w:rsidR="00AF07FA" w:rsidRDefault="004C7468">
            <w:pPr>
              <w:pStyle w:val="TableParagraph"/>
              <w:spacing w:before="40" w:line="276" w:lineRule="auto"/>
              <w:ind w:left="1000" w:right="1137" w:hanging="461"/>
              <w:rPr>
                <w:sz w:val="21"/>
              </w:rPr>
            </w:pPr>
            <w:r>
              <w:rPr>
                <w:color w:val="559CD5"/>
                <w:sz w:val="21"/>
              </w:rPr>
              <w:t>function</w:t>
            </w:r>
            <w:r>
              <w:rPr>
                <w:color w:val="559CD5"/>
                <w:spacing w:val="-5"/>
                <w:sz w:val="21"/>
              </w:rPr>
              <w:t xml:space="preserve"> </w:t>
            </w:r>
            <w:r>
              <w:rPr>
                <w:color w:val="B9BACC"/>
                <w:sz w:val="21"/>
              </w:rPr>
              <w:t>getContractBalance</w:t>
            </w:r>
            <w:r>
              <w:rPr>
                <w:color w:val="DCDCDC"/>
                <w:sz w:val="21"/>
              </w:rPr>
              <w:t>()</w:t>
            </w:r>
            <w:r>
              <w:rPr>
                <w:color w:val="DCDCDC"/>
                <w:spacing w:val="-5"/>
                <w:sz w:val="21"/>
              </w:rPr>
              <w:t xml:space="preserve"> </w:t>
            </w:r>
            <w:r>
              <w:rPr>
                <w:color w:val="31B988"/>
                <w:sz w:val="21"/>
              </w:rPr>
              <w:t>public</w:t>
            </w:r>
            <w:r>
              <w:rPr>
                <w:color w:val="31B988"/>
                <w:spacing w:val="-8"/>
                <w:sz w:val="21"/>
              </w:rPr>
              <w:t xml:space="preserve"> </w:t>
            </w:r>
            <w:r>
              <w:rPr>
                <w:color w:val="31B988"/>
                <w:sz w:val="21"/>
              </w:rPr>
              <w:t>view</w:t>
            </w:r>
            <w:r>
              <w:rPr>
                <w:color w:val="31B988"/>
                <w:spacing w:val="-7"/>
                <w:sz w:val="21"/>
              </w:rPr>
              <w:t xml:space="preserve"> </w:t>
            </w:r>
            <w:r>
              <w:rPr>
                <w:color w:val="B9BACC"/>
                <w:sz w:val="21"/>
              </w:rPr>
              <w:t>onlyOwner</w:t>
            </w:r>
            <w:r>
              <w:rPr>
                <w:color w:val="B9BACC"/>
                <w:spacing w:val="-5"/>
                <w:sz w:val="21"/>
              </w:rPr>
              <w:t xml:space="preserve"> </w:t>
            </w:r>
            <w:r>
              <w:rPr>
                <w:color w:val="209351"/>
                <w:sz w:val="21"/>
              </w:rPr>
              <w:t>returns</w:t>
            </w:r>
            <w:r>
              <w:rPr>
                <w:color w:val="209351"/>
                <w:spacing w:val="-5"/>
                <w:sz w:val="21"/>
              </w:rPr>
              <w:t xml:space="preserve"> </w:t>
            </w:r>
            <w:r>
              <w:rPr>
                <w:color w:val="DCDCDC"/>
                <w:sz w:val="21"/>
              </w:rPr>
              <w:t>(</w:t>
            </w:r>
            <w:r>
              <w:rPr>
                <w:color w:val="559CD5"/>
                <w:sz w:val="21"/>
              </w:rPr>
              <w:t>uint256</w:t>
            </w:r>
            <w:r>
              <w:rPr>
                <w:color w:val="DCDCDC"/>
                <w:sz w:val="21"/>
              </w:rPr>
              <w:t>)</w:t>
            </w:r>
            <w:r>
              <w:rPr>
                <w:color w:val="DCDCDC"/>
                <w:spacing w:val="-8"/>
                <w:sz w:val="21"/>
              </w:rPr>
              <w:t xml:space="preserve"> </w:t>
            </w:r>
            <w:r>
              <w:rPr>
                <w:color w:val="DCDCDC"/>
                <w:sz w:val="21"/>
              </w:rPr>
              <w:t xml:space="preserve">{ </w:t>
            </w:r>
            <w:r>
              <w:rPr>
                <w:color w:val="209351"/>
                <w:sz w:val="21"/>
              </w:rPr>
              <w:t xml:space="preserve">return </w:t>
            </w:r>
            <w:r>
              <w:rPr>
                <w:color w:val="559CD5"/>
                <w:sz w:val="21"/>
              </w:rPr>
              <w:t>address</w:t>
            </w:r>
            <w:r>
              <w:rPr>
                <w:color w:val="DCDCDC"/>
                <w:sz w:val="21"/>
              </w:rPr>
              <w:t>(</w:t>
            </w:r>
            <w:r>
              <w:rPr>
                <w:color w:val="086CB5"/>
                <w:sz w:val="21"/>
              </w:rPr>
              <w:t>this</w:t>
            </w:r>
            <w:r>
              <w:rPr>
                <w:color w:val="DCDCDC"/>
                <w:sz w:val="21"/>
              </w:rPr>
              <w:t>).</w:t>
            </w:r>
            <w:r>
              <w:rPr>
                <w:color w:val="B9BACC"/>
                <w:sz w:val="21"/>
              </w:rPr>
              <w:t>balance</w:t>
            </w:r>
            <w:r>
              <w:rPr>
                <w:color w:val="DCDCDC"/>
                <w:sz w:val="21"/>
              </w:rPr>
              <w:t>;</w:t>
            </w:r>
          </w:p>
          <w:p w14:paraId="6157354E" w14:textId="77777777" w:rsidR="00AF07FA" w:rsidRDefault="004C7468">
            <w:pPr>
              <w:pStyle w:val="TableParagraph"/>
              <w:spacing w:before="3"/>
              <w:ind w:left="539"/>
              <w:rPr>
                <w:sz w:val="21"/>
              </w:rPr>
            </w:pPr>
            <w:r>
              <w:rPr>
                <w:color w:val="DCDCDC"/>
                <w:spacing w:val="-10"/>
                <w:sz w:val="21"/>
              </w:rPr>
              <w:t>}</w:t>
            </w:r>
          </w:p>
          <w:p w14:paraId="69A4D2E4" w14:textId="77777777" w:rsidR="00AF07FA" w:rsidRDefault="004C7468">
            <w:pPr>
              <w:pStyle w:val="TableParagraph"/>
              <w:spacing w:before="40"/>
              <w:ind w:left="539"/>
              <w:rPr>
                <w:sz w:val="21"/>
              </w:rPr>
            </w:pPr>
            <w:r>
              <w:rPr>
                <w:color w:val="5F8A4E"/>
                <w:sz w:val="21"/>
              </w:rPr>
              <w:t>//</w:t>
            </w:r>
            <w:r>
              <w:rPr>
                <w:color w:val="5F8A4E"/>
                <w:spacing w:val="-5"/>
                <w:sz w:val="21"/>
              </w:rPr>
              <w:t xml:space="preserve"> </w:t>
            </w:r>
            <w:r>
              <w:rPr>
                <w:color w:val="5F8A4E"/>
                <w:sz w:val="21"/>
              </w:rPr>
              <w:t>Function</w:t>
            </w:r>
            <w:r>
              <w:rPr>
                <w:color w:val="5F8A4E"/>
                <w:spacing w:val="-5"/>
                <w:sz w:val="21"/>
              </w:rPr>
              <w:t xml:space="preserve"> </w:t>
            </w:r>
            <w:r>
              <w:rPr>
                <w:color w:val="5F8A4E"/>
                <w:sz w:val="21"/>
              </w:rPr>
              <w:t>to</w:t>
            </w:r>
            <w:r>
              <w:rPr>
                <w:color w:val="5F8A4E"/>
                <w:spacing w:val="-5"/>
                <w:sz w:val="21"/>
              </w:rPr>
              <w:t xml:space="preserve"> </w:t>
            </w:r>
            <w:r>
              <w:rPr>
                <w:color w:val="5F8A4E"/>
                <w:sz w:val="21"/>
              </w:rPr>
              <w:t>transfer</w:t>
            </w:r>
            <w:r>
              <w:rPr>
                <w:color w:val="5F8A4E"/>
                <w:spacing w:val="-5"/>
                <w:sz w:val="21"/>
              </w:rPr>
              <w:t xml:space="preserve"> </w:t>
            </w:r>
            <w:r>
              <w:rPr>
                <w:color w:val="5F8A4E"/>
                <w:spacing w:val="-2"/>
                <w:sz w:val="21"/>
              </w:rPr>
              <w:t>ownership</w:t>
            </w:r>
          </w:p>
          <w:p w14:paraId="733B61B2" w14:textId="77777777" w:rsidR="00AF07FA" w:rsidRDefault="004C7468">
            <w:pPr>
              <w:pStyle w:val="TableParagraph"/>
              <w:spacing w:before="40" w:line="278" w:lineRule="auto"/>
              <w:ind w:left="1000" w:right="1137" w:hanging="461"/>
              <w:rPr>
                <w:sz w:val="21"/>
              </w:rPr>
            </w:pPr>
            <w:r>
              <w:rPr>
                <w:color w:val="559CD5"/>
                <w:sz w:val="21"/>
              </w:rPr>
              <w:t xml:space="preserve">function </w:t>
            </w:r>
            <w:r>
              <w:rPr>
                <w:color w:val="B9BACC"/>
                <w:sz w:val="21"/>
              </w:rPr>
              <w:t>transferOwnership</w:t>
            </w:r>
            <w:r>
              <w:rPr>
                <w:color w:val="DCDCDC"/>
                <w:sz w:val="21"/>
              </w:rPr>
              <w:t>(</w:t>
            </w:r>
            <w:r>
              <w:rPr>
                <w:color w:val="559CD5"/>
                <w:sz w:val="21"/>
              </w:rPr>
              <w:t xml:space="preserve">address </w:t>
            </w:r>
            <w:r>
              <w:rPr>
                <w:color w:val="B9BACC"/>
                <w:sz w:val="21"/>
              </w:rPr>
              <w:t>_newOwner</w:t>
            </w:r>
            <w:r>
              <w:rPr>
                <w:color w:val="DCDCDC"/>
                <w:sz w:val="21"/>
              </w:rPr>
              <w:t xml:space="preserve">) </w:t>
            </w:r>
            <w:r>
              <w:rPr>
                <w:color w:val="31B988"/>
                <w:sz w:val="21"/>
              </w:rPr>
              <w:t xml:space="preserve">external </w:t>
            </w:r>
            <w:r>
              <w:rPr>
                <w:color w:val="B9BACC"/>
                <w:sz w:val="21"/>
              </w:rPr>
              <w:t xml:space="preserve">onlyOwner </w:t>
            </w:r>
            <w:r>
              <w:rPr>
                <w:color w:val="DCDCDC"/>
                <w:sz w:val="21"/>
              </w:rPr>
              <w:t xml:space="preserve">{ </w:t>
            </w:r>
            <w:r>
              <w:rPr>
                <w:color w:val="0079A6"/>
                <w:sz w:val="21"/>
              </w:rPr>
              <w:t>require</w:t>
            </w:r>
            <w:r>
              <w:rPr>
                <w:color w:val="DCDCDC"/>
                <w:sz w:val="21"/>
              </w:rPr>
              <w:t>(</w:t>
            </w:r>
            <w:r>
              <w:rPr>
                <w:color w:val="B9BACC"/>
                <w:sz w:val="21"/>
              </w:rPr>
              <w:t>_newOwner</w:t>
            </w:r>
            <w:r>
              <w:rPr>
                <w:color w:val="B9BACC"/>
                <w:spacing w:val="-3"/>
                <w:sz w:val="21"/>
              </w:rPr>
              <w:t xml:space="preserve"> </w:t>
            </w:r>
            <w:r>
              <w:rPr>
                <w:color w:val="DCDCDC"/>
                <w:sz w:val="21"/>
              </w:rPr>
              <w:t>!=</w:t>
            </w:r>
            <w:r>
              <w:rPr>
                <w:color w:val="DCDCDC"/>
                <w:spacing w:val="-5"/>
                <w:sz w:val="21"/>
              </w:rPr>
              <w:t xml:space="preserve"> </w:t>
            </w:r>
            <w:r>
              <w:rPr>
                <w:color w:val="559CD5"/>
                <w:sz w:val="21"/>
              </w:rPr>
              <w:t>address</w:t>
            </w:r>
            <w:r>
              <w:rPr>
                <w:color w:val="DCDCDC"/>
                <w:sz w:val="21"/>
              </w:rPr>
              <w:t>(</w:t>
            </w:r>
            <w:r>
              <w:rPr>
                <w:color w:val="B5CEA8"/>
                <w:sz w:val="21"/>
              </w:rPr>
              <w:t>0</w:t>
            </w:r>
            <w:r>
              <w:rPr>
                <w:color w:val="DCDCDC"/>
                <w:sz w:val="21"/>
              </w:rPr>
              <w:t>),</w:t>
            </w:r>
            <w:r>
              <w:rPr>
                <w:color w:val="DCDCDC"/>
                <w:spacing w:val="-5"/>
                <w:sz w:val="21"/>
              </w:rPr>
              <w:t xml:space="preserve"> </w:t>
            </w:r>
            <w:r>
              <w:rPr>
                <w:color w:val="CE9178"/>
                <w:sz w:val="21"/>
              </w:rPr>
              <w:t>"New</w:t>
            </w:r>
            <w:r>
              <w:rPr>
                <w:color w:val="CE9178"/>
                <w:spacing w:val="-5"/>
                <w:sz w:val="21"/>
              </w:rPr>
              <w:t xml:space="preserve"> </w:t>
            </w:r>
            <w:r>
              <w:rPr>
                <w:color w:val="CE9178"/>
                <w:sz w:val="21"/>
              </w:rPr>
              <w:t>owner</w:t>
            </w:r>
            <w:r>
              <w:rPr>
                <w:color w:val="CE9178"/>
                <w:spacing w:val="-5"/>
                <w:sz w:val="21"/>
              </w:rPr>
              <w:t xml:space="preserve"> </w:t>
            </w:r>
            <w:r>
              <w:rPr>
                <w:color w:val="CE9178"/>
                <w:sz w:val="21"/>
              </w:rPr>
              <w:t>cannot</w:t>
            </w:r>
            <w:r>
              <w:rPr>
                <w:color w:val="CE9178"/>
                <w:spacing w:val="-5"/>
                <w:sz w:val="21"/>
              </w:rPr>
              <w:t xml:space="preserve"> </w:t>
            </w:r>
            <w:r>
              <w:rPr>
                <w:color w:val="CE9178"/>
                <w:sz w:val="21"/>
              </w:rPr>
              <w:t>be</w:t>
            </w:r>
            <w:r>
              <w:rPr>
                <w:color w:val="CE9178"/>
                <w:spacing w:val="-5"/>
                <w:sz w:val="21"/>
              </w:rPr>
              <w:t xml:space="preserve"> </w:t>
            </w:r>
            <w:r>
              <w:rPr>
                <w:color w:val="CE9178"/>
                <w:sz w:val="21"/>
              </w:rPr>
              <w:t>zero</w:t>
            </w:r>
            <w:r>
              <w:rPr>
                <w:color w:val="CE9178"/>
                <w:spacing w:val="-5"/>
                <w:sz w:val="21"/>
              </w:rPr>
              <w:t xml:space="preserve"> </w:t>
            </w:r>
            <w:r>
              <w:rPr>
                <w:color w:val="CE9178"/>
                <w:sz w:val="21"/>
              </w:rPr>
              <w:t>address"</w:t>
            </w:r>
            <w:r>
              <w:rPr>
                <w:color w:val="DCDCDC"/>
                <w:sz w:val="21"/>
              </w:rPr>
              <w:t xml:space="preserve">); </w:t>
            </w:r>
            <w:r>
              <w:rPr>
                <w:color w:val="559CD5"/>
                <w:sz w:val="21"/>
              </w:rPr>
              <w:t xml:space="preserve">emit </w:t>
            </w:r>
            <w:r>
              <w:rPr>
                <w:color w:val="B9BACC"/>
                <w:sz w:val="21"/>
              </w:rPr>
              <w:t>OwnershipTransferred</w:t>
            </w:r>
            <w:r>
              <w:rPr>
                <w:color w:val="DCDCDC"/>
                <w:sz w:val="21"/>
              </w:rPr>
              <w:t>(</w:t>
            </w:r>
            <w:r>
              <w:rPr>
                <w:color w:val="B9BACC"/>
                <w:sz w:val="21"/>
              </w:rPr>
              <w:t>owner</w:t>
            </w:r>
            <w:r>
              <w:rPr>
                <w:color w:val="DCDCDC"/>
                <w:sz w:val="21"/>
              </w:rPr>
              <w:t xml:space="preserve">, </w:t>
            </w:r>
            <w:r>
              <w:rPr>
                <w:color w:val="B9BACC"/>
                <w:sz w:val="21"/>
              </w:rPr>
              <w:t>_newOwner</w:t>
            </w:r>
            <w:r>
              <w:rPr>
                <w:color w:val="DCDCDC"/>
                <w:sz w:val="21"/>
              </w:rPr>
              <w:t>);</w:t>
            </w:r>
          </w:p>
          <w:p w14:paraId="481FE6F2" w14:textId="77777777" w:rsidR="00AF07FA" w:rsidRDefault="004C7468">
            <w:pPr>
              <w:pStyle w:val="TableParagraph"/>
              <w:spacing w:line="245" w:lineRule="exact"/>
              <w:ind w:left="1000"/>
              <w:rPr>
                <w:sz w:val="21"/>
              </w:rPr>
            </w:pPr>
            <w:r>
              <w:rPr>
                <w:color w:val="B9BACC"/>
                <w:sz w:val="21"/>
              </w:rPr>
              <w:t>owner</w:t>
            </w:r>
            <w:r>
              <w:rPr>
                <w:color w:val="B9BACC"/>
                <w:spacing w:val="-4"/>
                <w:sz w:val="21"/>
              </w:rPr>
              <w:t xml:space="preserve"> </w:t>
            </w:r>
            <w:r>
              <w:rPr>
                <w:color w:val="DCDCDC"/>
                <w:sz w:val="21"/>
              </w:rPr>
              <w:t>=</w:t>
            </w:r>
            <w:r>
              <w:rPr>
                <w:color w:val="DCDCDC"/>
                <w:spacing w:val="-5"/>
                <w:sz w:val="21"/>
              </w:rPr>
              <w:t xml:space="preserve"> </w:t>
            </w:r>
            <w:r>
              <w:rPr>
                <w:color w:val="B9BACC"/>
                <w:spacing w:val="-2"/>
                <w:sz w:val="21"/>
              </w:rPr>
              <w:t>_newOwner</w:t>
            </w:r>
            <w:r>
              <w:rPr>
                <w:color w:val="DCDCDC"/>
                <w:spacing w:val="-2"/>
                <w:sz w:val="21"/>
              </w:rPr>
              <w:t>;</w:t>
            </w:r>
          </w:p>
          <w:p w14:paraId="0AEBA05E" w14:textId="77777777" w:rsidR="00AF07FA" w:rsidRDefault="004C7468">
            <w:pPr>
              <w:pStyle w:val="TableParagraph"/>
              <w:spacing w:before="39"/>
              <w:ind w:left="539"/>
              <w:rPr>
                <w:sz w:val="21"/>
              </w:rPr>
            </w:pPr>
            <w:r>
              <w:rPr>
                <w:color w:val="DCDCDC"/>
                <w:spacing w:val="-10"/>
                <w:sz w:val="21"/>
              </w:rPr>
              <w:t>}</w:t>
            </w:r>
          </w:p>
          <w:p w14:paraId="0C73F072" w14:textId="77777777" w:rsidR="00AF07FA" w:rsidRDefault="004C7468">
            <w:pPr>
              <w:pStyle w:val="TableParagraph"/>
              <w:spacing w:before="38"/>
              <w:ind w:left="77"/>
              <w:rPr>
                <w:sz w:val="21"/>
              </w:rPr>
            </w:pPr>
            <w:r>
              <w:rPr>
                <w:color w:val="DCDCDC"/>
                <w:spacing w:val="-10"/>
                <w:sz w:val="21"/>
              </w:rPr>
              <w:t>}</w:t>
            </w:r>
          </w:p>
        </w:tc>
        <w:tc>
          <w:tcPr>
            <w:tcW w:w="193" w:type="dxa"/>
            <w:tcBorders>
              <w:right w:val="single" w:sz="24" w:space="0" w:color="000000"/>
            </w:tcBorders>
          </w:tcPr>
          <w:p w14:paraId="56DC0507" w14:textId="77777777" w:rsidR="00AF07FA" w:rsidRDefault="00AF07FA">
            <w:pPr>
              <w:pStyle w:val="TableParagraph"/>
              <w:rPr>
                <w:rFonts w:ascii="Times New Roman"/>
                <w:sz w:val="20"/>
              </w:rPr>
            </w:pPr>
          </w:p>
        </w:tc>
      </w:tr>
      <w:tr w:rsidR="00AF07FA" w14:paraId="56D44467" w14:textId="77777777" w:rsidTr="007840C1">
        <w:trPr>
          <w:trHeight w:val="7282"/>
        </w:trPr>
        <w:tc>
          <w:tcPr>
            <w:tcW w:w="10858" w:type="dxa"/>
            <w:gridSpan w:val="2"/>
            <w:tcBorders>
              <w:left w:val="single" w:sz="24" w:space="0" w:color="000000"/>
              <w:bottom w:val="single" w:sz="24" w:space="0" w:color="000000"/>
              <w:right w:val="single" w:sz="24" w:space="0" w:color="000000"/>
            </w:tcBorders>
          </w:tcPr>
          <w:p w14:paraId="75517ED5" w14:textId="77777777" w:rsidR="006A21AE" w:rsidRDefault="006A21AE" w:rsidP="006A21AE">
            <w:pPr>
              <w:tabs>
                <w:tab w:val="left" w:pos="3444"/>
              </w:tabs>
            </w:pPr>
            <w:r>
              <w:t xml:space="preserve"> </w:t>
            </w:r>
          </w:p>
          <w:p w14:paraId="1199263C" w14:textId="17A36805" w:rsidR="006A21AE" w:rsidRPr="006A21AE" w:rsidRDefault="006A21AE" w:rsidP="006A21AE">
            <w:pPr>
              <w:tabs>
                <w:tab w:val="left" w:pos="3444"/>
              </w:tabs>
            </w:pPr>
            <w:r>
              <w:t xml:space="preserve">            </w:t>
            </w:r>
            <w:r w:rsidRPr="006A21AE">
              <w:t>Press Ctrl+S to Save and Compile.</w:t>
            </w:r>
          </w:p>
          <w:p w14:paraId="3B5C941A" w14:textId="77777777" w:rsidR="006A21AE" w:rsidRPr="006A21AE" w:rsidRDefault="006A21AE" w:rsidP="006A21AE">
            <w:pPr>
              <w:numPr>
                <w:ilvl w:val="0"/>
                <w:numId w:val="40"/>
              </w:numPr>
              <w:tabs>
                <w:tab w:val="left" w:pos="3444"/>
              </w:tabs>
            </w:pPr>
            <w:r w:rsidRPr="006A21AE">
              <w:t>If no errors occurred proceed to Deploy.</w:t>
            </w:r>
          </w:p>
          <w:p w14:paraId="69AA8E26" w14:textId="72DA33B9" w:rsidR="006A21AE" w:rsidRDefault="006A21AE" w:rsidP="006A21AE">
            <w:pPr>
              <w:numPr>
                <w:ilvl w:val="0"/>
                <w:numId w:val="40"/>
              </w:numPr>
              <w:tabs>
                <w:tab w:val="left" w:pos="3444"/>
              </w:tabs>
            </w:pPr>
            <w:r w:rsidRPr="006A21AE">
              <w:rPr>
                <w:b/>
              </w:rPr>
              <w:t xml:space="preserve">Deploy: </w:t>
            </w:r>
            <w:r w:rsidRPr="006A21AE">
              <w:t>Use Remix to compile and deploy</w:t>
            </w:r>
            <w:r>
              <w:t>.</w:t>
            </w:r>
          </w:p>
          <w:p w14:paraId="378DC2AE" w14:textId="77777777" w:rsidR="006A21AE" w:rsidRDefault="006A21AE" w:rsidP="006A21AE">
            <w:pPr>
              <w:tabs>
                <w:tab w:val="left" w:pos="3444"/>
              </w:tabs>
              <w:rPr>
                <w:b/>
                <w:sz w:val="28"/>
                <w:szCs w:val="28"/>
              </w:rPr>
            </w:pPr>
            <w:r>
              <w:t xml:space="preserve">      </w:t>
            </w:r>
            <w:r w:rsidRPr="006A21AE">
              <w:rPr>
                <w:b/>
                <w:sz w:val="28"/>
                <w:szCs w:val="28"/>
              </w:rPr>
              <w:t>OUTPUT:</w:t>
            </w:r>
          </w:p>
          <w:p w14:paraId="1A237831" w14:textId="140BE2EA" w:rsidR="006A21AE" w:rsidRPr="006A21AE" w:rsidRDefault="006A21AE" w:rsidP="006A21AE">
            <w:pPr>
              <w:tabs>
                <w:tab w:val="left" w:pos="3444"/>
              </w:tabs>
              <w:rPr>
                <w:b/>
                <w:sz w:val="28"/>
                <w:szCs w:val="28"/>
              </w:rPr>
            </w:pPr>
            <w:r>
              <w:rPr>
                <w:b/>
                <w:sz w:val="28"/>
                <w:szCs w:val="28"/>
              </w:rPr>
              <w:t xml:space="preserve">   </w:t>
            </w:r>
            <w:r>
              <w:rPr>
                <w:noProof/>
              </w:rPr>
              <w:drawing>
                <wp:inline distT="0" distB="0" distL="0" distR="0" wp14:anchorId="0057C75E" wp14:editId="6BB12E57">
                  <wp:extent cx="4030980" cy="3276600"/>
                  <wp:effectExtent l="0" t="0" r="7620" b="0"/>
                  <wp:docPr id="163578644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14:paraId="5320B2E1" w14:textId="5472639A" w:rsidR="006A21AE" w:rsidRPr="006A21AE" w:rsidRDefault="006A21AE" w:rsidP="006A21AE">
            <w:pPr>
              <w:tabs>
                <w:tab w:val="left" w:pos="3444"/>
              </w:tabs>
            </w:pPr>
          </w:p>
          <w:p w14:paraId="4F1C2670" w14:textId="75982274" w:rsidR="006A21AE" w:rsidRPr="006A21AE" w:rsidRDefault="00762BCF" w:rsidP="006A21AE">
            <w:pPr>
              <w:tabs>
                <w:tab w:val="left" w:pos="3444"/>
              </w:tabs>
            </w:pPr>
            <w:r>
              <w:t xml:space="preserve">                                                                                            38</w:t>
            </w:r>
          </w:p>
          <w:p w14:paraId="14F35A1A" w14:textId="05FB8057" w:rsidR="006A21AE" w:rsidRPr="006A21AE" w:rsidRDefault="006A21AE" w:rsidP="006A21AE">
            <w:pPr>
              <w:tabs>
                <w:tab w:val="left" w:pos="3444"/>
              </w:tabs>
            </w:pPr>
          </w:p>
        </w:tc>
      </w:tr>
    </w:tbl>
    <w:p w14:paraId="2850FCA9" w14:textId="77777777" w:rsidR="00AF07FA" w:rsidRDefault="00AF07FA">
      <w:pPr>
        <w:pStyle w:val="TableParagraph"/>
        <w:jc w:val="center"/>
        <w:rPr>
          <w:rFonts w:ascii="Calibri"/>
        </w:rPr>
        <w:sectPr w:rsidR="00AF07FA">
          <w:headerReference w:type="even" r:id="rId113"/>
          <w:headerReference w:type="default" r:id="rId114"/>
          <w:footerReference w:type="default" r:id="rId115"/>
          <w:headerReference w:type="first" r:id="rId116"/>
          <w:pgSz w:w="11920" w:h="16850"/>
          <w:pgMar w:top="600" w:right="566" w:bottom="280" w:left="283" w:header="327" w:footer="0" w:gutter="0"/>
          <w:cols w:space="720"/>
        </w:sectPr>
      </w:pPr>
    </w:p>
    <w:p w14:paraId="45F99FAF" w14:textId="77777777" w:rsidR="00AF07FA" w:rsidRDefault="00AF07FA">
      <w:pPr>
        <w:pStyle w:val="BodyText"/>
        <w:rPr>
          <w:rFonts w:ascii="Calibri"/>
        </w:rPr>
      </w:pPr>
    </w:p>
    <w:p w14:paraId="146FD092" w14:textId="76B6E347" w:rsidR="00AF07FA" w:rsidRDefault="006A21AE">
      <w:pPr>
        <w:pStyle w:val="BodyText"/>
        <w:spacing w:before="182"/>
        <w:rPr>
          <w:rFonts w:ascii="Calibri"/>
        </w:rPr>
      </w:pPr>
      <w:r>
        <w:rPr>
          <w:rFonts w:ascii="Calibri"/>
        </w:rPr>
        <w:t xml:space="preserve">          </w:t>
      </w:r>
      <w:r>
        <w:rPr>
          <w:noProof/>
        </w:rPr>
        <w:drawing>
          <wp:inline distT="0" distB="0" distL="0" distR="0" wp14:anchorId="5E37DF52" wp14:editId="41EE86D1">
            <wp:extent cx="4000500" cy="6553200"/>
            <wp:effectExtent l="0" t="0" r="0" b="0"/>
            <wp:docPr id="140166208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00500" cy="6553200"/>
                    </a:xfrm>
                    <a:prstGeom prst="rect">
                      <a:avLst/>
                    </a:prstGeom>
                    <a:noFill/>
                    <a:ln>
                      <a:noFill/>
                    </a:ln>
                  </pic:spPr>
                </pic:pic>
              </a:graphicData>
            </a:graphic>
          </wp:inline>
        </w:drawing>
      </w:r>
    </w:p>
    <w:p w14:paraId="05A47AA4" w14:textId="375091D6" w:rsidR="006A21AE" w:rsidRDefault="006A21AE">
      <w:pPr>
        <w:pStyle w:val="BodyText"/>
        <w:spacing w:before="182"/>
        <w:rPr>
          <w:rFonts w:ascii="Calibri"/>
        </w:rPr>
      </w:pPr>
      <w:r>
        <w:rPr>
          <w:rFonts w:ascii="Calibri"/>
        </w:rPr>
        <w:t xml:space="preserve">            </w:t>
      </w:r>
    </w:p>
    <w:p w14:paraId="20A13C45" w14:textId="77777777" w:rsidR="00AF07FA" w:rsidRDefault="004C7468">
      <w:pPr>
        <w:pStyle w:val="Heading1"/>
      </w:pPr>
      <w:r>
        <w:rPr>
          <w:spacing w:val="-2"/>
        </w:rPr>
        <w:t>RESULT:</w:t>
      </w:r>
    </w:p>
    <w:p w14:paraId="6491E4A0" w14:textId="77777777" w:rsidR="00AF07FA" w:rsidRDefault="00AF07FA">
      <w:pPr>
        <w:pStyle w:val="BodyText"/>
        <w:spacing w:before="45"/>
        <w:rPr>
          <w:b/>
        </w:rPr>
      </w:pPr>
    </w:p>
    <w:p w14:paraId="4BFCCBDB" w14:textId="77777777" w:rsidR="00AF07FA" w:rsidRDefault="004C7468">
      <w:pPr>
        <w:pStyle w:val="BodyText"/>
        <w:ind w:left="425" w:right="370"/>
      </w:pPr>
      <w:r>
        <w:t>The Solidity smart contract for a banking system was successfully compiled and deployed in the Remix Ethereum IDE. Upon execution of the deposit() function, the contract correctly updated the user's balance and emitted the Deposited event, logging the sender’s address and deposit amount. The withdraw() function successfully deducted the requested amount and emitted the Withdrawn event, ensuring transparency.</w:t>
      </w:r>
      <w:r>
        <w:rPr>
          <w:spacing w:val="-4"/>
        </w:rPr>
        <w:t xml:space="preserve"> </w:t>
      </w:r>
      <w:r>
        <w:t>The</w:t>
      </w:r>
      <w:r>
        <w:rPr>
          <w:spacing w:val="-4"/>
        </w:rPr>
        <w:t xml:space="preserve"> </w:t>
      </w:r>
      <w:r>
        <w:t>checkBalance()</w:t>
      </w:r>
      <w:r>
        <w:rPr>
          <w:spacing w:val="-4"/>
        </w:rPr>
        <w:t xml:space="preserve"> </w:t>
      </w:r>
      <w:r>
        <w:t>function</w:t>
      </w:r>
      <w:r>
        <w:rPr>
          <w:spacing w:val="-4"/>
        </w:rPr>
        <w:t xml:space="preserve"> </w:t>
      </w:r>
      <w:r>
        <w:t>accurately</w:t>
      </w:r>
      <w:r>
        <w:rPr>
          <w:spacing w:val="-4"/>
        </w:rPr>
        <w:t xml:space="preserve"> </w:t>
      </w:r>
      <w:r>
        <w:t>returned</w:t>
      </w:r>
      <w:r>
        <w:rPr>
          <w:spacing w:val="-4"/>
        </w:rPr>
        <w:t xml:space="preserve"> </w:t>
      </w:r>
      <w:r>
        <w:t>the</w:t>
      </w:r>
      <w:r>
        <w:rPr>
          <w:spacing w:val="-4"/>
        </w:rPr>
        <w:t xml:space="preserve"> </w:t>
      </w:r>
      <w:r>
        <w:t>user's</w:t>
      </w:r>
      <w:r>
        <w:rPr>
          <w:spacing w:val="-2"/>
        </w:rPr>
        <w:t xml:space="preserve"> </w:t>
      </w:r>
      <w:r>
        <w:t>current</w:t>
      </w:r>
      <w:r>
        <w:rPr>
          <w:spacing w:val="-4"/>
        </w:rPr>
        <w:t xml:space="preserve"> </w:t>
      </w:r>
      <w:r>
        <w:t>balance.</w:t>
      </w:r>
      <w:r>
        <w:rPr>
          <w:spacing w:val="-4"/>
        </w:rPr>
        <w:t xml:space="preserve"> </w:t>
      </w:r>
      <w:r>
        <w:t>This</w:t>
      </w:r>
      <w:r>
        <w:rPr>
          <w:spacing w:val="-4"/>
        </w:rPr>
        <w:t xml:space="preserve"> </w:t>
      </w:r>
      <w:r>
        <w:t>experiment effectively demonstrated the use of Solidity events for tracking transactions and enhancing financial transparency in smart contracts.</w:t>
      </w:r>
    </w:p>
    <w:p w14:paraId="3C256275" w14:textId="77777777" w:rsidR="00AF07FA" w:rsidRDefault="00AF07FA">
      <w:pPr>
        <w:pStyle w:val="BodyText"/>
        <w:sectPr w:rsidR="00AF07FA" w:rsidSect="00762BCF">
          <w:headerReference w:type="even" r:id="rId118"/>
          <w:headerReference w:type="default" r:id="rId119"/>
          <w:footerReference w:type="default" r:id="rId120"/>
          <w:headerReference w:type="first" r:id="rId121"/>
          <w:pgSz w:w="11920" w:h="16850"/>
          <w:pgMar w:top="600" w:right="566" w:bottom="1180" w:left="283" w:header="327" w:footer="999" w:gutter="0"/>
          <w:pgBorders w:offsetFrom="page">
            <w:top w:val="single" w:sz="24" w:space="31" w:color="000000"/>
            <w:left w:val="single" w:sz="24" w:space="30" w:color="000000"/>
            <w:bottom w:val="single" w:sz="24" w:space="31" w:color="000000"/>
            <w:right w:val="single" w:sz="24" w:space="30" w:color="000000"/>
          </w:pgBorders>
          <w:cols w:space="720"/>
        </w:sectPr>
      </w:pPr>
    </w:p>
    <w:p w14:paraId="013EEA70" w14:textId="77777777" w:rsidR="00AF07FA" w:rsidRDefault="00AF07FA">
      <w:pPr>
        <w:pStyle w:val="BodyText"/>
        <w:spacing w:before="13"/>
      </w:pPr>
    </w:p>
    <w:p w14:paraId="65B48C8C" w14:textId="77777777" w:rsidR="00AF07FA" w:rsidRDefault="004C7468">
      <w:pPr>
        <w:pStyle w:val="Heading1"/>
        <w:tabs>
          <w:tab w:val="left" w:pos="8598"/>
        </w:tabs>
        <w:spacing w:before="1"/>
        <w:ind w:left="525"/>
        <w:jc w:val="both"/>
        <w:rPr>
          <w:b w:val="0"/>
        </w:rPr>
      </w:pPr>
      <w:r>
        <w:t>EXPERIMENT</w:t>
      </w:r>
      <w:r>
        <w:rPr>
          <w:spacing w:val="-13"/>
        </w:rPr>
        <w:t xml:space="preserve"> </w:t>
      </w:r>
      <w:r>
        <w:t>NO:</w:t>
      </w:r>
      <w:r>
        <w:rPr>
          <w:spacing w:val="-2"/>
        </w:rPr>
        <w:t xml:space="preserve"> </w:t>
      </w:r>
      <w:r>
        <w:rPr>
          <w:b w:val="0"/>
          <w:spacing w:val="-5"/>
        </w:rPr>
        <w:t>17</w:t>
      </w:r>
      <w:r>
        <w:rPr>
          <w:b w:val="0"/>
        </w:rPr>
        <w:tab/>
      </w:r>
      <w:r>
        <w:rPr>
          <w:spacing w:val="-2"/>
        </w:rPr>
        <w:t>DATE</w:t>
      </w:r>
      <w:r>
        <w:rPr>
          <w:b w:val="0"/>
          <w:spacing w:val="-2"/>
        </w:rPr>
        <w:t>:</w:t>
      </w:r>
    </w:p>
    <w:p w14:paraId="5A80CA19" w14:textId="77777777" w:rsidR="00AF07FA" w:rsidRDefault="004C7468">
      <w:pPr>
        <w:pStyle w:val="BodyText"/>
        <w:spacing w:before="162"/>
        <w:ind w:left="425"/>
        <w:jc w:val="both"/>
        <w:rPr>
          <w:rFonts w:ascii="Arial MT"/>
        </w:rPr>
      </w:pPr>
      <w:r>
        <w:rPr>
          <w:b/>
        </w:rPr>
        <w:t>AIM:</w:t>
      </w:r>
      <w:r>
        <w:rPr>
          <w:b/>
          <w:spacing w:val="11"/>
        </w:rPr>
        <w:t xml:space="preserve"> </w:t>
      </w:r>
      <w:r>
        <w:rPr>
          <w:rFonts w:ascii="Arial MT"/>
          <w:color w:val="273139"/>
        </w:rPr>
        <w:t>Write</w:t>
      </w:r>
      <w:r>
        <w:rPr>
          <w:rFonts w:ascii="Arial MT"/>
          <w:color w:val="273139"/>
          <w:spacing w:val="8"/>
        </w:rPr>
        <w:t xml:space="preserve"> </w:t>
      </w:r>
      <w:r>
        <w:rPr>
          <w:rFonts w:ascii="Arial MT"/>
          <w:color w:val="273139"/>
        </w:rPr>
        <w:t>a</w:t>
      </w:r>
      <w:r>
        <w:rPr>
          <w:rFonts w:ascii="Arial MT"/>
          <w:color w:val="273139"/>
          <w:spacing w:val="7"/>
        </w:rPr>
        <w:t xml:space="preserve"> </w:t>
      </w:r>
      <w:r>
        <w:rPr>
          <w:rFonts w:ascii="Arial MT"/>
          <w:color w:val="273139"/>
        </w:rPr>
        <w:t>solidity</w:t>
      </w:r>
      <w:r>
        <w:rPr>
          <w:rFonts w:ascii="Arial MT"/>
          <w:color w:val="273139"/>
          <w:spacing w:val="7"/>
        </w:rPr>
        <w:t xml:space="preserve"> </w:t>
      </w:r>
      <w:r>
        <w:rPr>
          <w:rFonts w:ascii="Arial MT"/>
          <w:color w:val="273139"/>
        </w:rPr>
        <w:t>program</w:t>
      </w:r>
      <w:r>
        <w:rPr>
          <w:rFonts w:ascii="Arial MT"/>
          <w:color w:val="273139"/>
          <w:spacing w:val="9"/>
        </w:rPr>
        <w:t xml:space="preserve"> </w:t>
      </w:r>
      <w:r>
        <w:rPr>
          <w:rFonts w:ascii="Arial MT"/>
          <w:color w:val="273139"/>
        </w:rPr>
        <w:t>to</w:t>
      </w:r>
      <w:r>
        <w:rPr>
          <w:rFonts w:ascii="Arial MT"/>
          <w:color w:val="273139"/>
          <w:spacing w:val="10"/>
        </w:rPr>
        <w:t xml:space="preserve"> </w:t>
      </w:r>
      <w:r>
        <w:rPr>
          <w:rFonts w:ascii="Arial MT"/>
          <w:color w:val="273139"/>
        </w:rPr>
        <w:t>demonstrate</w:t>
      </w:r>
      <w:r>
        <w:rPr>
          <w:rFonts w:ascii="Arial MT"/>
          <w:color w:val="273139"/>
          <w:spacing w:val="21"/>
        </w:rPr>
        <w:t xml:space="preserve"> </w:t>
      </w:r>
      <w:r>
        <w:rPr>
          <w:rFonts w:ascii="Arial MT"/>
          <w:color w:val="273139"/>
        </w:rPr>
        <w:t>Event</w:t>
      </w:r>
      <w:r>
        <w:rPr>
          <w:rFonts w:ascii="Arial MT"/>
          <w:color w:val="273139"/>
          <w:spacing w:val="7"/>
        </w:rPr>
        <w:t xml:space="preserve"> </w:t>
      </w:r>
      <w:r>
        <w:rPr>
          <w:rFonts w:ascii="Arial MT"/>
          <w:color w:val="273139"/>
          <w:spacing w:val="-2"/>
        </w:rPr>
        <w:t>organization</w:t>
      </w:r>
    </w:p>
    <w:p w14:paraId="19D61453" w14:textId="77777777" w:rsidR="00AF07FA" w:rsidRDefault="00AF07FA">
      <w:pPr>
        <w:pStyle w:val="BodyText"/>
        <w:rPr>
          <w:rFonts w:ascii="Arial MT"/>
        </w:rPr>
      </w:pPr>
    </w:p>
    <w:p w14:paraId="44D67591" w14:textId="77777777" w:rsidR="00AF07FA" w:rsidRDefault="00AF07FA">
      <w:pPr>
        <w:pStyle w:val="BodyText"/>
        <w:spacing w:before="129"/>
        <w:rPr>
          <w:rFonts w:ascii="Arial MT"/>
        </w:rPr>
      </w:pPr>
    </w:p>
    <w:p w14:paraId="7269051A" w14:textId="77777777" w:rsidR="00AF07FA" w:rsidRDefault="004C7468">
      <w:pPr>
        <w:ind w:left="425"/>
        <w:rPr>
          <w:rFonts w:ascii="Arial"/>
          <w:b/>
          <w:sz w:val="24"/>
        </w:rPr>
      </w:pPr>
      <w:r>
        <w:rPr>
          <w:rFonts w:ascii="Arial"/>
          <w:b/>
          <w:color w:val="273139"/>
          <w:spacing w:val="-2"/>
          <w:sz w:val="24"/>
        </w:rPr>
        <w:t>DESCRIPTION:</w:t>
      </w:r>
    </w:p>
    <w:p w14:paraId="41F5B6F3" w14:textId="77777777" w:rsidR="00AF07FA" w:rsidRDefault="004C7468">
      <w:pPr>
        <w:pStyle w:val="BodyText"/>
        <w:spacing w:before="39"/>
        <w:ind w:left="425" w:right="289"/>
        <w:jc w:val="both"/>
      </w:pPr>
      <w:r>
        <w:t>This smart contract for event organization is written in solidity it leverages blockchain technology to helps us securely and efficiently manage event details such as ticket sales and payments. It eliminates the need</w:t>
      </w:r>
      <w:r>
        <w:rPr>
          <w:spacing w:val="40"/>
        </w:rPr>
        <w:t xml:space="preserve"> </w:t>
      </w:r>
      <w:r>
        <w:t>for intermediaries and ensures the terms of the agreement are unalterable. In short, it makes event planning smoother and more secure.</w:t>
      </w:r>
    </w:p>
    <w:p w14:paraId="0A784F8A" w14:textId="77777777" w:rsidR="00AF07FA" w:rsidRDefault="00AF07FA">
      <w:pPr>
        <w:pStyle w:val="BodyText"/>
      </w:pPr>
    </w:p>
    <w:p w14:paraId="44900AA5" w14:textId="77777777" w:rsidR="00AF07FA" w:rsidRDefault="00AF07FA">
      <w:pPr>
        <w:pStyle w:val="BodyText"/>
      </w:pPr>
    </w:p>
    <w:p w14:paraId="64F5278B" w14:textId="77777777" w:rsidR="00AF07FA" w:rsidRDefault="00AF07FA">
      <w:pPr>
        <w:pStyle w:val="BodyText"/>
        <w:spacing w:before="10"/>
      </w:pPr>
    </w:p>
    <w:p w14:paraId="2BFAE3E7" w14:textId="77777777" w:rsidR="00AF07FA" w:rsidRDefault="004C7468">
      <w:pPr>
        <w:pStyle w:val="BodyText"/>
        <w:ind w:left="425" w:right="287"/>
        <w:jc w:val="both"/>
      </w:pPr>
      <w:r>
        <w:t>To</w:t>
      </w:r>
      <w:r>
        <w:rPr>
          <w:spacing w:val="-2"/>
        </w:rPr>
        <w:t xml:space="preserve"> </w:t>
      </w:r>
      <w:r>
        <w:t>use</w:t>
      </w:r>
      <w:r>
        <w:rPr>
          <w:spacing w:val="-2"/>
        </w:rPr>
        <w:t xml:space="preserve"> </w:t>
      </w:r>
      <w:r>
        <w:t>this</w:t>
      </w:r>
      <w:r>
        <w:rPr>
          <w:spacing w:val="-1"/>
        </w:rPr>
        <w:t xml:space="preserve"> </w:t>
      </w:r>
      <w:r>
        <w:t>smart</w:t>
      </w:r>
      <w:r>
        <w:rPr>
          <w:spacing w:val="-1"/>
        </w:rPr>
        <w:t xml:space="preserve"> </w:t>
      </w:r>
      <w:r>
        <w:t>contract,</w:t>
      </w:r>
      <w:r>
        <w:rPr>
          <w:spacing w:val="-1"/>
        </w:rPr>
        <w:t xml:space="preserve"> </w:t>
      </w:r>
      <w:r>
        <w:t>you</w:t>
      </w:r>
      <w:r>
        <w:rPr>
          <w:spacing w:val="-1"/>
        </w:rPr>
        <w:t xml:space="preserve"> </w:t>
      </w:r>
      <w:r>
        <w:t>will</w:t>
      </w:r>
      <w:r>
        <w:rPr>
          <w:spacing w:val="-3"/>
        </w:rPr>
        <w:t xml:space="preserve"> </w:t>
      </w:r>
      <w:r>
        <w:t>need</w:t>
      </w:r>
      <w:r>
        <w:rPr>
          <w:spacing w:val="-1"/>
        </w:rPr>
        <w:t xml:space="preserve"> </w:t>
      </w:r>
      <w:r>
        <w:t>a</w:t>
      </w:r>
      <w:r>
        <w:rPr>
          <w:spacing w:val="-2"/>
        </w:rPr>
        <w:t xml:space="preserve"> </w:t>
      </w:r>
      <w:r>
        <w:t>platform</w:t>
      </w:r>
      <w:r>
        <w:rPr>
          <w:spacing w:val="-2"/>
        </w:rPr>
        <w:t xml:space="preserve"> </w:t>
      </w:r>
      <w:r>
        <w:t>that</w:t>
      </w:r>
      <w:r>
        <w:rPr>
          <w:spacing w:val="-1"/>
        </w:rPr>
        <w:t xml:space="preserve"> </w:t>
      </w:r>
      <w:r>
        <w:t>supports</w:t>
      </w:r>
      <w:r>
        <w:rPr>
          <w:spacing w:val="-3"/>
        </w:rPr>
        <w:t xml:space="preserve"> </w:t>
      </w:r>
      <w:r>
        <w:t>smart</w:t>
      </w:r>
      <w:r>
        <w:rPr>
          <w:spacing w:val="-1"/>
        </w:rPr>
        <w:t xml:space="preserve"> </w:t>
      </w:r>
      <w:r>
        <w:t>contract</w:t>
      </w:r>
      <w:r>
        <w:rPr>
          <w:spacing w:val="-1"/>
        </w:rPr>
        <w:t xml:space="preserve"> </w:t>
      </w:r>
      <w:r>
        <w:t>deployment</w:t>
      </w:r>
      <w:r>
        <w:rPr>
          <w:spacing w:val="-1"/>
        </w:rPr>
        <w:t xml:space="preserve"> </w:t>
      </w:r>
      <w:r>
        <w:t>and</w:t>
      </w:r>
      <w:r>
        <w:rPr>
          <w:spacing w:val="-1"/>
        </w:rPr>
        <w:t xml:space="preserve"> </w:t>
      </w:r>
      <w:r>
        <w:t>execution, such as Ethereum. You will also need a tool such as Remix or Truffle to deploy and test the contract.</w:t>
      </w:r>
    </w:p>
    <w:p w14:paraId="5305D7AE" w14:textId="77777777" w:rsidR="00AF07FA" w:rsidRDefault="00AF07FA">
      <w:pPr>
        <w:pStyle w:val="BodyText"/>
        <w:spacing w:before="3"/>
      </w:pPr>
    </w:p>
    <w:p w14:paraId="223001FC" w14:textId="77777777" w:rsidR="00AF07FA" w:rsidRDefault="004C7468">
      <w:pPr>
        <w:pStyle w:val="BodyText"/>
        <w:ind w:left="797"/>
      </w:pPr>
      <w:r>
        <w:rPr>
          <w:spacing w:val="-2"/>
        </w:rPr>
        <w:t>Features</w:t>
      </w:r>
    </w:p>
    <w:p w14:paraId="26C8D6DF" w14:textId="77777777" w:rsidR="00AF07FA" w:rsidRDefault="00AF07FA">
      <w:pPr>
        <w:pStyle w:val="BodyText"/>
        <w:spacing w:before="5"/>
      </w:pPr>
    </w:p>
    <w:p w14:paraId="01E7F6F1" w14:textId="77777777" w:rsidR="00AF07FA" w:rsidRDefault="004C7468">
      <w:pPr>
        <w:pStyle w:val="ListParagraph"/>
        <w:numPr>
          <w:ilvl w:val="0"/>
          <w:numId w:val="25"/>
        </w:numPr>
        <w:tabs>
          <w:tab w:val="left" w:pos="1145"/>
        </w:tabs>
        <w:rPr>
          <w:sz w:val="24"/>
        </w:rPr>
      </w:pPr>
      <w:r>
        <w:rPr>
          <w:sz w:val="24"/>
        </w:rPr>
        <w:t>Purchase</w:t>
      </w:r>
      <w:r>
        <w:rPr>
          <w:spacing w:val="-2"/>
          <w:sz w:val="24"/>
        </w:rPr>
        <w:t xml:space="preserve"> </w:t>
      </w:r>
      <w:r>
        <w:rPr>
          <w:sz w:val="24"/>
        </w:rPr>
        <w:t>tickets</w:t>
      </w:r>
      <w:r>
        <w:rPr>
          <w:spacing w:val="-1"/>
          <w:sz w:val="24"/>
        </w:rPr>
        <w:t xml:space="preserve"> </w:t>
      </w:r>
      <w:r>
        <w:rPr>
          <w:sz w:val="24"/>
        </w:rPr>
        <w:t>for</w:t>
      </w:r>
      <w:r>
        <w:rPr>
          <w:spacing w:val="-1"/>
          <w:sz w:val="24"/>
        </w:rPr>
        <w:t xml:space="preserve"> </w:t>
      </w:r>
      <w:r>
        <w:rPr>
          <w:spacing w:val="-2"/>
          <w:sz w:val="24"/>
        </w:rPr>
        <w:t>events</w:t>
      </w:r>
    </w:p>
    <w:p w14:paraId="3AF92B6E" w14:textId="77777777" w:rsidR="00AF07FA" w:rsidRDefault="004C7468">
      <w:pPr>
        <w:pStyle w:val="ListParagraph"/>
        <w:numPr>
          <w:ilvl w:val="0"/>
          <w:numId w:val="25"/>
        </w:numPr>
        <w:tabs>
          <w:tab w:val="left" w:pos="1145"/>
        </w:tabs>
        <w:spacing w:before="60"/>
        <w:rPr>
          <w:sz w:val="24"/>
        </w:rPr>
      </w:pPr>
      <w:r>
        <w:rPr>
          <w:sz w:val="24"/>
        </w:rPr>
        <w:t>Transfer</w:t>
      </w:r>
      <w:r>
        <w:rPr>
          <w:spacing w:val="-1"/>
          <w:sz w:val="24"/>
        </w:rPr>
        <w:t xml:space="preserve"> </w:t>
      </w:r>
      <w:r>
        <w:rPr>
          <w:sz w:val="24"/>
        </w:rPr>
        <w:t>tickets</w:t>
      </w:r>
      <w:r>
        <w:rPr>
          <w:spacing w:val="-2"/>
          <w:sz w:val="24"/>
        </w:rPr>
        <w:t xml:space="preserve"> </w:t>
      </w:r>
      <w:r>
        <w:rPr>
          <w:sz w:val="24"/>
        </w:rPr>
        <w:t>to</w:t>
      </w:r>
      <w:r>
        <w:rPr>
          <w:spacing w:val="-1"/>
          <w:sz w:val="24"/>
        </w:rPr>
        <w:t xml:space="preserve"> </w:t>
      </w:r>
      <w:r>
        <w:rPr>
          <w:sz w:val="24"/>
        </w:rPr>
        <w:t>other</w:t>
      </w:r>
      <w:r>
        <w:rPr>
          <w:spacing w:val="-2"/>
          <w:sz w:val="24"/>
        </w:rPr>
        <w:t xml:space="preserve"> individuals</w:t>
      </w:r>
    </w:p>
    <w:p w14:paraId="0403F76E" w14:textId="77777777" w:rsidR="00AF07FA" w:rsidRDefault="004C7468">
      <w:pPr>
        <w:pStyle w:val="ListParagraph"/>
        <w:numPr>
          <w:ilvl w:val="0"/>
          <w:numId w:val="25"/>
        </w:numPr>
        <w:tabs>
          <w:tab w:val="left" w:pos="1145"/>
        </w:tabs>
        <w:spacing w:before="60"/>
        <w:rPr>
          <w:sz w:val="24"/>
        </w:rPr>
      </w:pPr>
      <w:r>
        <w:rPr>
          <w:sz w:val="24"/>
        </w:rPr>
        <w:t>View</w:t>
      </w:r>
      <w:r>
        <w:rPr>
          <w:spacing w:val="-1"/>
          <w:sz w:val="24"/>
        </w:rPr>
        <w:t xml:space="preserve"> </w:t>
      </w:r>
      <w:r>
        <w:rPr>
          <w:sz w:val="24"/>
        </w:rPr>
        <w:t>remaining</w:t>
      </w:r>
      <w:r>
        <w:rPr>
          <w:spacing w:val="-1"/>
          <w:sz w:val="24"/>
        </w:rPr>
        <w:t xml:space="preserve"> </w:t>
      </w:r>
      <w:r>
        <w:rPr>
          <w:sz w:val="24"/>
        </w:rPr>
        <w:t>number of</w:t>
      </w:r>
      <w:r>
        <w:rPr>
          <w:spacing w:val="-1"/>
          <w:sz w:val="24"/>
        </w:rPr>
        <w:t xml:space="preserve"> </w:t>
      </w:r>
      <w:r>
        <w:rPr>
          <w:sz w:val="24"/>
        </w:rPr>
        <w:t>tickets</w:t>
      </w:r>
      <w:r>
        <w:rPr>
          <w:spacing w:val="-1"/>
          <w:sz w:val="24"/>
        </w:rPr>
        <w:t xml:space="preserve"> </w:t>
      </w:r>
      <w:r>
        <w:rPr>
          <w:sz w:val="24"/>
        </w:rPr>
        <w:t>for</w:t>
      </w:r>
      <w:r>
        <w:rPr>
          <w:spacing w:val="-2"/>
          <w:sz w:val="24"/>
        </w:rPr>
        <w:t xml:space="preserve"> </w:t>
      </w:r>
      <w:r>
        <w:rPr>
          <w:sz w:val="24"/>
        </w:rPr>
        <w:t>an</w:t>
      </w:r>
      <w:r>
        <w:rPr>
          <w:spacing w:val="2"/>
          <w:sz w:val="24"/>
        </w:rPr>
        <w:t xml:space="preserve"> </w:t>
      </w:r>
      <w:r>
        <w:rPr>
          <w:spacing w:val="-4"/>
          <w:sz w:val="24"/>
        </w:rPr>
        <w:t>event</w:t>
      </w:r>
    </w:p>
    <w:p w14:paraId="2737E09F" w14:textId="77777777" w:rsidR="00AF07FA" w:rsidRDefault="00AF07FA">
      <w:pPr>
        <w:pStyle w:val="BodyText"/>
        <w:spacing w:before="5"/>
      </w:pPr>
    </w:p>
    <w:p w14:paraId="25B10D4E" w14:textId="77777777" w:rsidR="00AF07FA" w:rsidRDefault="004C7468">
      <w:pPr>
        <w:ind w:left="797"/>
        <w:rPr>
          <w:b/>
          <w:sz w:val="24"/>
        </w:rPr>
      </w:pPr>
      <w:r>
        <w:rPr>
          <w:b/>
          <w:sz w:val="24"/>
        </w:rPr>
        <w:t>Contract</w:t>
      </w:r>
      <w:r>
        <w:rPr>
          <w:b/>
          <w:spacing w:val="-3"/>
          <w:sz w:val="24"/>
        </w:rPr>
        <w:t xml:space="preserve"> </w:t>
      </w:r>
      <w:r>
        <w:rPr>
          <w:b/>
          <w:spacing w:val="-2"/>
          <w:sz w:val="24"/>
        </w:rPr>
        <w:t>Functions</w:t>
      </w:r>
    </w:p>
    <w:p w14:paraId="14581F23" w14:textId="77777777" w:rsidR="00AF07FA" w:rsidRDefault="004C7468">
      <w:pPr>
        <w:spacing w:before="42"/>
        <w:ind w:left="425"/>
        <w:rPr>
          <w:rFonts w:ascii="Cambria"/>
          <w:b/>
          <w:sz w:val="24"/>
        </w:rPr>
      </w:pPr>
      <w:r>
        <w:rPr>
          <w:rFonts w:ascii="Cambria"/>
          <w:b/>
          <w:color w:val="233E5F"/>
          <w:sz w:val="24"/>
        </w:rPr>
        <w:t>Create</w:t>
      </w:r>
      <w:r>
        <w:rPr>
          <w:rFonts w:ascii="Cambria"/>
          <w:b/>
          <w:color w:val="233E5F"/>
          <w:spacing w:val="-6"/>
          <w:sz w:val="24"/>
        </w:rPr>
        <w:t xml:space="preserve"> </w:t>
      </w:r>
      <w:r>
        <w:rPr>
          <w:rFonts w:ascii="Cambria"/>
          <w:b/>
          <w:color w:val="233E5F"/>
          <w:sz w:val="24"/>
        </w:rPr>
        <w:t>Events:</w:t>
      </w:r>
      <w:r>
        <w:rPr>
          <w:rFonts w:ascii="Cambria"/>
          <w:b/>
          <w:color w:val="233E5F"/>
          <w:spacing w:val="-3"/>
          <w:sz w:val="24"/>
        </w:rPr>
        <w:t xml:space="preserve"> </w:t>
      </w:r>
      <w:r>
        <w:rPr>
          <w:rFonts w:ascii="Cambria"/>
          <w:b/>
          <w:color w:val="233E5F"/>
          <w:sz w:val="24"/>
        </w:rPr>
        <w:t>This</w:t>
      </w:r>
      <w:r>
        <w:rPr>
          <w:rFonts w:ascii="Cambria"/>
          <w:b/>
          <w:color w:val="233E5F"/>
          <w:spacing w:val="-4"/>
          <w:sz w:val="24"/>
        </w:rPr>
        <w:t xml:space="preserve"> </w:t>
      </w:r>
      <w:r>
        <w:rPr>
          <w:rFonts w:ascii="Cambria"/>
          <w:b/>
          <w:color w:val="233E5F"/>
          <w:sz w:val="24"/>
        </w:rPr>
        <w:t>method</w:t>
      </w:r>
      <w:r>
        <w:rPr>
          <w:rFonts w:ascii="Cambria"/>
          <w:b/>
          <w:color w:val="233E5F"/>
          <w:spacing w:val="-5"/>
          <w:sz w:val="24"/>
        </w:rPr>
        <w:t xml:space="preserve"> </w:t>
      </w:r>
      <w:r>
        <w:rPr>
          <w:rFonts w:ascii="Cambria"/>
          <w:b/>
          <w:color w:val="233E5F"/>
          <w:sz w:val="24"/>
        </w:rPr>
        <w:t>allows</w:t>
      </w:r>
      <w:r>
        <w:rPr>
          <w:rFonts w:ascii="Cambria"/>
          <w:b/>
          <w:color w:val="233E5F"/>
          <w:spacing w:val="-6"/>
          <w:sz w:val="24"/>
        </w:rPr>
        <w:t xml:space="preserve"> </w:t>
      </w:r>
      <w:r>
        <w:rPr>
          <w:rFonts w:ascii="Cambria"/>
          <w:b/>
          <w:color w:val="233E5F"/>
          <w:sz w:val="24"/>
        </w:rPr>
        <w:t>a</w:t>
      </w:r>
      <w:r>
        <w:rPr>
          <w:rFonts w:ascii="Cambria"/>
          <w:b/>
          <w:color w:val="233E5F"/>
          <w:spacing w:val="-4"/>
          <w:sz w:val="24"/>
        </w:rPr>
        <w:t xml:space="preserve"> </w:t>
      </w:r>
      <w:r>
        <w:rPr>
          <w:rFonts w:ascii="Cambria"/>
          <w:b/>
          <w:color w:val="233E5F"/>
          <w:sz w:val="24"/>
        </w:rPr>
        <w:t>organizer</w:t>
      </w:r>
      <w:r>
        <w:rPr>
          <w:rFonts w:ascii="Cambria"/>
          <w:b/>
          <w:color w:val="233E5F"/>
          <w:spacing w:val="-4"/>
          <w:sz w:val="24"/>
        </w:rPr>
        <w:t xml:space="preserve"> </w:t>
      </w:r>
      <w:r>
        <w:rPr>
          <w:rFonts w:ascii="Cambria"/>
          <w:b/>
          <w:color w:val="233E5F"/>
          <w:sz w:val="24"/>
        </w:rPr>
        <w:t>to</w:t>
      </w:r>
      <w:r>
        <w:rPr>
          <w:rFonts w:ascii="Cambria"/>
          <w:b/>
          <w:color w:val="233E5F"/>
          <w:spacing w:val="-4"/>
          <w:sz w:val="24"/>
        </w:rPr>
        <w:t xml:space="preserve"> </w:t>
      </w:r>
      <w:r>
        <w:rPr>
          <w:rFonts w:ascii="Cambria"/>
          <w:b/>
          <w:color w:val="233E5F"/>
          <w:sz w:val="24"/>
        </w:rPr>
        <w:t>organization</w:t>
      </w:r>
      <w:r>
        <w:rPr>
          <w:rFonts w:ascii="Cambria"/>
          <w:b/>
          <w:color w:val="233E5F"/>
          <w:spacing w:val="-3"/>
          <w:sz w:val="24"/>
        </w:rPr>
        <w:t xml:space="preserve"> </w:t>
      </w:r>
      <w:r>
        <w:rPr>
          <w:rFonts w:ascii="Cambria"/>
          <w:b/>
          <w:color w:val="233E5F"/>
          <w:sz w:val="24"/>
        </w:rPr>
        <w:t>their</w:t>
      </w:r>
      <w:r>
        <w:rPr>
          <w:rFonts w:ascii="Cambria"/>
          <w:b/>
          <w:color w:val="233E5F"/>
          <w:spacing w:val="-4"/>
          <w:sz w:val="24"/>
        </w:rPr>
        <w:t xml:space="preserve"> </w:t>
      </w:r>
      <w:r>
        <w:rPr>
          <w:rFonts w:ascii="Cambria"/>
          <w:b/>
          <w:color w:val="233E5F"/>
          <w:spacing w:val="-2"/>
          <w:sz w:val="24"/>
        </w:rPr>
        <w:t>event</w:t>
      </w:r>
    </w:p>
    <w:p w14:paraId="13AF453A" w14:textId="77777777" w:rsidR="00AF07FA" w:rsidRDefault="004C7468">
      <w:pPr>
        <w:spacing w:before="37"/>
        <w:ind w:left="425"/>
        <w:rPr>
          <w:rFonts w:ascii="Cambria"/>
          <w:b/>
          <w:sz w:val="24"/>
        </w:rPr>
      </w:pPr>
      <w:r>
        <w:rPr>
          <w:rFonts w:ascii="Cambria"/>
          <w:b/>
          <w:color w:val="233E5F"/>
          <w:sz w:val="24"/>
        </w:rPr>
        <w:t>buy</w:t>
      </w:r>
      <w:r>
        <w:rPr>
          <w:rFonts w:ascii="Cambria"/>
          <w:b/>
          <w:color w:val="233E5F"/>
          <w:spacing w:val="-5"/>
          <w:sz w:val="24"/>
        </w:rPr>
        <w:t xml:space="preserve"> </w:t>
      </w:r>
      <w:r>
        <w:rPr>
          <w:rFonts w:ascii="Cambria"/>
          <w:b/>
          <w:color w:val="233E5F"/>
          <w:sz w:val="24"/>
        </w:rPr>
        <w:t>Ticket:</w:t>
      </w:r>
      <w:r>
        <w:rPr>
          <w:rFonts w:ascii="Cambria"/>
          <w:b/>
          <w:color w:val="233E5F"/>
          <w:spacing w:val="-2"/>
          <w:sz w:val="24"/>
        </w:rPr>
        <w:t xml:space="preserve"> </w:t>
      </w:r>
      <w:r>
        <w:rPr>
          <w:rFonts w:ascii="Cambria"/>
          <w:b/>
          <w:color w:val="233E5F"/>
          <w:sz w:val="24"/>
        </w:rPr>
        <w:t>This</w:t>
      </w:r>
      <w:r>
        <w:rPr>
          <w:rFonts w:ascii="Cambria"/>
          <w:b/>
          <w:color w:val="233E5F"/>
          <w:spacing w:val="-3"/>
          <w:sz w:val="24"/>
        </w:rPr>
        <w:t xml:space="preserve"> </w:t>
      </w:r>
      <w:r>
        <w:rPr>
          <w:rFonts w:ascii="Cambria"/>
          <w:b/>
          <w:color w:val="233E5F"/>
          <w:sz w:val="24"/>
        </w:rPr>
        <w:t>method</w:t>
      </w:r>
      <w:r>
        <w:rPr>
          <w:rFonts w:ascii="Cambria"/>
          <w:b/>
          <w:color w:val="233E5F"/>
          <w:spacing w:val="-2"/>
          <w:sz w:val="24"/>
        </w:rPr>
        <w:t xml:space="preserve"> </w:t>
      </w:r>
      <w:r>
        <w:rPr>
          <w:rFonts w:ascii="Cambria"/>
          <w:b/>
          <w:color w:val="233E5F"/>
          <w:sz w:val="24"/>
        </w:rPr>
        <w:t>allows</w:t>
      </w:r>
      <w:r>
        <w:rPr>
          <w:rFonts w:ascii="Cambria"/>
          <w:b/>
          <w:color w:val="233E5F"/>
          <w:spacing w:val="-5"/>
          <w:sz w:val="24"/>
        </w:rPr>
        <w:t xml:space="preserve"> </w:t>
      </w:r>
      <w:r>
        <w:rPr>
          <w:rFonts w:ascii="Cambria"/>
          <w:b/>
          <w:color w:val="233E5F"/>
          <w:sz w:val="24"/>
        </w:rPr>
        <w:t>a</w:t>
      </w:r>
      <w:r>
        <w:rPr>
          <w:rFonts w:ascii="Cambria"/>
          <w:b/>
          <w:color w:val="233E5F"/>
          <w:spacing w:val="-2"/>
          <w:sz w:val="24"/>
        </w:rPr>
        <w:t xml:space="preserve"> </w:t>
      </w:r>
      <w:r>
        <w:rPr>
          <w:rFonts w:ascii="Cambria"/>
          <w:b/>
          <w:color w:val="233E5F"/>
          <w:sz w:val="24"/>
        </w:rPr>
        <w:t>user</w:t>
      </w:r>
      <w:r>
        <w:rPr>
          <w:rFonts w:ascii="Cambria"/>
          <w:b/>
          <w:color w:val="233E5F"/>
          <w:spacing w:val="-6"/>
          <w:sz w:val="24"/>
        </w:rPr>
        <w:t xml:space="preserve"> </w:t>
      </w:r>
      <w:r>
        <w:rPr>
          <w:rFonts w:ascii="Cambria"/>
          <w:b/>
          <w:color w:val="233E5F"/>
          <w:sz w:val="24"/>
        </w:rPr>
        <w:t>to</w:t>
      </w:r>
      <w:r>
        <w:rPr>
          <w:rFonts w:ascii="Cambria"/>
          <w:b/>
          <w:color w:val="233E5F"/>
          <w:spacing w:val="-4"/>
          <w:sz w:val="24"/>
        </w:rPr>
        <w:t xml:space="preserve"> </w:t>
      </w:r>
      <w:r>
        <w:rPr>
          <w:rFonts w:ascii="Cambria"/>
          <w:b/>
          <w:color w:val="233E5F"/>
          <w:sz w:val="24"/>
        </w:rPr>
        <w:t>purchase</w:t>
      </w:r>
      <w:r>
        <w:rPr>
          <w:rFonts w:ascii="Cambria"/>
          <w:b/>
          <w:color w:val="233E5F"/>
          <w:spacing w:val="-2"/>
          <w:sz w:val="24"/>
        </w:rPr>
        <w:t xml:space="preserve"> </w:t>
      </w:r>
      <w:r>
        <w:rPr>
          <w:rFonts w:ascii="Cambria"/>
          <w:b/>
          <w:color w:val="233E5F"/>
          <w:sz w:val="24"/>
        </w:rPr>
        <w:t>a</w:t>
      </w:r>
      <w:r>
        <w:rPr>
          <w:rFonts w:ascii="Cambria"/>
          <w:b/>
          <w:color w:val="233E5F"/>
          <w:spacing w:val="-4"/>
          <w:sz w:val="24"/>
        </w:rPr>
        <w:t xml:space="preserve"> </w:t>
      </w:r>
      <w:r>
        <w:rPr>
          <w:rFonts w:ascii="Cambria"/>
          <w:b/>
          <w:color w:val="233E5F"/>
          <w:sz w:val="24"/>
        </w:rPr>
        <w:t>ticket</w:t>
      </w:r>
      <w:r>
        <w:rPr>
          <w:rFonts w:ascii="Cambria"/>
          <w:b/>
          <w:color w:val="233E5F"/>
          <w:spacing w:val="-2"/>
          <w:sz w:val="24"/>
        </w:rPr>
        <w:t xml:space="preserve"> </w:t>
      </w:r>
      <w:r>
        <w:rPr>
          <w:rFonts w:ascii="Cambria"/>
          <w:b/>
          <w:color w:val="233E5F"/>
          <w:sz w:val="24"/>
        </w:rPr>
        <w:t>for</w:t>
      </w:r>
      <w:r>
        <w:rPr>
          <w:rFonts w:ascii="Cambria"/>
          <w:b/>
          <w:color w:val="233E5F"/>
          <w:spacing w:val="-3"/>
          <w:sz w:val="24"/>
        </w:rPr>
        <w:t xml:space="preserve"> </w:t>
      </w:r>
      <w:r>
        <w:rPr>
          <w:rFonts w:ascii="Cambria"/>
          <w:b/>
          <w:color w:val="233E5F"/>
          <w:sz w:val="24"/>
        </w:rPr>
        <w:t>a</w:t>
      </w:r>
      <w:r>
        <w:rPr>
          <w:rFonts w:ascii="Cambria"/>
          <w:b/>
          <w:color w:val="233E5F"/>
          <w:spacing w:val="-2"/>
          <w:sz w:val="24"/>
        </w:rPr>
        <w:t xml:space="preserve"> </w:t>
      </w:r>
      <w:r>
        <w:rPr>
          <w:rFonts w:ascii="Cambria"/>
          <w:b/>
          <w:color w:val="233E5F"/>
          <w:sz w:val="24"/>
        </w:rPr>
        <w:t>specified</w:t>
      </w:r>
      <w:r>
        <w:rPr>
          <w:rFonts w:ascii="Cambria"/>
          <w:b/>
          <w:color w:val="233E5F"/>
          <w:spacing w:val="-3"/>
          <w:sz w:val="24"/>
        </w:rPr>
        <w:t xml:space="preserve"> </w:t>
      </w:r>
      <w:r>
        <w:rPr>
          <w:rFonts w:ascii="Cambria"/>
          <w:b/>
          <w:color w:val="233E5F"/>
          <w:spacing w:val="-2"/>
          <w:sz w:val="24"/>
        </w:rPr>
        <w:t>event.</w:t>
      </w:r>
    </w:p>
    <w:p w14:paraId="45FF8ECC" w14:textId="77777777" w:rsidR="00AF07FA" w:rsidRDefault="004C7468">
      <w:pPr>
        <w:spacing w:before="41"/>
        <w:ind w:left="425"/>
        <w:rPr>
          <w:rFonts w:ascii="Cambria"/>
          <w:b/>
          <w:sz w:val="24"/>
        </w:rPr>
      </w:pPr>
      <w:r>
        <w:rPr>
          <w:rFonts w:ascii="Cambria"/>
          <w:b/>
          <w:color w:val="233E5F"/>
          <w:sz w:val="24"/>
        </w:rPr>
        <w:t>Transfer</w:t>
      </w:r>
      <w:r>
        <w:rPr>
          <w:rFonts w:ascii="Cambria"/>
          <w:b/>
          <w:color w:val="233E5F"/>
          <w:spacing w:val="80"/>
          <w:sz w:val="24"/>
        </w:rPr>
        <w:t xml:space="preserve"> </w:t>
      </w:r>
      <w:r>
        <w:rPr>
          <w:rFonts w:ascii="Cambria"/>
          <w:b/>
          <w:color w:val="233E5F"/>
          <w:sz w:val="24"/>
        </w:rPr>
        <w:t>Ticket:</w:t>
      </w:r>
      <w:r>
        <w:rPr>
          <w:rFonts w:ascii="Cambria"/>
          <w:b/>
          <w:color w:val="233E5F"/>
          <w:spacing w:val="80"/>
          <w:sz w:val="24"/>
        </w:rPr>
        <w:t xml:space="preserve"> </w:t>
      </w:r>
      <w:r>
        <w:rPr>
          <w:rFonts w:ascii="Cambria"/>
          <w:b/>
          <w:color w:val="233E5F"/>
          <w:sz w:val="24"/>
        </w:rPr>
        <w:t>This</w:t>
      </w:r>
      <w:r>
        <w:rPr>
          <w:rFonts w:ascii="Cambria"/>
          <w:b/>
          <w:color w:val="233E5F"/>
          <w:spacing w:val="80"/>
          <w:sz w:val="24"/>
        </w:rPr>
        <w:t xml:space="preserve"> </w:t>
      </w:r>
      <w:r>
        <w:rPr>
          <w:rFonts w:ascii="Cambria"/>
          <w:b/>
          <w:color w:val="233E5F"/>
          <w:sz w:val="24"/>
        </w:rPr>
        <w:t>method</w:t>
      </w:r>
      <w:r>
        <w:rPr>
          <w:rFonts w:ascii="Cambria"/>
          <w:b/>
          <w:color w:val="233E5F"/>
          <w:spacing w:val="80"/>
          <w:sz w:val="24"/>
        </w:rPr>
        <w:t xml:space="preserve"> </w:t>
      </w:r>
      <w:r>
        <w:rPr>
          <w:rFonts w:ascii="Cambria"/>
          <w:b/>
          <w:color w:val="233E5F"/>
          <w:sz w:val="24"/>
        </w:rPr>
        <w:t>allows</w:t>
      </w:r>
      <w:r>
        <w:rPr>
          <w:rFonts w:ascii="Cambria"/>
          <w:b/>
          <w:color w:val="233E5F"/>
          <w:spacing w:val="80"/>
          <w:sz w:val="24"/>
        </w:rPr>
        <w:t xml:space="preserve"> </w:t>
      </w:r>
      <w:r>
        <w:rPr>
          <w:rFonts w:ascii="Cambria"/>
          <w:b/>
          <w:color w:val="233E5F"/>
          <w:sz w:val="24"/>
        </w:rPr>
        <w:t>a</w:t>
      </w:r>
      <w:r>
        <w:rPr>
          <w:rFonts w:ascii="Cambria"/>
          <w:b/>
          <w:color w:val="233E5F"/>
          <w:spacing w:val="80"/>
          <w:sz w:val="24"/>
        </w:rPr>
        <w:t xml:space="preserve"> </w:t>
      </w:r>
      <w:r>
        <w:rPr>
          <w:rFonts w:ascii="Cambria"/>
          <w:b/>
          <w:color w:val="233E5F"/>
          <w:sz w:val="24"/>
        </w:rPr>
        <w:t>user</w:t>
      </w:r>
      <w:r>
        <w:rPr>
          <w:rFonts w:ascii="Cambria"/>
          <w:b/>
          <w:color w:val="233E5F"/>
          <w:spacing w:val="80"/>
          <w:sz w:val="24"/>
        </w:rPr>
        <w:t xml:space="preserve"> </w:t>
      </w:r>
      <w:r>
        <w:rPr>
          <w:rFonts w:ascii="Cambria"/>
          <w:b/>
          <w:color w:val="233E5F"/>
          <w:sz w:val="24"/>
        </w:rPr>
        <w:t>to</w:t>
      </w:r>
      <w:r>
        <w:rPr>
          <w:rFonts w:ascii="Cambria"/>
          <w:b/>
          <w:color w:val="233E5F"/>
          <w:spacing w:val="80"/>
          <w:sz w:val="24"/>
        </w:rPr>
        <w:t xml:space="preserve"> </w:t>
      </w:r>
      <w:r>
        <w:rPr>
          <w:rFonts w:ascii="Cambria"/>
          <w:b/>
          <w:color w:val="233E5F"/>
          <w:sz w:val="24"/>
        </w:rPr>
        <w:t>transfer</w:t>
      </w:r>
      <w:r>
        <w:rPr>
          <w:rFonts w:ascii="Cambria"/>
          <w:b/>
          <w:color w:val="233E5F"/>
          <w:spacing w:val="80"/>
          <w:sz w:val="24"/>
        </w:rPr>
        <w:t xml:space="preserve"> </w:t>
      </w:r>
      <w:r>
        <w:rPr>
          <w:rFonts w:ascii="Cambria"/>
          <w:b/>
          <w:color w:val="233E5F"/>
          <w:sz w:val="24"/>
        </w:rPr>
        <w:t>a</w:t>
      </w:r>
      <w:r>
        <w:rPr>
          <w:rFonts w:ascii="Cambria"/>
          <w:b/>
          <w:color w:val="233E5F"/>
          <w:spacing w:val="80"/>
          <w:sz w:val="24"/>
        </w:rPr>
        <w:t xml:space="preserve"> </w:t>
      </w:r>
      <w:r>
        <w:rPr>
          <w:rFonts w:ascii="Cambria"/>
          <w:b/>
          <w:color w:val="233E5F"/>
          <w:sz w:val="24"/>
        </w:rPr>
        <w:t>purchased</w:t>
      </w:r>
      <w:r>
        <w:rPr>
          <w:rFonts w:ascii="Cambria"/>
          <w:b/>
          <w:color w:val="233E5F"/>
          <w:spacing w:val="80"/>
          <w:sz w:val="24"/>
        </w:rPr>
        <w:t xml:space="preserve"> </w:t>
      </w:r>
      <w:r>
        <w:rPr>
          <w:rFonts w:ascii="Cambria"/>
          <w:b/>
          <w:color w:val="233E5F"/>
          <w:sz w:val="24"/>
        </w:rPr>
        <w:t>ticket</w:t>
      </w:r>
      <w:r>
        <w:rPr>
          <w:rFonts w:ascii="Cambria"/>
          <w:b/>
          <w:color w:val="233E5F"/>
          <w:spacing w:val="80"/>
          <w:sz w:val="24"/>
        </w:rPr>
        <w:t xml:space="preserve"> </w:t>
      </w:r>
      <w:r>
        <w:rPr>
          <w:rFonts w:ascii="Cambria"/>
          <w:b/>
          <w:color w:val="233E5F"/>
          <w:sz w:val="24"/>
        </w:rPr>
        <w:t>to</w:t>
      </w:r>
      <w:r>
        <w:rPr>
          <w:rFonts w:ascii="Cambria"/>
          <w:b/>
          <w:color w:val="233E5F"/>
          <w:spacing w:val="80"/>
          <w:sz w:val="24"/>
        </w:rPr>
        <w:t xml:space="preserve"> </w:t>
      </w:r>
      <w:r>
        <w:rPr>
          <w:rFonts w:ascii="Cambria"/>
          <w:b/>
          <w:color w:val="233E5F"/>
          <w:sz w:val="24"/>
        </w:rPr>
        <w:t xml:space="preserve">another </w:t>
      </w:r>
      <w:r>
        <w:rPr>
          <w:rFonts w:ascii="Cambria"/>
          <w:b/>
          <w:color w:val="233E5F"/>
          <w:spacing w:val="-2"/>
          <w:sz w:val="24"/>
        </w:rPr>
        <w:t>individual.</w:t>
      </w:r>
    </w:p>
    <w:p w14:paraId="781601F2" w14:textId="77777777" w:rsidR="00AF07FA" w:rsidRDefault="004C7468">
      <w:pPr>
        <w:spacing w:before="40"/>
        <w:ind w:left="425"/>
        <w:rPr>
          <w:rFonts w:ascii="Cambria"/>
          <w:b/>
          <w:sz w:val="24"/>
        </w:rPr>
      </w:pPr>
      <w:r>
        <w:rPr>
          <w:rFonts w:ascii="Cambria"/>
          <w:b/>
          <w:color w:val="233E5F"/>
          <w:sz w:val="24"/>
        </w:rPr>
        <w:t>Remaining</w:t>
      </w:r>
      <w:r>
        <w:rPr>
          <w:rFonts w:ascii="Cambria"/>
          <w:b/>
          <w:color w:val="233E5F"/>
          <w:spacing w:val="40"/>
          <w:sz w:val="24"/>
        </w:rPr>
        <w:t xml:space="preserve"> </w:t>
      </w:r>
      <w:r>
        <w:rPr>
          <w:rFonts w:ascii="Cambria"/>
          <w:b/>
          <w:color w:val="233E5F"/>
          <w:sz w:val="24"/>
        </w:rPr>
        <w:t>Tickets:</w:t>
      </w:r>
      <w:r>
        <w:rPr>
          <w:rFonts w:ascii="Cambria"/>
          <w:b/>
          <w:color w:val="233E5F"/>
          <w:spacing w:val="40"/>
          <w:sz w:val="24"/>
        </w:rPr>
        <w:t xml:space="preserve"> </w:t>
      </w:r>
      <w:r>
        <w:rPr>
          <w:rFonts w:ascii="Cambria"/>
          <w:b/>
          <w:color w:val="233E5F"/>
          <w:sz w:val="24"/>
        </w:rPr>
        <w:t>This</w:t>
      </w:r>
      <w:r>
        <w:rPr>
          <w:rFonts w:ascii="Cambria"/>
          <w:b/>
          <w:color w:val="233E5F"/>
          <w:spacing w:val="40"/>
          <w:sz w:val="24"/>
        </w:rPr>
        <w:t xml:space="preserve"> </w:t>
      </w:r>
      <w:r>
        <w:rPr>
          <w:rFonts w:ascii="Cambria"/>
          <w:b/>
          <w:color w:val="233E5F"/>
          <w:sz w:val="24"/>
        </w:rPr>
        <w:t>method</w:t>
      </w:r>
      <w:r>
        <w:rPr>
          <w:rFonts w:ascii="Cambria"/>
          <w:b/>
          <w:color w:val="233E5F"/>
          <w:spacing w:val="40"/>
          <w:sz w:val="24"/>
        </w:rPr>
        <w:t xml:space="preserve"> </w:t>
      </w:r>
      <w:r>
        <w:rPr>
          <w:rFonts w:ascii="Cambria"/>
          <w:b/>
          <w:color w:val="233E5F"/>
          <w:sz w:val="24"/>
        </w:rPr>
        <w:t>returns</w:t>
      </w:r>
      <w:r>
        <w:rPr>
          <w:rFonts w:ascii="Cambria"/>
          <w:b/>
          <w:color w:val="233E5F"/>
          <w:spacing w:val="40"/>
          <w:sz w:val="24"/>
        </w:rPr>
        <w:t xml:space="preserve"> </w:t>
      </w:r>
      <w:r>
        <w:rPr>
          <w:rFonts w:ascii="Cambria"/>
          <w:b/>
          <w:color w:val="233E5F"/>
          <w:sz w:val="24"/>
        </w:rPr>
        <w:t>the</w:t>
      </w:r>
      <w:r>
        <w:rPr>
          <w:rFonts w:ascii="Cambria"/>
          <w:b/>
          <w:color w:val="233E5F"/>
          <w:spacing w:val="40"/>
          <w:sz w:val="24"/>
        </w:rPr>
        <w:t xml:space="preserve"> </w:t>
      </w:r>
      <w:r>
        <w:rPr>
          <w:rFonts w:ascii="Cambria"/>
          <w:b/>
          <w:color w:val="233E5F"/>
          <w:sz w:val="24"/>
        </w:rPr>
        <w:t>number</w:t>
      </w:r>
      <w:r>
        <w:rPr>
          <w:rFonts w:ascii="Cambria"/>
          <w:b/>
          <w:color w:val="233E5F"/>
          <w:spacing w:val="40"/>
          <w:sz w:val="24"/>
        </w:rPr>
        <w:t xml:space="preserve"> </w:t>
      </w:r>
      <w:r>
        <w:rPr>
          <w:rFonts w:ascii="Cambria"/>
          <w:b/>
          <w:color w:val="233E5F"/>
          <w:sz w:val="24"/>
        </w:rPr>
        <w:t>of</w:t>
      </w:r>
      <w:r>
        <w:rPr>
          <w:rFonts w:ascii="Cambria"/>
          <w:b/>
          <w:color w:val="233E5F"/>
          <w:spacing w:val="40"/>
          <w:sz w:val="24"/>
        </w:rPr>
        <w:t xml:space="preserve"> </w:t>
      </w:r>
      <w:r>
        <w:rPr>
          <w:rFonts w:ascii="Cambria"/>
          <w:b/>
          <w:color w:val="233E5F"/>
          <w:sz w:val="24"/>
        </w:rPr>
        <w:t>remaining</w:t>
      </w:r>
      <w:r>
        <w:rPr>
          <w:rFonts w:ascii="Cambria"/>
          <w:b/>
          <w:color w:val="233E5F"/>
          <w:spacing w:val="40"/>
          <w:sz w:val="24"/>
        </w:rPr>
        <w:t xml:space="preserve"> </w:t>
      </w:r>
      <w:r>
        <w:rPr>
          <w:rFonts w:ascii="Cambria"/>
          <w:b/>
          <w:color w:val="233E5F"/>
          <w:sz w:val="24"/>
        </w:rPr>
        <w:t>tickets</w:t>
      </w:r>
      <w:r>
        <w:rPr>
          <w:rFonts w:ascii="Cambria"/>
          <w:b/>
          <w:color w:val="233E5F"/>
          <w:spacing w:val="40"/>
          <w:sz w:val="24"/>
        </w:rPr>
        <w:t xml:space="preserve"> </w:t>
      </w:r>
      <w:r>
        <w:rPr>
          <w:rFonts w:ascii="Cambria"/>
          <w:b/>
          <w:color w:val="233E5F"/>
          <w:sz w:val="24"/>
        </w:rPr>
        <w:t>for</w:t>
      </w:r>
      <w:r>
        <w:rPr>
          <w:rFonts w:ascii="Cambria"/>
          <w:b/>
          <w:color w:val="233E5F"/>
          <w:spacing w:val="40"/>
          <w:sz w:val="24"/>
        </w:rPr>
        <w:t xml:space="preserve"> </w:t>
      </w:r>
      <w:r>
        <w:rPr>
          <w:rFonts w:ascii="Cambria"/>
          <w:b/>
          <w:color w:val="233E5F"/>
          <w:sz w:val="24"/>
        </w:rPr>
        <w:t>a</w:t>
      </w:r>
      <w:r>
        <w:rPr>
          <w:rFonts w:ascii="Cambria"/>
          <w:b/>
          <w:color w:val="233E5F"/>
          <w:spacing w:val="40"/>
          <w:sz w:val="24"/>
        </w:rPr>
        <w:t xml:space="preserve"> </w:t>
      </w:r>
      <w:r>
        <w:rPr>
          <w:rFonts w:ascii="Cambria"/>
          <w:b/>
          <w:color w:val="233E5F"/>
          <w:sz w:val="24"/>
        </w:rPr>
        <w:t xml:space="preserve">specified </w:t>
      </w:r>
      <w:r>
        <w:rPr>
          <w:rFonts w:ascii="Cambria"/>
          <w:b/>
          <w:color w:val="233E5F"/>
          <w:spacing w:val="-2"/>
          <w:sz w:val="24"/>
        </w:rPr>
        <w:t>event.</w:t>
      </w:r>
    </w:p>
    <w:p w14:paraId="7F5598F2" w14:textId="77777777" w:rsidR="00AF07FA" w:rsidRDefault="004C7468">
      <w:pPr>
        <w:pStyle w:val="BodyText"/>
        <w:spacing w:before="281"/>
        <w:ind w:left="425" w:right="287"/>
        <w:jc w:val="both"/>
      </w:pPr>
      <w:r>
        <w:t>his</w:t>
      </w:r>
      <w:r>
        <w:rPr>
          <w:spacing w:val="-3"/>
        </w:rPr>
        <w:t xml:space="preserve"> </w:t>
      </w:r>
      <w:r>
        <w:t>Solidity</w:t>
      </w:r>
      <w:r>
        <w:rPr>
          <w:spacing w:val="-3"/>
        </w:rPr>
        <w:t xml:space="preserve"> </w:t>
      </w:r>
      <w:r>
        <w:t>smart</w:t>
      </w:r>
      <w:r>
        <w:rPr>
          <w:spacing w:val="-3"/>
        </w:rPr>
        <w:t xml:space="preserve"> </w:t>
      </w:r>
      <w:r>
        <w:t>contract,</w:t>
      </w:r>
      <w:r>
        <w:rPr>
          <w:spacing w:val="-1"/>
        </w:rPr>
        <w:t xml:space="preserve"> </w:t>
      </w:r>
      <w:r>
        <w:rPr>
          <w:rFonts w:ascii="Courier New"/>
          <w:sz w:val="20"/>
        </w:rPr>
        <w:t>EventOrganization</w:t>
      </w:r>
      <w:r>
        <w:t>,</w:t>
      </w:r>
      <w:r>
        <w:rPr>
          <w:spacing w:val="-3"/>
        </w:rPr>
        <w:t xml:space="preserve"> </w:t>
      </w:r>
      <w:r>
        <w:t>manages</w:t>
      </w:r>
      <w:r>
        <w:rPr>
          <w:spacing w:val="-3"/>
        </w:rPr>
        <w:t xml:space="preserve"> </w:t>
      </w:r>
      <w:r>
        <w:t>the</w:t>
      </w:r>
      <w:r>
        <w:rPr>
          <w:spacing w:val="-3"/>
        </w:rPr>
        <w:t xml:space="preserve"> </w:t>
      </w:r>
      <w:r>
        <w:t>creation,</w:t>
      </w:r>
      <w:r>
        <w:rPr>
          <w:spacing w:val="-3"/>
        </w:rPr>
        <w:t xml:space="preserve"> </w:t>
      </w:r>
      <w:r>
        <w:t>purchase,</w:t>
      </w:r>
      <w:r>
        <w:rPr>
          <w:spacing w:val="-1"/>
        </w:rPr>
        <w:t xml:space="preserve"> </w:t>
      </w:r>
      <w:r>
        <w:t>and</w:t>
      </w:r>
      <w:r>
        <w:rPr>
          <w:spacing w:val="-3"/>
        </w:rPr>
        <w:t xml:space="preserve"> </w:t>
      </w:r>
      <w:r>
        <w:t>transfer</w:t>
      </w:r>
      <w:r>
        <w:rPr>
          <w:spacing w:val="-3"/>
        </w:rPr>
        <w:t xml:space="preserve"> </w:t>
      </w:r>
      <w:r>
        <w:t>of</w:t>
      </w:r>
      <w:r>
        <w:rPr>
          <w:spacing w:val="-5"/>
        </w:rPr>
        <w:t xml:space="preserve"> </w:t>
      </w:r>
      <w:r>
        <w:t>tickets</w:t>
      </w:r>
      <w:r>
        <w:rPr>
          <w:spacing w:val="-3"/>
        </w:rPr>
        <w:t xml:space="preserve"> </w:t>
      </w:r>
      <w:r>
        <w:t>for events. Let's break down its components:</w:t>
      </w:r>
    </w:p>
    <w:p w14:paraId="11D97BD2" w14:textId="77777777" w:rsidR="00AF07FA" w:rsidRDefault="00AF07FA">
      <w:pPr>
        <w:pStyle w:val="BodyText"/>
        <w:spacing w:before="1"/>
      </w:pPr>
    </w:p>
    <w:p w14:paraId="5F6FDD29" w14:textId="77777777" w:rsidR="00AF07FA" w:rsidRDefault="004C7468">
      <w:pPr>
        <w:pStyle w:val="Heading2"/>
        <w:numPr>
          <w:ilvl w:val="0"/>
          <w:numId w:val="26"/>
        </w:numPr>
        <w:tabs>
          <w:tab w:val="left" w:pos="665"/>
        </w:tabs>
        <w:rPr>
          <w:rFonts w:ascii="Times New Roman"/>
        </w:rPr>
      </w:pPr>
      <w:r>
        <w:rPr>
          <w:rFonts w:ascii="Times New Roman"/>
        </w:rPr>
        <w:t>Structure</w:t>
      </w:r>
      <w:r>
        <w:rPr>
          <w:rFonts w:ascii="Times New Roman"/>
          <w:spacing w:val="-3"/>
        </w:rPr>
        <w:t xml:space="preserve"> </w:t>
      </w:r>
      <w:r>
        <w:rPr>
          <w:rFonts w:ascii="Times New Roman"/>
        </w:rPr>
        <w:t xml:space="preserve">Definition </w:t>
      </w:r>
      <w:r>
        <w:rPr>
          <w:rFonts w:ascii="Times New Roman"/>
          <w:spacing w:val="-2"/>
        </w:rPr>
        <w:t>(</w:t>
      </w:r>
      <w:r>
        <w:rPr>
          <w:rFonts w:ascii="Courier New"/>
          <w:spacing w:val="-2"/>
          <w:sz w:val="20"/>
        </w:rPr>
        <w:t>Event</w:t>
      </w:r>
      <w:r>
        <w:rPr>
          <w:rFonts w:ascii="Times New Roman"/>
          <w:spacing w:val="-2"/>
        </w:rPr>
        <w:t>)</w:t>
      </w:r>
    </w:p>
    <w:p w14:paraId="61845EBC" w14:textId="77777777" w:rsidR="00AF07FA" w:rsidRDefault="00AF07FA">
      <w:pPr>
        <w:pStyle w:val="BodyText"/>
        <w:spacing w:before="4"/>
        <w:rPr>
          <w:b/>
        </w:rPr>
      </w:pPr>
    </w:p>
    <w:p w14:paraId="2E334144" w14:textId="77777777" w:rsidR="00AF07FA" w:rsidRDefault="004C7468">
      <w:pPr>
        <w:pStyle w:val="BodyText"/>
        <w:ind w:left="425"/>
      </w:pPr>
      <w:r>
        <w:rPr>
          <w:spacing w:val="-2"/>
        </w:rPr>
        <w:t>Solidity</w:t>
      </w:r>
    </w:p>
    <w:p w14:paraId="7F5BA7EA" w14:textId="77777777" w:rsidR="00AF07FA" w:rsidRDefault="004C7468">
      <w:pPr>
        <w:ind w:left="425"/>
        <w:rPr>
          <w:rFonts w:ascii="Courier New"/>
          <w:sz w:val="20"/>
        </w:rPr>
      </w:pPr>
      <w:r>
        <w:rPr>
          <w:rFonts w:ascii="Courier New"/>
          <w:sz w:val="20"/>
        </w:rPr>
        <w:t>struct</w:t>
      </w:r>
      <w:r>
        <w:rPr>
          <w:rFonts w:ascii="Courier New"/>
          <w:spacing w:val="-7"/>
          <w:sz w:val="20"/>
        </w:rPr>
        <w:t xml:space="preserve"> </w:t>
      </w:r>
      <w:r>
        <w:rPr>
          <w:rFonts w:ascii="Courier New"/>
          <w:sz w:val="20"/>
        </w:rPr>
        <w:t>Event</w:t>
      </w:r>
      <w:r>
        <w:rPr>
          <w:rFonts w:ascii="Courier New"/>
          <w:spacing w:val="-7"/>
          <w:sz w:val="20"/>
        </w:rPr>
        <w:t xml:space="preserve"> </w:t>
      </w:r>
      <w:r>
        <w:rPr>
          <w:rFonts w:ascii="Courier New"/>
          <w:spacing w:val="-10"/>
          <w:sz w:val="20"/>
        </w:rPr>
        <w:t>{</w:t>
      </w:r>
    </w:p>
    <w:p w14:paraId="7A45B085" w14:textId="77777777" w:rsidR="00AF07FA" w:rsidRDefault="004C7468">
      <w:pPr>
        <w:spacing w:before="2"/>
        <w:ind w:left="905" w:right="7665"/>
        <w:rPr>
          <w:rFonts w:ascii="Courier New"/>
          <w:sz w:val="20"/>
        </w:rPr>
      </w:pPr>
      <w:r>
        <w:rPr>
          <w:rFonts w:ascii="Courier New"/>
          <w:sz w:val="20"/>
        </w:rPr>
        <w:t>address</w:t>
      </w:r>
      <w:r>
        <w:rPr>
          <w:rFonts w:ascii="Courier New"/>
          <w:spacing w:val="-29"/>
          <w:sz w:val="20"/>
        </w:rPr>
        <w:t xml:space="preserve"> </w:t>
      </w:r>
      <w:r>
        <w:rPr>
          <w:rFonts w:ascii="Courier New"/>
          <w:sz w:val="20"/>
        </w:rPr>
        <w:t>organizer; string name;</w:t>
      </w:r>
    </w:p>
    <w:p w14:paraId="5E91C98A" w14:textId="77777777" w:rsidR="00AF07FA" w:rsidRDefault="004C7468">
      <w:pPr>
        <w:spacing w:before="1"/>
        <w:ind w:left="905" w:right="8579"/>
        <w:rPr>
          <w:rFonts w:ascii="Courier New"/>
          <w:sz w:val="20"/>
        </w:rPr>
      </w:pPr>
      <w:r>
        <w:rPr>
          <w:rFonts w:ascii="Courier New"/>
          <w:sz w:val="20"/>
        </w:rPr>
        <w:t>uint</w:t>
      </w:r>
      <w:r>
        <w:rPr>
          <w:rFonts w:ascii="Courier New"/>
          <w:spacing w:val="-29"/>
          <w:sz w:val="20"/>
        </w:rPr>
        <w:t xml:space="preserve"> </w:t>
      </w:r>
      <w:r>
        <w:rPr>
          <w:rFonts w:ascii="Courier New"/>
          <w:sz w:val="20"/>
        </w:rPr>
        <w:t>price; uint date;</w:t>
      </w:r>
    </w:p>
    <w:p w14:paraId="19ED8A47" w14:textId="77777777" w:rsidR="00AF07FA" w:rsidRDefault="004C7468">
      <w:pPr>
        <w:ind w:left="905" w:right="7665"/>
        <w:rPr>
          <w:rFonts w:ascii="Courier New"/>
          <w:sz w:val="20"/>
        </w:rPr>
      </w:pPr>
      <w:r>
        <w:rPr>
          <w:rFonts w:ascii="Courier New"/>
          <w:sz w:val="20"/>
        </w:rPr>
        <w:t>uint ticketcount; uint</w:t>
      </w:r>
      <w:r>
        <w:rPr>
          <w:rFonts w:ascii="Courier New"/>
          <w:spacing w:val="-29"/>
          <w:sz w:val="20"/>
        </w:rPr>
        <w:t xml:space="preserve"> </w:t>
      </w:r>
      <w:r>
        <w:rPr>
          <w:rFonts w:ascii="Courier New"/>
          <w:sz w:val="20"/>
        </w:rPr>
        <w:t>ticketRemaning; uint EventID;</w:t>
      </w:r>
    </w:p>
    <w:p w14:paraId="48DE82C9" w14:textId="77777777" w:rsidR="00AF07FA" w:rsidRDefault="004C7468">
      <w:pPr>
        <w:ind w:left="425"/>
        <w:rPr>
          <w:rFonts w:ascii="Courier New"/>
          <w:sz w:val="20"/>
        </w:rPr>
      </w:pPr>
      <w:r>
        <w:rPr>
          <w:rFonts w:ascii="Courier New"/>
          <w:spacing w:val="-10"/>
          <w:sz w:val="20"/>
        </w:rPr>
        <w:t>}</w:t>
      </w:r>
    </w:p>
    <w:p w14:paraId="1B4C2D51" w14:textId="77777777" w:rsidR="00AF07FA" w:rsidRDefault="00AF07FA">
      <w:pPr>
        <w:pStyle w:val="BodyText"/>
        <w:spacing w:before="8"/>
        <w:rPr>
          <w:rFonts w:ascii="Courier New"/>
        </w:rPr>
      </w:pPr>
    </w:p>
    <w:p w14:paraId="54733D2A" w14:textId="77777777" w:rsidR="00AF07FA" w:rsidRDefault="004C7468">
      <w:pPr>
        <w:pStyle w:val="ListParagraph"/>
        <w:numPr>
          <w:ilvl w:val="0"/>
          <w:numId w:val="27"/>
        </w:numPr>
        <w:tabs>
          <w:tab w:val="left" w:pos="1145"/>
        </w:tabs>
        <w:spacing w:line="284" w:lineRule="exact"/>
        <w:rPr>
          <w:sz w:val="24"/>
        </w:rPr>
      </w:pPr>
      <w:r>
        <w:rPr>
          <w:sz w:val="24"/>
        </w:rPr>
        <w:t>This</w:t>
      </w:r>
      <w:r>
        <w:rPr>
          <w:spacing w:val="-4"/>
          <w:sz w:val="24"/>
        </w:rPr>
        <w:t xml:space="preserve"> </w:t>
      </w:r>
      <w:r>
        <w:rPr>
          <w:rFonts w:ascii="Courier New" w:hAnsi="Courier New"/>
          <w:sz w:val="20"/>
        </w:rPr>
        <w:t>struct</w:t>
      </w:r>
      <w:r>
        <w:rPr>
          <w:rFonts w:ascii="Courier New" w:hAnsi="Courier New"/>
          <w:spacing w:val="-60"/>
          <w:sz w:val="20"/>
        </w:rPr>
        <w:t xml:space="preserve"> </w:t>
      </w:r>
      <w:r>
        <w:rPr>
          <w:sz w:val="24"/>
        </w:rPr>
        <w:t>defines</w:t>
      </w:r>
      <w:r>
        <w:rPr>
          <w:spacing w:val="-2"/>
          <w:sz w:val="24"/>
        </w:rPr>
        <w:t xml:space="preserve"> </w:t>
      </w:r>
      <w:r>
        <w:rPr>
          <w:sz w:val="24"/>
        </w:rPr>
        <w:t>the</w:t>
      </w:r>
      <w:r>
        <w:rPr>
          <w:spacing w:val="-1"/>
          <w:sz w:val="24"/>
        </w:rPr>
        <w:t xml:space="preserve"> </w:t>
      </w:r>
      <w:r>
        <w:rPr>
          <w:sz w:val="24"/>
        </w:rPr>
        <w:t>data</w:t>
      </w:r>
      <w:r>
        <w:rPr>
          <w:spacing w:val="-1"/>
          <w:sz w:val="24"/>
        </w:rPr>
        <w:t xml:space="preserve"> </w:t>
      </w:r>
      <w:r>
        <w:rPr>
          <w:sz w:val="24"/>
        </w:rPr>
        <w:t>associated</w:t>
      </w:r>
      <w:r>
        <w:rPr>
          <w:spacing w:val="-2"/>
          <w:sz w:val="24"/>
        </w:rPr>
        <w:t xml:space="preserve"> </w:t>
      </w:r>
      <w:r>
        <w:rPr>
          <w:sz w:val="24"/>
        </w:rPr>
        <w:t>with</w:t>
      </w:r>
      <w:r>
        <w:rPr>
          <w:spacing w:val="-2"/>
          <w:sz w:val="24"/>
        </w:rPr>
        <w:t xml:space="preserve"> </w:t>
      </w:r>
      <w:r>
        <w:rPr>
          <w:sz w:val="24"/>
        </w:rPr>
        <w:t xml:space="preserve">each </w:t>
      </w:r>
      <w:r>
        <w:rPr>
          <w:spacing w:val="-2"/>
          <w:sz w:val="24"/>
        </w:rPr>
        <w:t>event:</w:t>
      </w:r>
    </w:p>
    <w:p w14:paraId="63FE4BB2" w14:textId="77777777" w:rsidR="00AF07FA" w:rsidRDefault="004C7468">
      <w:pPr>
        <w:pStyle w:val="ListParagraph"/>
        <w:numPr>
          <w:ilvl w:val="1"/>
          <w:numId w:val="27"/>
        </w:numPr>
        <w:tabs>
          <w:tab w:val="left" w:pos="1864"/>
        </w:tabs>
        <w:spacing w:line="283" w:lineRule="exact"/>
        <w:ind w:left="1864" w:hanging="359"/>
        <w:rPr>
          <w:sz w:val="24"/>
        </w:rPr>
      </w:pPr>
      <w:r>
        <w:rPr>
          <w:rFonts w:ascii="Courier New" w:hAnsi="Courier New"/>
          <w:sz w:val="20"/>
        </w:rPr>
        <w:t>organizer</w:t>
      </w:r>
      <w:r>
        <w:rPr>
          <w:sz w:val="24"/>
        </w:rPr>
        <w:t>:</w:t>
      </w:r>
      <w:r>
        <w:rPr>
          <w:spacing w:val="-3"/>
          <w:sz w:val="24"/>
        </w:rPr>
        <w:t xml:space="preserve"> </w:t>
      </w:r>
      <w:r>
        <w:rPr>
          <w:sz w:val="24"/>
        </w:rPr>
        <w:t>The</w:t>
      </w:r>
      <w:r>
        <w:rPr>
          <w:spacing w:val="-4"/>
          <w:sz w:val="24"/>
        </w:rPr>
        <w:t xml:space="preserve"> </w:t>
      </w:r>
      <w:r>
        <w:rPr>
          <w:sz w:val="24"/>
        </w:rPr>
        <w:t>address of</w:t>
      </w:r>
      <w:r>
        <w:rPr>
          <w:spacing w:val="-3"/>
          <w:sz w:val="24"/>
        </w:rPr>
        <w:t xml:space="preserve"> </w:t>
      </w:r>
      <w:r>
        <w:rPr>
          <w:sz w:val="24"/>
        </w:rPr>
        <w:t>the</w:t>
      </w:r>
      <w:r>
        <w:rPr>
          <w:spacing w:val="-4"/>
          <w:sz w:val="24"/>
        </w:rPr>
        <w:t xml:space="preserve"> </w:t>
      </w:r>
      <w:r>
        <w:rPr>
          <w:sz w:val="24"/>
        </w:rPr>
        <w:t>event's</w:t>
      </w:r>
      <w:r>
        <w:rPr>
          <w:spacing w:val="-2"/>
          <w:sz w:val="24"/>
        </w:rPr>
        <w:t xml:space="preserve"> creator.</w:t>
      </w:r>
    </w:p>
    <w:p w14:paraId="2DAAEAE5" w14:textId="77777777" w:rsidR="00AF07FA" w:rsidRDefault="004C7468">
      <w:pPr>
        <w:pStyle w:val="ListParagraph"/>
        <w:numPr>
          <w:ilvl w:val="1"/>
          <w:numId w:val="27"/>
        </w:numPr>
        <w:tabs>
          <w:tab w:val="left" w:pos="1864"/>
        </w:tabs>
        <w:spacing w:line="284" w:lineRule="exact"/>
        <w:ind w:left="1864" w:hanging="359"/>
        <w:rPr>
          <w:sz w:val="24"/>
        </w:rPr>
      </w:pPr>
      <w:r>
        <w:rPr>
          <w:rFonts w:ascii="Courier New" w:hAnsi="Courier New"/>
          <w:sz w:val="20"/>
        </w:rPr>
        <w:t>name</w:t>
      </w:r>
      <w:r>
        <w:rPr>
          <w:sz w:val="24"/>
        </w:rPr>
        <w:t>:</w:t>
      </w:r>
      <w:r>
        <w:rPr>
          <w:spacing w:val="-3"/>
          <w:sz w:val="24"/>
        </w:rPr>
        <w:t xml:space="preserve"> </w:t>
      </w:r>
      <w:r>
        <w:rPr>
          <w:sz w:val="24"/>
        </w:rPr>
        <w:t>The</w:t>
      </w:r>
      <w:r>
        <w:rPr>
          <w:spacing w:val="-3"/>
          <w:sz w:val="24"/>
        </w:rPr>
        <w:t xml:space="preserve"> </w:t>
      </w:r>
      <w:r>
        <w:rPr>
          <w:sz w:val="24"/>
        </w:rPr>
        <w:t>event's</w:t>
      </w:r>
      <w:r>
        <w:rPr>
          <w:spacing w:val="-2"/>
          <w:sz w:val="24"/>
        </w:rPr>
        <w:t xml:space="preserve"> </w:t>
      </w:r>
      <w:r>
        <w:rPr>
          <w:spacing w:val="-4"/>
          <w:sz w:val="24"/>
        </w:rPr>
        <w:t>name.</w:t>
      </w:r>
    </w:p>
    <w:p w14:paraId="11021701" w14:textId="77777777" w:rsidR="00AF07FA" w:rsidRDefault="004C7468">
      <w:pPr>
        <w:pStyle w:val="ListParagraph"/>
        <w:numPr>
          <w:ilvl w:val="1"/>
          <w:numId w:val="27"/>
        </w:numPr>
        <w:tabs>
          <w:tab w:val="left" w:pos="1864"/>
        </w:tabs>
        <w:spacing w:before="1" w:line="284" w:lineRule="exact"/>
        <w:ind w:left="1864" w:hanging="359"/>
        <w:rPr>
          <w:sz w:val="24"/>
        </w:rPr>
      </w:pPr>
      <w:r>
        <w:rPr>
          <w:rFonts w:ascii="Courier New" w:hAnsi="Courier New"/>
          <w:sz w:val="20"/>
        </w:rPr>
        <w:t>price</w:t>
      </w:r>
      <w:r>
        <w:rPr>
          <w:sz w:val="24"/>
        </w:rPr>
        <w:t>:</w:t>
      </w:r>
      <w:r>
        <w:rPr>
          <w:spacing w:val="-5"/>
          <w:sz w:val="24"/>
        </w:rPr>
        <w:t xml:space="preserve"> </w:t>
      </w:r>
      <w:r>
        <w:rPr>
          <w:sz w:val="24"/>
        </w:rPr>
        <w:t>The</w:t>
      </w:r>
      <w:r>
        <w:rPr>
          <w:spacing w:val="-4"/>
          <w:sz w:val="24"/>
        </w:rPr>
        <w:t xml:space="preserve"> </w:t>
      </w:r>
      <w:r>
        <w:rPr>
          <w:sz w:val="24"/>
        </w:rPr>
        <w:t>ticket</w:t>
      </w:r>
      <w:r>
        <w:rPr>
          <w:spacing w:val="-2"/>
          <w:sz w:val="24"/>
        </w:rPr>
        <w:t xml:space="preserve"> price.</w:t>
      </w:r>
    </w:p>
    <w:p w14:paraId="1839439A" w14:textId="77777777" w:rsidR="00AF07FA" w:rsidRDefault="004C7468">
      <w:pPr>
        <w:pStyle w:val="ListParagraph"/>
        <w:numPr>
          <w:ilvl w:val="1"/>
          <w:numId w:val="27"/>
        </w:numPr>
        <w:tabs>
          <w:tab w:val="left" w:pos="1864"/>
        </w:tabs>
        <w:spacing w:line="284" w:lineRule="exact"/>
        <w:ind w:left="1864" w:hanging="359"/>
        <w:rPr>
          <w:sz w:val="24"/>
        </w:rPr>
      </w:pPr>
      <w:r>
        <w:rPr>
          <w:rFonts w:ascii="Courier New" w:hAnsi="Courier New"/>
          <w:sz w:val="20"/>
        </w:rPr>
        <w:t>date</w:t>
      </w:r>
      <w:r>
        <w:rPr>
          <w:sz w:val="24"/>
        </w:rPr>
        <w:t>:</w:t>
      </w:r>
      <w:r>
        <w:rPr>
          <w:spacing w:val="-2"/>
          <w:sz w:val="24"/>
        </w:rPr>
        <w:t xml:space="preserve"> </w:t>
      </w:r>
      <w:r>
        <w:rPr>
          <w:sz w:val="24"/>
        </w:rPr>
        <w:t>The</w:t>
      </w:r>
      <w:r>
        <w:rPr>
          <w:spacing w:val="-2"/>
          <w:sz w:val="24"/>
        </w:rPr>
        <w:t xml:space="preserve"> </w:t>
      </w:r>
      <w:r>
        <w:rPr>
          <w:sz w:val="24"/>
        </w:rPr>
        <w:t>event's</w:t>
      </w:r>
      <w:r>
        <w:rPr>
          <w:spacing w:val="-1"/>
          <w:sz w:val="24"/>
        </w:rPr>
        <w:t xml:space="preserve"> </w:t>
      </w:r>
      <w:r>
        <w:rPr>
          <w:sz w:val="24"/>
        </w:rPr>
        <w:t>date (presumably</w:t>
      </w:r>
      <w:r>
        <w:rPr>
          <w:spacing w:val="-1"/>
          <w:sz w:val="24"/>
        </w:rPr>
        <w:t xml:space="preserve"> </w:t>
      </w:r>
      <w:r>
        <w:rPr>
          <w:sz w:val="24"/>
        </w:rPr>
        <w:t>a</w:t>
      </w:r>
      <w:r>
        <w:rPr>
          <w:spacing w:val="-2"/>
          <w:sz w:val="24"/>
        </w:rPr>
        <w:t xml:space="preserve"> </w:t>
      </w:r>
      <w:r>
        <w:rPr>
          <w:sz w:val="24"/>
        </w:rPr>
        <w:t>Unix</w:t>
      </w:r>
      <w:r>
        <w:rPr>
          <w:spacing w:val="-1"/>
          <w:sz w:val="24"/>
        </w:rPr>
        <w:t xml:space="preserve"> </w:t>
      </w:r>
      <w:r>
        <w:rPr>
          <w:spacing w:val="-2"/>
          <w:sz w:val="24"/>
        </w:rPr>
        <w:t>timestamp).</w:t>
      </w:r>
    </w:p>
    <w:p w14:paraId="67E3344C" w14:textId="77777777" w:rsidR="00AF07FA" w:rsidRDefault="004C7468">
      <w:pPr>
        <w:pStyle w:val="ListParagraph"/>
        <w:numPr>
          <w:ilvl w:val="1"/>
          <w:numId w:val="27"/>
        </w:numPr>
        <w:tabs>
          <w:tab w:val="left" w:pos="1864"/>
        </w:tabs>
        <w:spacing w:before="2" w:line="284" w:lineRule="exact"/>
        <w:ind w:left="1864" w:hanging="359"/>
        <w:rPr>
          <w:sz w:val="24"/>
        </w:rPr>
      </w:pPr>
      <w:r>
        <w:rPr>
          <w:rFonts w:ascii="Courier New" w:hAnsi="Courier New"/>
          <w:sz w:val="20"/>
        </w:rPr>
        <w:t>ticketcount</w:t>
      </w:r>
      <w:r>
        <w:rPr>
          <w:sz w:val="24"/>
        </w:rPr>
        <w:t>:</w:t>
      </w:r>
      <w:r>
        <w:rPr>
          <w:spacing w:val="-3"/>
          <w:sz w:val="24"/>
        </w:rPr>
        <w:t xml:space="preserve"> </w:t>
      </w:r>
      <w:r>
        <w:rPr>
          <w:sz w:val="24"/>
        </w:rPr>
        <w:t>The</w:t>
      </w:r>
      <w:r>
        <w:rPr>
          <w:spacing w:val="-4"/>
          <w:sz w:val="24"/>
        </w:rPr>
        <w:t xml:space="preserve"> </w:t>
      </w:r>
      <w:r>
        <w:rPr>
          <w:sz w:val="24"/>
        </w:rPr>
        <w:t>total</w:t>
      </w:r>
      <w:r>
        <w:rPr>
          <w:spacing w:val="-3"/>
          <w:sz w:val="24"/>
        </w:rPr>
        <w:t xml:space="preserve"> </w:t>
      </w:r>
      <w:r>
        <w:rPr>
          <w:sz w:val="24"/>
        </w:rPr>
        <w:t>number</w:t>
      </w:r>
      <w:r>
        <w:rPr>
          <w:spacing w:val="-3"/>
          <w:sz w:val="24"/>
        </w:rPr>
        <w:t xml:space="preserve"> </w:t>
      </w:r>
      <w:r>
        <w:rPr>
          <w:sz w:val="24"/>
        </w:rPr>
        <w:t>of</w:t>
      </w:r>
      <w:r>
        <w:rPr>
          <w:spacing w:val="-5"/>
          <w:sz w:val="24"/>
        </w:rPr>
        <w:t xml:space="preserve"> </w:t>
      </w:r>
      <w:r>
        <w:rPr>
          <w:spacing w:val="-2"/>
          <w:sz w:val="24"/>
        </w:rPr>
        <w:t>tickets.</w:t>
      </w:r>
    </w:p>
    <w:p w14:paraId="125A4125" w14:textId="77777777" w:rsidR="00AF07FA" w:rsidRDefault="004C7468">
      <w:pPr>
        <w:pStyle w:val="ListParagraph"/>
        <w:numPr>
          <w:ilvl w:val="1"/>
          <w:numId w:val="27"/>
        </w:numPr>
        <w:tabs>
          <w:tab w:val="left" w:pos="1864"/>
        </w:tabs>
        <w:spacing w:line="284" w:lineRule="exact"/>
        <w:ind w:left="1864" w:hanging="359"/>
        <w:rPr>
          <w:sz w:val="24"/>
        </w:rPr>
      </w:pPr>
      <w:r>
        <w:rPr>
          <w:rFonts w:ascii="Courier New" w:hAnsi="Courier New"/>
          <w:sz w:val="20"/>
        </w:rPr>
        <w:t>ticketRemaning</w:t>
      </w:r>
      <w:r>
        <w:rPr>
          <w:sz w:val="24"/>
        </w:rPr>
        <w:t>:</w:t>
      </w:r>
      <w:r>
        <w:rPr>
          <w:spacing w:val="-4"/>
          <w:sz w:val="24"/>
        </w:rPr>
        <w:t xml:space="preserve"> </w:t>
      </w:r>
      <w:r>
        <w:rPr>
          <w:sz w:val="24"/>
        </w:rPr>
        <w:t>The</w:t>
      </w:r>
      <w:r>
        <w:rPr>
          <w:spacing w:val="-5"/>
          <w:sz w:val="24"/>
        </w:rPr>
        <w:t xml:space="preserve"> </w:t>
      </w:r>
      <w:r>
        <w:rPr>
          <w:sz w:val="24"/>
        </w:rPr>
        <w:t>number</w:t>
      </w:r>
      <w:r>
        <w:rPr>
          <w:spacing w:val="-5"/>
          <w:sz w:val="24"/>
        </w:rPr>
        <w:t xml:space="preserve"> </w:t>
      </w:r>
      <w:r>
        <w:rPr>
          <w:sz w:val="24"/>
        </w:rPr>
        <w:t>of</w:t>
      </w:r>
      <w:r>
        <w:rPr>
          <w:spacing w:val="-4"/>
          <w:sz w:val="24"/>
        </w:rPr>
        <w:t xml:space="preserve"> </w:t>
      </w:r>
      <w:r>
        <w:rPr>
          <w:sz w:val="24"/>
        </w:rPr>
        <w:t>tickets</w:t>
      </w:r>
      <w:r>
        <w:rPr>
          <w:spacing w:val="-3"/>
          <w:sz w:val="24"/>
        </w:rPr>
        <w:t xml:space="preserve"> </w:t>
      </w:r>
      <w:r>
        <w:rPr>
          <w:spacing w:val="-2"/>
          <w:sz w:val="24"/>
        </w:rPr>
        <w:t>remaining.</w:t>
      </w:r>
    </w:p>
    <w:p w14:paraId="2B81F3BF" w14:textId="77777777" w:rsidR="00AF07FA" w:rsidRDefault="00AF07FA">
      <w:pPr>
        <w:pStyle w:val="ListParagraph"/>
        <w:spacing w:line="284" w:lineRule="exact"/>
        <w:rPr>
          <w:sz w:val="24"/>
        </w:rPr>
        <w:sectPr w:rsidR="00AF07FA">
          <w:pgSz w:w="11920" w:h="16850"/>
          <w:pgMar w:top="600" w:right="566" w:bottom="1180" w:left="283" w:header="327" w:footer="999" w:gutter="0"/>
          <w:pgBorders w:offsetFrom="page">
            <w:top w:val="single" w:sz="24" w:space="31" w:color="000000"/>
            <w:left w:val="single" w:sz="24" w:space="30" w:color="000000"/>
            <w:bottom w:val="single" w:sz="24" w:space="31" w:color="000000"/>
            <w:right w:val="single" w:sz="24" w:space="30" w:color="000000"/>
          </w:pgBorders>
          <w:cols w:space="720"/>
        </w:sectPr>
      </w:pPr>
    </w:p>
    <w:p w14:paraId="3370AEEB" w14:textId="77777777" w:rsidR="00AF07FA" w:rsidRDefault="00AF07FA">
      <w:pPr>
        <w:pStyle w:val="BodyText"/>
        <w:spacing w:before="13"/>
      </w:pPr>
    </w:p>
    <w:p w14:paraId="04F3409F" w14:textId="77777777" w:rsidR="00AF07FA" w:rsidRDefault="004C7468">
      <w:pPr>
        <w:pStyle w:val="ListParagraph"/>
        <w:numPr>
          <w:ilvl w:val="1"/>
          <w:numId w:val="27"/>
        </w:numPr>
        <w:tabs>
          <w:tab w:val="left" w:pos="1864"/>
        </w:tabs>
        <w:spacing w:before="1"/>
        <w:ind w:left="1864" w:hanging="359"/>
        <w:rPr>
          <w:sz w:val="24"/>
        </w:rPr>
      </w:pPr>
      <w:r>
        <w:rPr>
          <w:rFonts w:ascii="Courier New" w:hAnsi="Courier New"/>
          <w:sz w:val="20"/>
        </w:rPr>
        <w:t>EventID</w:t>
      </w:r>
      <w:r>
        <w:rPr>
          <w:sz w:val="24"/>
        </w:rPr>
        <w:t>:</w:t>
      </w:r>
      <w:r>
        <w:rPr>
          <w:spacing w:val="-3"/>
          <w:sz w:val="24"/>
        </w:rPr>
        <w:t xml:space="preserve"> </w:t>
      </w:r>
      <w:r>
        <w:rPr>
          <w:sz w:val="24"/>
        </w:rPr>
        <w:t>A</w:t>
      </w:r>
      <w:r>
        <w:rPr>
          <w:spacing w:val="-2"/>
          <w:sz w:val="24"/>
        </w:rPr>
        <w:t xml:space="preserve"> </w:t>
      </w:r>
      <w:r>
        <w:rPr>
          <w:sz w:val="24"/>
        </w:rPr>
        <w:t>unique</w:t>
      </w:r>
      <w:r>
        <w:rPr>
          <w:spacing w:val="-1"/>
          <w:sz w:val="24"/>
        </w:rPr>
        <w:t xml:space="preserve"> </w:t>
      </w:r>
      <w:r>
        <w:rPr>
          <w:sz w:val="24"/>
        </w:rPr>
        <w:t>ID</w:t>
      </w:r>
      <w:r>
        <w:rPr>
          <w:spacing w:val="-2"/>
          <w:sz w:val="24"/>
        </w:rPr>
        <w:t xml:space="preserve"> </w:t>
      </w:r>
      <w:r>
        <w:rPr>
          <w:sz w:val="24"/>
        </w:rPr>
        <w:t>for</w:t>
      </w:r>
      <w:r>
        <w:rPr>
          <w:spacing w:val="-2"/>
          <w:sz w:val="24"/>
        </w:rPr>
        <w:t xml:space="preserve"> </w:t>
      </w:r>
      <w:r>
        <w:rPr>
          <w:sz w:val="24"/>
        </w:rPr>
        <w:t>the</w:t>
      </w:r>
      <w:r>
        <w:rPr>
          <w:spacing w:val="-4"/>
          <w:sz w:val="24"/>
        </w:rPr>
        <w:t xml:space="preserve"> </w:t>
      </w:r>
      <w:r>
        <w:rPr>
          <w:spacing w:val="-2"/>
          <w:sz w:val="24"/>
        </w:rPr>
        <w:t>event.</w:t>
      </w:r>
    </w:p>
    <w:p w14:paraId="0302BFAC" w14:textId="77777777" w:rsidR="00AF07FA" w:rsidRDefault="00AF07FA">
      <w:pPr>
        <w:pStyle w:val="BodyText"/>
        <w:spacing w:before="4"/>
      </w:pPr>
    </w:p>
    <w:p w14:paraId="1B7FEDE5" w14:textId="77777777" w:rsidR="00AF07FA" w:rsidRDefault="004C7468">
      <w:pPr>
        <w:pStyle w:val="Heading2"/>
        <w:numPr>
          <w:ilvl w:val="0"/>
          <w:numId w:val="26"/>
        </w:numPr>
        <w:tabs>
          <w:tab w:val="left" w:pos="665"/>
        </w:tabs>
        <w:rPr>
          <w:rFonts w:ascii="Times New Roman"/>
        </w:rPr>
      </w:pPr>
      <w:r>
        <w:rPr>
          <w:rFonts w:ascii="Times New Roman"/>
          <w:spacing w:val="-2"/>
        </w:rPr>
        <w:t>Mappings</w:t>
      </w:r>
    </w:p>
    <w:p w14:paraId="15D63DD1" w14:textId="77777777" w:rsidR="00AF07FA" w:rsidRDefault="00AF07FA">
      <w:pPr>
        <w:pStyle w:val="BodyText"/>
        <w:spacing w:before="5"/>
        <w:rPr>
          <w:b/>
        </w:rPr>
      </w:pPr>
    </w:p>
    <w:p w14:paraId="570E3A50" w14:textId="77777777" w:rsidR="00AF07FA" w:rsidRDefault="004C7468">
      <w:pPr>
        <w:pStyle w:val="BodyText"/>
        <w:ind w:left="425"/>
      </w:pPr>
      <w:r>
        <w:rPr>
          <w:spacing w:val="-2"/>
        </w:rPr>
        <w:t>Solidity</w:t>
      </w:r>
    </w:p>
    <w:p w14:paraId="57E00287" w14:textId="77777777" w:rsidR="00AF07FA" w:rsidRDefault="004C7468">
      <w:pPr>
        <w:spacing w:line="226" w:lineRule="exact"/>
        <w:ind w:left="425"/>
        <w:rPr>
          <w:rFonts w:ascii="Courier New"/>
          <w:sz w:val="20"/>
        </w:rPr>
      </w:pPr>
      <w:r>
        <w:rPr>
          <w:rFonts w:ascii="Courier New"/>
          <w:sz w:val="20"/>
        </w:rPr>
        <w:t>mapping</w:t>
      </w:r>
      <w:r>
        <w:rPr>
          <w:rFonts w:ascii="Courier New"/>
          <w:spacing w:val="-7"/>
          <w:sz w:val="20"/>
        </w:rPr>
        <w:t xml:space="preserve"> </w:t>
      </w:r>
      <w:r>
        <w:rPr>
          <w:rFonts w:ascii="Courier New"/>
          <w:sz w:val="20"/>
        </w:rPr>
        <w:t>(uint</w:t>
      </w:r>
      <w:r>
        <w:rPr>
          <w:rFonts w:ascii="Courier New"/>
          <w:spacing w:val="-6"/>
          <w:sz w:val="20"/>
        </w:rPr>
        <w:t xml:space="preserve"> </w:t>
      </w:r>
      <w:r>
        <w:rPr>
          <w:rFonts w:ascii="Courier New"/>
          <w:sz w:val="20"/>
        </w:rPr>
        <w:t>=&gt;</w:t>
      </w:r>
      <w:r>
        <w:rPr>
          <w:rFonts w:ascii="Courier New"/>
          <w:spacing w:val="-6"/>
          <w:sz w:val="20"/>
        </w:rPr>
        <w:t xml:space="preserve"> </w:t>
      </w:r>
      <w:r>
        <w:rPr>
          <w:rFonts w:ascii="Courier New"/>
          <w:sz w:val="20"/>
        </w:rPr>
        <w:t>Event)</w:t>
      </w:r>
      <w:r>
        <w:rPr>
          <w:rFonts w:ascii="Courier New"/>
          <w:spacing w:val="-6"/>
          <w:sz w:val="20"/>
        </w:rPr>
        <w:t xml:space="preserve"> </w:t>
      </w:r>
      <w:r>
        <w:rPr>
          <w:rFonts w:ascii="Courier New"/>
          <w:sz w:val="20"/>
        </w:rPr>
        <w:t>public</w:t>
      </w:r>
      <w:r>
        <w:rPr>
          <w:rFonts w:ascii="Courier New"/>
          <w:spacing w:val="-7"/>
          <w:sz w:val="20"/>
        </w:rPr>
        <w:t xml:space="preserve"> </w:t>
      </w:r>
      <w:r>
        <w:rPr>
          <w:rFonts w:ascii="Courier New"/>
          <w:spacing w:val="-2"/>
          <w:sz w:val="20"/>
        </w:rPr>
        <w:t>events;</w:t>
      </w:r>
    </w:p>
    <w:p w14:paraId="47CDCB5C" w14:textId="77777777" w:rsidR="00AF07FA" w:rsidRDefault="004C7468">
      <w:pPr>
        <w:spacing w:line="226" w:lineRule="exact"/>
        <w:ind w:left="425"/>
        <w:rPr>
          <w:rFonts w:ascii="Courier New"/>
          <w:sz w:val="20"/>
        </w:rPr>
      </w:pPr>
      <w:r>
        <w:rPr>
          <w:rFonts w:ascii="Courier New"/>
          <w:sz w:val="20"/>
        </w:rPr>
        <w:t>mapping</w:t>
      </w:r>
      <w:r>
        <w:rPr>
          <w:rFonts w:ascii="Courier New"/>
          <w:spacing w:val="-10"/>
          <w:sz w:val="20"/>
        </w:rPr>
        <w:t xml:space="preserve"> </w:t>
      </w:r>
      <w:r>
        <w:rPr>
          <w:rFonts w:ascii="Courier New"/>
          <w:sz w:val="20"/>
        </w:rPr>
        <w:t>(address</w:t>
      </w:r>
      <w:r>
        <w:rPr>
          <w:rFonts w:ascii="Courier New"/>
          <w:spacing w:val="-8"/>
          <w:sz w:val="20"/>
        </w:rPr>
        <w:t xml:space="preserve"> </w:t>
      </w:r>
      <w:r>
        <w:rPr>
          <w:rFonts w:ascii="Courier New"/>
          <w:sz w:val="20"/>
        </w:rPr>
        <w:t>=&gt;</w:t>
      </w:r>
      <w:r>
        <w:rPr>
          <w:rFonts w:ascii="Courier New"/>
          <w:spacing w:val="-8"/>
          <w:sz w:val="20"/>
        </w:rPr>
        <w:t xml:space="preserve"> </w:t>
      </w:r>
      <w:r>
        <w:rPr>
          <w:rFonts w:ascii="Courier New"/>
          <w:sz w:val="20"/>
        </w:rPr>
        <w:t>mapping(uint</w:t>
      </w:r>
      <w:r>
        <w:rPr>
          <w:rFonts w:ascii="Courier New"/>
          <w:spacing w:val="-7"/>
          <w:sz w:val="20"/>
        </w:rPr>
        <w:t xml:space="preserve"> </w:t>
      </w:r>
      <w:r>
        <w:rPr>
          <w:rFonts w:ascii="Courier New"/>
          <w:sz w:val="20"/>
        </w:rPr>
        <w:t>=&gt;</w:t>
      </w:r>
      <w:r>
        <w:rPr>
          <w:rFonts w:ascii="Courier New"/>
          <w:spacing w:val="-8"/>
          <w:sz w:val="20"/>
        </w:rPr>
        <w:t xml:space="preserve"> </w:t>
      </w:r>
      <w:r>
        <w:rPr>
          <w:rFonts w:ascii="Courier New"/>
          <w:sz w:val="20"/>
        </w:rPr>
        <w:t>uint))</w:t>
      </w:r>
      <w:r>
        <w:rPr>
          <w:rFonts w:ascii="Courier New"/>
          <w:spacing w:val="-8"/>
          <w:sz w:val="20"/>
        </w:rPr>
        <w:t xml:space="preserve"> </w:t>
      </w:r>
      <w:r>
        <w:rPr>
          <w:rFonts w:ascii="Courier New"/>
          <w:sz w:val="20"/>
        </w:rPr>
        <w:t>internal</w:t>
      </w:r>
      <w:r>
        <w:rPr>
          <w:rFonts w:ascii="Courier New"/>
          <w:spacing w:val="-7"/>
          <w:sz w:val="20"/>
        </w:rPr>
        <w:t xml:space="preserve"> </w:t>
      </w:r>
      <w:r>
        <w:rPr>
          <w:rFonts w:ascii="Courier New"/>
          <w:spacing w:val="-2"/>
          <w:sz w:val="20"/>
        </w:rPr>
        <w:t>Tickets;</w:t>
      </w:r>
    </w:p>
    <w:p w14:paraId="3CFF6BDA" w14:textId="77777777" w:rsidR="00AF07FA" w:rsidRDefault="00AF07FA">
      <w:pPr>
        <w:pStyle w:val="BodyText"/>
        <w:spacing w:before="53"/>
        <w:rPr>
          <w:rFonts w:ascii="Courier New"/>
          <w:sz w:val="20"/>
        </w:rPr>
      </w:pPr>
    </w:p>
    <w:p w14:paraId="2DD96576" w14:textId="77777777" w:rsidR="00AF07FA" w:rsidRDefault="004C7468">
      <w:pPr>
        <w:pStyle w:val="ListParagraph"/>
        <w:numPr>
          <w:ilvl w:val="1"/>
          <w:numId w:val="26"/>
        </w:numPr>
        <w:tabs>
          <w:tab w:val="left" w:pos="1145"/>
        </w:tabs>
        <w:ind w:right="686"/>
        <w:rPr>
          <w:sz w:val="24"/>
        </w:rPr>
      </w:pPr>
      <w:r>
        <w:rPr>
          <w:rFonts w:ascii="Courier New" w:hAnsi="Courier New"/>
          <w:sz w:val="20"/>
        </w:rPr>
        <w:t>events</w:t>
      </w:r>
      <w:r>
        <w:rPr>
          <w:sz w:val="24"/>
        </w:rPr>
        <w:t>:</w:t>
      </w:r>
      <w:r>
        <w:rPr>
          <w:spacing w:val="-5"/>
          <w:sz w:val="24"/>
        </w:rPr>
        <w:t xml:space="preserve"> </w:t>
      </w:r>
      <w:r>
        <w:rPr>
          <w:sz w:val="24"/>
        </w:rPr>
        <w:t>A</w:t>
      </w:r>
      <w:r>
        <w:rPr>
          <w:spacing w:val="-3"/>
          <w:sz w:val="24"/>
        </w:rPr>
        <w:t xml:space="preserve"> </w:t>
      </w:r>
      <w:r>
        <w:rPr>
          <w:sz w:val="24"/>
        </w:rPr>
        <w:t>mapping</w:t>
      </w:r>
      <w:r>
        <w:rPr>
          <w:spacing w:val="-3"/>
          <w:sz w:val="24"/>
        </w:rPr>
        <w:t xml:space="preserve"> </w:t>
      </w:r>
      <w:r>
        <w:rPr>
          <w:sz w:val="24"/>
        </w:rPr>
        <w:t>that</w:t>
      </w:r>
      <w:r>
        <w:rPr>
          <w:spacing w:val="-3"/>
          <w:sz w:val="24"/>
        </w:rPr>
        <w:t xml:space="preserve"> </w:t>
      </w:r>
      <w:r>
        <w:rPr>
          <w:sz w:val="24"/>
        </w:rPr>
        <w:t>associates</w:t>
      </w:r>
      <w:r>
        <w:rPr>
          <w:spacing w:val="-3"/>
          <w:sz w:val="24"/>
        </w:rPr>
        <w:t xml:space="preserve"> </w:t>
      </w:r>
      <w:r>
        <w:rPr>
          <w:sz w:val="24"/>
        </w:rPr>
        <w:t>an</w:t>
      </w:r>
      <w:r>
        <w:rPr>
          <w:spacing w:val="-1"/>
          <w:sz w:val="24"/>
        </w:rPr>
        <w:t xml:space="preserve"> </w:t>
      </w:r>
      <w:r>
        <w:rPr>
          <w:sz w:val="24"/>
        </w:rPr>
        <w:t>event</w:t>
      </w:r>
      <w:r>
        <w:rPr>
          <w:spacing w:val="-1"/>
          <w:sz w:val="24"/>
        </w:rPr>
        <w:t xml:space="preserve"> </w:t>
      </w:r>
      <w:r>
        <w:rPr>
          <w:sz w:val="24"/>
        </w:rPr>
        <w:t>ID</w:t>
      </w:r>
      <w:r>
        <w:rPr>
          <w:spacing w:val="-2"/>
          <w:sz w:val="24"/>
        </w:rPr>
        <w:t xml:space="preserve"> </w:t>
      </w:r>
      <w:r>
        <w:rPr>
          <w:sz w:val="24"/>
        </w:rPr>
        <w:t xml:space="preserve">( </w:t>
      </w:r>
      <w:r>
        <w:rPr>
          <w:rFonts w:ascii="Courier New" w:hAnsi="Courier New"/>
          <w:sz w:val="20"/>
        </w:rPr>
        <w:t>uint</w:t>
      </w:r>
      <w:r>
        <w:rPr>
          <w:sz w:val="24"/>
        </w:rPr>
        <w:t>)</w:t>
      </w:r>
      <w:r>
        <w:rPr>
          <w:spacing w:val="-3"/>
          <w:sz w:val="24"/>
        </w:rPr>
        <w:t xml:space="preserve"> </w:t>
      </w:r>
      <w:r>
        <w:rPr>
          <w:sz w:val="24"/>
        </w:rPr>
        <w:t>with</w:t>
      </w:r>
      <w:r>
        <w:rPr>
          <w:spacing w:val="-3"/>
          <w:sz w:val="24"/>
        </w:rPr>
        <w:t xml:space="preserve"> </w:t>
      </w:r>
      <w:r>
        <w:rPr>
          <w:sz w:val="24"/>
        </w:rPr>
        <w:t>an</w:t>
      </w:r>
      <w:r>
        <w:rPr>
          <w:spacing w:val="-3"/>
          <w:sz w:val="24"/>
        </w:rPr>
        <w:t xml:space="preserve"> </w:t>
      </w:r>
      <w:r>
        <w:rPr>
          <w:rFonts w:ascii="Courier New" w:hAnsi="Courier New"/>
          <w:sz w:val="20"/>
        </w:rPr>
        <w:t>Event</w:t>
      </w:r>
      <w:r>
        <w:rPr>
          <w:rFonts w:ascii="Courier New" w:hAnsi="Courier New"/>
          <w:spacing w:val="-59"/>
          <w:sz w:val="20"/>
        </w:rPr>
        <w:t xml:space="preserve"> </w:t>
      </w:r>
      <w:r>
        <w:rPr>
          <w:sz w:val="24"/>
        </w:rPr>
        <w:t>struct.</w:t>
      </w:r>
      <w:r>
        <w:rPr>
          <w:spacing w:val="-3"/>
          <w:sz w:val="24"/>
        </w:rPr>
        <w:t xml:space="preserve"> </w:t>
      </w:r>
      <w:r>
        <w:rPr>
          <w:sz w:val="24"/>
        </w:rPr>
        <w:t>This</w:t>
      </w:r>
      <w:r>
        <w:rPr>
          <w:spacing w:val="-3"/>
          <w:sz w:val="24"/>
        </w:rPr>
        <w:t xml:space="preserve"> </w:t>
      </w:r>
      <w:r>
        <w:rPr>
          <w:sz w:val="24"/>
        </w:rPr>
        <w:t>allows</w:t>
      </w:r>
      <w:r>
        <w:rPr>
          <w:spacing w:val="-3"/>
          <w:sz w:val="24"/>
        </w:rPr>
        <w:t xml:space="preserve"> </w:t>
      </w:r>
      <w:r>
        <w:rPr>
          <w:sz w:val="24"/>
        </w:rPr>
        <w:t>you</w:t>
      </w:r>
      <w:r>
        <w:rPr>
          <w:spacing w:val="-3"/>
          <w:sz w:val="24"/>
        </w:rPr>
        <w:t xml:space="preserve"> </w:t>
      </w:r>
      <w:r>
        <w:rPr>
          <w:sz w:val="24"/>
        </w:rPr>
        <w:t>to retrieve event details using the ID.</w:t>
      </w:r>
    </w:p>
    <w:p w14:paraId="08161C7D" w14:textId="77777777" w:rsidR="00AF07FA" w:rsidRDefault="004C7468">
      <w:pPr>
        <w:pStyle w:val="ListParagraph"/>
        <w:numPr>
          <w:ilvl w:val="1"/>
          <w:numId w:val="26"/>
        </w:numPr>
        <w:tabs>
          <w:tab w:val="left" w:pos="1145"/>
        </w:tabs>
        <w:spacing w:before="2"/>
        <w:ind w:right="469"/>
        <w:rPr>
          <w:sz w:val="24"/>
        </w:rPr>
      </w:pPr>
      <w:r>
        <w:rPr>
          <w:rFonts w:ascii="Courier New" w:hAnsi="Courier New"/>
          <w:sz w:val="20"/>
        </w:rPr>
        <w:t>Tickets</w:t>
      </w:r>
      <w:r>
        <w:rPr>
          <w:sz w:val="24"/>
        </w:rPr>
        <w:t>:</w:t>
      </w:r>
      <w:r>
        <w:rPr>
          <w:spacing w:val="-3"/>
          <w:sz w:val="24"/>
        </w:rPr>
        <w:t xml:space="preserve"> </w:t>
      </w:r>
      <w:r>
        <w:rPr>
          <w:sz w:val="24"/>
        </w:rPr>
        <w:t>A</w:t>
      </w:r>
      <w:r>
        <w:rPr>
          <w:spacing w:val="-3"/>
          <w:sz w:val="24"/>
        </w:rPr>
        <w:t xml:space="preserve"> </w:t>
      </w:r>
      <w:r>
        <w:rPr>
          <w:sz w:val="24"/>
        </w:rPr>
        <w:t>nested</w:t>
      </w:r>
      <w:r>
        <w:rPr>
          <w:spacing w:val="-3"/>
          <w:sz w:val="24"/>
        </w:rPr>
        <w:t xml:space="preserve"> </w:t>
      </w:r>
      <w:r>
        <w:rPr>
          <w:sz w:val="24"/>
        </w:rPr>
        <w:t>mapping</w:t>
      </w:r>
      <w:r>
        <w:rPr>
          <w:spacing w:val="-3"/>
          <w:sz w:val="24"/>
        </w:rPr>
        <w:t xml:space="preserve"> </w:t>
      </w:r>
      <w:r>
        <w:rPr>
          <w:sz w:val="24"/>
        </w:rPr>
        <w:t>that</w:t>
      </w:r>
      <w:r>
        <w:rPr>
          <w:spacing w:val="-3"/>
          <w:sz w:val="24"/>
        </w:rPr>
        <w:t xml:space="preserve"> </w:t>
      </w:r>
      <w:r>
        <w:rPr>
          <w:sz w:val="24"/>
        </w:rPr>
        <w:t>tracks</w:t>
      </w:r>
      <w:r>
        <w:rPr>
          <w:spacing w:val="-3"/>
          <w:sz w:val="24"/>
        </w:rPr>
        <w:t xml:space="preserve"> </w:t>
      </w:r>
      <w:r>
        <w:rPr>
          <w:sz w:val="24"/>
        </w:rPr>
        <w:t>ticket</w:t>
      </w:r>
      <w:r>
        <w:rPr>
          <w:spacing w:val="-3"/>
          <w:sz w:val="24"/>
        </w:rPr>
        <w:t xml:space="preserve"> </w:t>
      </w:r>
      <w:r>
        <w:rPr>
          <w:sz w:val="24"/>
        </w:rPr>
        <w:t>ownership.</w:t>
      </w:r>
      <w:r>
        <w:rPr>
          <w:spacing w:val="-3"/>
          <w:sz w:val="24"/>
        </w:rPr>
        <w:t xml:space="preserve"> </w:t>
      </w:r>
      <w:r>
        <w:rPr>
          <w:sz w:val="24"/>
        </w:rPr>
        <w:t>The</w:t>
      </w:r>
      <w:r>
        <w:rPr>
          <w:spacing w:val="-5"/>
          <w:sz w:val="24"/>
        </w:rPr>
        <w:t xml:space="preserve"> </w:t>
      </w:r>
      <w:r>
        <w:rPr>
          <w:sz w:val="24"/>
        </w:rPr>
        <w:t>outer</w:t>
      </w:r>
      <w:r>
        <w:rPr>
          <w:spacing w:val="-5"/>
          <w:sz w:val="24"/>
        </w:rPr>
        <w:t xml:space="preserve"> </w:t>
      </w:r>
      <w:r>
        <w:rPr>
          <w:sz w:val="24"/>
        </w:rPr>
        <w:t>mapping</w:t>
      </w:r>
      <w:r>
        <w:rPr>
          <w:spacing w:val="-3"/>
          <w:sz w:val="24"/>
        </w:rPr>
        <w:t xml:space="preserve"> </w:t>
      </w:r>
      <w:r>
        <w:rPr>
          <w:sz w:val="24"/>
        </w:rPr>
        <w:t>associates</w:t>
      </w:r>
      <w:r>
        <w:rPr>
          <w:spacing w:val="-3"/>
          <w:sz w:val="24"/>
        </w:rPr>
        <w:t xml:space="preserve"> </w:t>
      </w:r>
      <w:r>
        <w:rPr>
          <w:sz w:val="24"/>
        </w:rPr>
        <w:t>an</w:t>
      </w:r>
      <w:r>
        <w:rPr>
          <w:spacing w:val="-1"/>
          <w:sz w:val="24"/>
        </w:rPr>
        <w:t xml:space="preserve"> </w:t>
      </w:r>
      <w:r>
        <w:rPr>
          <w:sz w:val="24"/>
        </w:rPr>
        <w:t>address with an inner mapping. The inner mapping then associates an event ID with the number of tickets that address holds for that event.</w:t>
      </w:r>
    </w:p>
    <w:p w14:paraId="534F98DD" w14:textId="77777777" w:rsidR="00AF07FA" w:rsidRDefault="00AF07FA">
      <w:pPr>
        <w:pStyle w:val="BodyText"/>
        <w:spacing w:before="3"/>
      </w:pPr>
    </w:p>
    <w:p w14:paraId="2FA82BA1" w14:textId="77777777" w:rsidR="00AF07FA" w:rsidRDefault="004C7468">
      <w:pPr>
        <w:pStyle w:val="ListParagraph"/>
        <w:numPr>
          <w:ilvl w:val="0"/>
          <w:numId w:val="26"/>
        </w:numPr>
        <w:tabs>
          <w:tab w:val="left" w:pos="665"/>
        </w:tabs>
        <w:spacing w:before="1"/>
        <w:rPr>
          <w:b/>
          <w:sz w:val="24"/>
        </w:rPr>
      </w:pPr>
      <w:r>
        <w:rPr>
          <w:b/>
          <w:sz w:val="24"/>
        </w:rPr>
        <w:t>State</w:t>
      </w:r>
      <w:r>
        <w:rPr>
          <w:b/>
          <w:spacing w:val="-2"/>
          <w:sz w:val="24"/>
        </w:rPr>
        <w:t xml:space="preserve"> </w:t>
      </w:r>
      <w:r>
        <w:rPr>
          <w:b/>
          <w:sz w:val="24"/>
        </w:rPr>
        <w:t>Variable</w:t>
      </w:r>
      <w:r>
        <w:rPr>
          <w:b/>
          <w:spacing w:val="-1"/>
          <w:sz w:val="24"/>
        </w:rPr>
        <w:t xml:space="preserve"> </w:t>
      </w:r>
      <w:r>
        <w:rPr>
          <w:b/>
          <w:spacing w:val="-2"/>
          <w:sz w:val="24"/>
        </w:rPr>
        <w:t>(</w:t>
      </w:r>
      <w:r>
        <w:rPr>
          <w:rFonts w:ascii="Courier New"/>
          <w:b/>
          <w:spacing w:val="-2"/>
          <w:sz w:val="20"/>
        </w:rPr>
        <w:t>nextID</w:t>
      </w:r>
      <w:r>
        <w:rPr>
          <w:b/>
          <w:spacing w:val="-2"/>
          <w:sz w:val="24"/>
        </w:rPr>
        <w:t>)</w:t>
      </w:r>
    </w:p>
    <w:p w14:paraId="619E950E" w14:textId="77777777" w:rsidR="00AF07FA" w:rsidRDefault="00AF07FA">
      <w:pPr>
        <w:pStyle w:val="BodyText"/>
        <w:spacing w:before="4"/>
        <w:rPr>
          <w:b/>
        </w:rPr>
      </w:pPr>
    </w:p>
    <w:p w14:paraId="1BC92490" w14:textId="77777777" w:rsidR="00AF07FA" w:rsidRDefault="004C7468">
      <w:pPr>
        <w:pStyle w:val="BodyText"/>
        <w:ind w:left="425"/>
      </w:pPr>
      <w:r>
        <w:rPr>
          <w:spacing w:val="-2"/>
        </w:rPr>
        <w:t>Solidity</w:t>
      </w:r>
    </w:p>
    <w:p w14:paraId="0E8C6010" w14:textId="77777777" w:rsidR="00AF07FA" w:rsidRDefault="004C7468">
      <w:pPr>
        <w:ind w:left="425"/>
        <w:rPr>
          <w:rFonts w:ascii="Courier New"/>
          <w:sz w:val="20"/>
        </w:rPr>
      </w:pPr>
      <w:r>
        <w:rPr>
          <w:rFonts w:ascii="Courier New"/>
          <w:sz w:val="20"/>
        </w:rPr>
        <w:t>uint</w:t>
      </w:r>
      <w:r>
        <w:rPr>
          <w:rFonts w:ascii="Courier New"/>
          <w:spacing w:val="-8"/>
          <w:sz w:val="20"/>
        </w:rPr>
        <w:t xml:space="preserve"> </w:t>
      </w:r>
      <w:r>
        <w:rPr>
          <w:rFonts w:ascii="Courier New"/>
          <w:sz w:val="20"/>
        </w:rPr>
        <w:t>internal</w:t>
      </w:r>
      <w:r>
        <w:rPr>
          <w:rFonts w:ascii="Courier New"/>
          <w:spacing w:val="-7"/>
          <w:sz w:val="20"/>
        </w:rPr>
        <w:t xml:space="preserve"> </w:t>
      </w:r>
      <w:r>
        <w:rPr>
          <w:rFonts w:ascii="Courier New"/>
          <w:spacing w:val="-2"/>
          <w:sz w:val="20"/>
        </w:rPr>
        <w:t>nextID;</w:t>
      </w:r>
    </w:p>
    <w:p w14:paraId="3A4DFEAF" w14:textId="77777777" w:rsidR="00AF07FA" w:rsidRDefault="00AF07FA">
      <w:pPr>
        <w:pStyle w:val="BodyText"/>
        <w:spacing w:before="53"/>
        <w:rPr>
          <w:rFonts w:ascii="Courier New"/>
          <w:sz w:val="20"/>
        </w:rPr>
      </w:pPr>
    </w:p>
    <w:p w14:paraId="5D30543E" w14:textId="77777777" w:rsidR="00AF07FA" w:rsidRDefault="004C7468">
      <w:pPr>
        <w:pStyle w:val="ListParagraph"/>
        <w:numPr>
          <w:ilvl w:val="1"/>
          <w:numId w:val="26"/>
        </w:numPr>
        <w:tabs>
          <w:tab w:val="left" w:pos="1145"/>
        </w:tabs>
        <w:ind w:right="736"/>
        <w:rPr>
          <w:sz w:val="24"/>
        </w:rPr>
      </w:pPr>
      <w:r>
        <w:rPr>
          <w:rFonts w:ascii="Courier New" w:hAnsi="Courier New"/>
          <w:sz w:val="20"/>
        </w:rPr>
        <w:t>nextID</w:t>
      </w:r>
      <w:r>
        <w:rPr>
          <w:sz w:val="24"/>
        </w:rPr>
        <w:t>:</w:t>
      </w:r>
      <w:r>
        <w:rPr>
          <w:spacing w:val="-2"/>
          <w:sz w:val="24"/>
        </w:rPr>
        <w:t xml:space="preserve"> </w:t>
      </w:r>
      <w:r>
        <w:rPr>
          <w:sz w:val="24"/>
        </w:rPr>
        <w:t>A</w:t>
      </w:r>
      <w:r>
        <w:rPr>
          <w:spacing w:val="-2"/>
          <w:sz w:val="24"/>
        </w:rPr>
        <w:t xml:space="preserve"> </w:t>
      </w:r>
      <w:r>
        <w:rPr>
          <w:sz w:val="24"/>
        </w:rPr>
        <w:t>counter</w:t>
      </w:r>
      <w:r>
        <w:rPr>
          <w:spacing w:val="-4"/>
          <w:sz w:val="24"/>
        </w:rPr>
        <w:t xml:space="preserve"> </w:t>
      </w:r>
      <w:r>
        <w:rPr>
          <w:sz w:val="24"/>
        </w:rPr>
        <w:t>used</w:t>
      </w:r>
      <w:r>
        <w:rPr>
          <w:spacing w:val="-2"/>
          <w:sz w:val="24"/>
        </w:rPr>
        <w:t xml:space="preserve"> </w:t>
      </w:r>
      <w:r>
        <w:rPr>
          <w:sz w:val="24"/>
        </w:rPr>
        <w:t>to</w:t>
      </w:r>
      <w:r>
        <w:rPr>
          <w:spacing w:val="-2"/>
          <w:sz w:val="24"/>
        </w:rPr>
        <w:t xml:space="preserve"> </w:t>
      </w:r>
      <w:r>
        <w:rPr>
          <w:sz w:val="24"/>
        </w:rPr>
        <w:t>generate</w:t>
      </w:r>
      <w:r>
        <w:rPr>
          <w:spacing w:val="-3"/>
          <w:sz w:val="24"/>
        </w:rPr>
        <w:t xml:space="preserve"> </w:t>
      </w:r>
      <w:r>
        <w:rPr>
          <w:sz w:val="24"/>
        </w:rPr>
        <w:t>unique</w:t>
      </w:r>
      <w:r>
        <w:rPr>
          <w:spacing w:val="-2"/>
          <w:sz w:val="24"/>
        </w:rPr>
        <w:t xml:space="preserve"> </w:t>
      </w:r>
      <w:r>
        <w:rPr>
          <w:sz w:val="24"/>
        </w:rPr>
        <w:t>event</w:t>
      </w:r>
      <w:r>
        <w:rPr>
          <w:spacing w:val="-1"/>
          <w:sz w:val="24"/>
        </w:rPr>
        <w:t xml:space="preserve"> </w:t>
      </w:r>
      <w:r>
        <w:rPr>
          <w:sz w:val="24"/>
        </w:rPr>
        <w:t>IDs.</w:t>
      </w:r>
      <w:r>
        <w:rPr>
          <w:spacing w:val="-2"/>
          <w:sz w:val="24"/>
        </w:rPr>
        <w:t xml:space="preserve"> </w:t>
      </w:r>
      <w:r>
        <w:rPr>
          <w:sz w:val="24"/>
        </w:rPr>
        <w:t>It's</w:t>
      </w:r>
      <w:r>
        <w:rPr>
          <w:spacing w:val="-2"/>
          <w:sz w:val="24"/>
        </w:rPr>
        <w:t xml:space="preserve"> </w:t>
      </w:r>
      <w:r>
        <w:rPr>
          <w:sz w:val="24"/>
        </w:rPr>
        <w:t>incremented</w:t>
      </w:r>
      <w:r>
        <w:rPr>
          <w:spacing w:val="-1"/>
          <w:sz w:val="24"/>
        </w:rPr>
        <w:t xml:space="preserve"> </w:t>
      </w:r>
      <w:r>
        <w:rPr>
          <w:sz w:val="24"/>
        </w:rPr>
        <w:t>each</w:t>
      </w:r>
      <w:r>
        <w:rPr>
          <w:spacing w:val="-1"/>
          <w:sz w:val="24"/>
        </w:rPr>
        <w:t xml:space="preserve"> </w:t>
      </w:r>
      <w:r>
        <w:rPr>
          <w:sz w:val="24"/>
        </w:rPr>
        <w:t>time</w:t>
      </w:r>
      <w:r>
        <w:rPr>
          <w:spacing w:val="-2"/>
          <w:sz w:val="24"/>
        </w:rPr>
        <w:t xml:space="preserve"> </w:t>
      </w:r>
      <w:r>
        <w:rPr>
          <w:sz w:val="24"/>
        </w:rPr>
        <w:t>a</w:t>
      </w:r>
      <w:r>
        <w:rPr>
          <w:spacing w:val="-4"/>
          <w:sz w:val="24"/>
        </w:rPr>
        <w:t xml:space="preserve"> </w:t>
      </w:r>
      <w:r>
        <w:rPr>
          <w:sz w:val="24"/>
        </w:rPr>
        <w:t>new</w:t>
      </w:r>
      <w:r>
        <w:rPr>
          <w:spacing w:val="-2"/>
          <w:sz w:val="24"/>
        </w:rPr>
        <w:t xml:space="preserve"> </w:t>
      </w:r>
      <w:r>
        <w:rPr>
          <w:sz w:val="24"/>
        </w:rPr>
        <w:t>event</w:t>
      </w:r>
      <w:r>
        <w:rPr>
          <w:spacing w:val="-2"/>
          <w:sz w:val="24"/>
        </w:rPr>
        <w:t xml:space="preserve"> </w:t>
      </w:r>
      <w:r>
        <w:rPr>
          <w:sz w:val="24"/>
        </w:rPr>
        <w:t xml:space="preserve">is </w:t>
      </w:r>
      <w:r>
        <w:rPr>
          <w:spacing w:val="-2"/>
          <w:sz w:val="24"/>
        </w:rPr>
        <w:t>created.</w:t>
      </w:r>
    </w:p>
    <w:p w14:paraId="221CB21B" w14:textId="77777777" w:rsidR="00AF07FA" w:rsidRDefault="00AF07FA">
      <w:pPr>
        <w:pStyle w:val="BodyText"/>
        <w:spacing w:before="4"/>
      </w:pPr>
    </w:p>
    <w:p w14:paraId="41E978A5" w14:textId="77777777" w:rsidR="00AF07FA" w:rsidRDefault="004C7468">
      <w:pPr>
        <w:pStyle w:val="ListParagraph"/>
        <w:numPr>
          <w:ilvl w:val="0"/>
          <w:numId w:val="26"/>
        </w:numPr>
        <w:tabs>
          <w:tab w:val="left" w:pos="665"/>
        </w:tabs>
        <w:rPr>
          <w:b/>
          <w:sz w:val="24"/>
        </w:rPr>
      </w:pPr>
      <w:r>
        <w:rPr>
          <w:rFonts w:ascii="Courier New"/>
          <w:b/>
          <w:spacing w:val="-2"/>
          <w:sz w:val="20"/>
        </w:rPr>
        <w:t>createEvent</w:t>
      </w:r>
      <w:r>
        <w:rPr>
          <w:rFonts w:ascii="Courier New"/>
          <w:b/>
          <w:spacing w:val="-52"/>
          <w:sz w:val="20"/>
        </w:rPr>
        <w:t xml:space="preserve"> </w:t>
      </w:r>
      <w:r>
        <w:rPr>
          <w:b/>
          <w:spacing w:val="-2"/>
          <w:sz w:val="24"/>
        </w:rPr>
        <w:t>Function</w:t>
      </w:r>
    </w:p>
    <w:p w14:paraId="34C62CAE" w14:textId="77777777" w:rsidR="00AF07FA" w:rsidRDefault="00AF07FA">
      <w:pPr>
        <w:pStyle w:val="BodyText"/>
        <w:spacing w:before="50"/>
        <w:rPr>
          <w:b/>
          <w:sz w:val="20"/>
        </w:rPr>
      </w:pPr>
    </w:p>
    <w:p w14:paraId="31ACE7C7" w14:textId="77777777" w:rsidR="00AF07FA" w:rsidRDefault="004C7468">
      <w:pPr>
        <w:pStyle w:val="BodyText"/>
        <w:ind w:left="425"/>
      </w:pPr>
      <w:r>
        <w:rPr>
          <w:spacing w:val="-2"/>
        </w:rPr>
        <w:t>Solidity</w:t>
      </w:r>
    </w:p>
    <w:p w14:paraId="51448B98" w14:textId="77777777" w:rsidR="00AF07FA" w:rsidRDefault="004C7468">
      <w:pPr>
        <w:ind w:left="425"/>
        <w:rPr>
          <w:rFonts w:ascii="Courier New"/>
          <w:sz w:val="20"/>
        </w:rPr>
      </w:pPr>
      <w:r>
        <w:rPr>
          <w:rFonts w:ascii="Courier New"/>
          <w:sz w:val="20"/>
        </w:rPr>
        <w:t>function</w:t>
      </w:r>
      <w:r>
        <w:rPr>
          <w:rFonts w:ascii="Courier New"/>
          <w:spacing w:val="-4"/>
          <w:sz w:val="20"/>
        </w:rPr>
        <w:t xml:space="preserve"> </w:t>
      </w:r>
      <w:r>
        <w:rPr>
          <w:rFonts w:ascii="Courier New"/>
          <w:sz w:val="20"/>
        </w:rPr>
        <w:t>createEvent(string</w:t>
      </w:r>
      <w:r>
        <w:rPr>
          <w:rFonts w:ascii="Courier New"/>
          <w:spacing w:val="-3"/>
          <w:sz w:val="20"/>
        </w:rPr>
        <w:t xml:space="preserve"> </w:t>
      </w:r>
      <w:r>
        <w:rPr>
          <w:rFonts w:ascii="Courier New"/>
          <w:sz w:val="20"/>
        </w:rPr>
        <w:t>memory</w:t>
      </w:r>
      <w:r>
        <w:rPr>
          <w:rFonts w:ascii="Courier New"/>
          <w:spacing w:val="-4"/>
          <w:sz w:val="20"/>
        </w:rPr>
        <w:t xml:space="preserve"> </w:t>
      </w:r>
      <w:r>
        <w:rPr>
          <w:rFonts w:ascii="Courier New"/>
          <w:sz w:val="20"/>
        </w:rPr>
        <w:t>_name,</w:t>
      </w:r>
      <w:r>
        <w:rPr>
          <w:rFonts w:ascii="Courier New"/>
          <w:spacing w:val="-4"/>
          <w:sz w:val="20"/>
        </w:rPr>
        <w:t xml:space="preserve"> </w:t>
      </w:r>
      <w:r>
        <w:rPr>
          <w:rFonts w:ascii="Courier New"/>
          <w:sz w:val="20"/>
        </w:rPr>
        <w:t>uint</w:t>
      </w:r>
      <w:r>
        <w:rPr>
          <w:rFonts w:ascii="Courier New"/>
          <w:spacing w:val="-4"/>
          <w:sz w:val="20"/>
        </w:rPr>
        <w:t xml:space="preserve"> </w:t>
      </w:r>
      <w:r>
        <w:rPr>
          <w:rFonts w:ascii="Courier New"/>
          <w:sz w:val="20"/>
        </w:rPr>
        <w:t>_price</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uint</w:t>
      </w:r>
      <w:r>
        <w:rPr>
          <w:rFonts w:ascii="Courier New"/>
          <w:spacing w:val="-4"/>
          <w:sz w:val="20"/>
        </w:rPr>
        <w:t xml:space="preserve"> </w:t>
      </w:r>
      <w:r>
        <w:rPr>
          <w:rFonts w:ascii="Courier New"/>
          <w:sz w:val="20"/>
        </w:rPr>
        <w:t>_date,</w:t>
      </w:r>
      <w:r>
        <w:rPr>
          <w:rFonts w:ascii="Courier New"/>
          <w:spacing w:val="-4"/>
          <w:sz w:val="20"/>
        </w:rPr>
        <w:t xml:space="preserve"> </w:t>
      </w:r>
      <w:r>
        <w:rPr>
          <w:rFonts w:ascii="Courier New"/>
          <w:sz w:val="20"/>
        </w:rPr>
        <w:t>uint</w:t>
      </w:r>
      <w:r>
        <w:rPr>
          <w:rFonts w:ascii="Courier New"/>
          <w:spacing w:val="-4"/>
          <w:sz w:val="20"/>
        </w:rPr>
        <w:t xml:space="preserve"> </w:t>
      </w:r>
      <w:r>
        <w:rPr>
          <w:rFonts w:ascii="Courier New"/>
          <w:sz w:val="20"/>
        </w:rPr>
        <w:t>_ticketCount) external {</w:t>
      </w:r>
    </w:p>
    <w:p w14:paraId="4DAC18F0" w14:textId="77777777" w:rsidR="00AF07FA" w:rsidRDefault="004C7468">
      <w:pPr>
        <w:spacing w:before="1"/>
        <w:ind w:left="905" w:right="370"/>
        <w:rPr>
          <w:rFonts w:ascii="Courier New"/>
          <w:sz w:val="20"/>
        </w:rPr>
      </w:pPr>
      <w:r>
        <w:rPr>
          <w:rFonts w:ascii="Courier New"/>
          <w:sz w:val="20"/>
        </w:rPr>
        <w:t>require(_date</w:t>
      </w:r>
      <w:r>
        <w:rPr>
          <w:rFonts w:ascii="Courier New"/>
          <w:spacing w:val="-3"/>
          <w:sz w:val="20"/>
        </w:rPr>
        <w:t xml:space="preserve"> </w:t>
      </w:r>
      <w:r>
        <w:rPr>
          <w:rFonts w:ascii="Courier New"/>
          <w:sz w:val="20"/>
        </w:rPr>
        <w:t>&gt;</w:t>
      </w:r>
      <w:r>
        <w:rPr>
          <w:rFonts w:ascii="Courier New"/>
          <w:spacing w:val="-3"/>
          <w:sz w:val="20"/>
        </w:rPr>
        <w:t xml:space="preserve"> </w:t>
      </w:r>
      <w:r>
        <w:rPr>
          <w:rFonts w:ascii="Courier New"/>
          <w:sz w:val="20"/>
        </w:rPr>
        <w:t>block.timestamp,</w:t>
      </w:r>
      <w:r>
        <w:rPr>
          <w:rFonts w:ascii="Courier New"/>
          <w:spacing w:val="-3"/>
          <w:sz w:val="20"/>
        </w:rPr>
        <w:t xml:space="preserve"> </w:t>
      </w:r>
      <w:r>
        <w:rPr>
          <w:rFonts w:ascii="Courier New"/>
          <w:sz w:val="20"/>
        </w:rPr>
        <w:t>"</w:t>
      </w:r>
      <w:r>
        <w:rPr>
          <w:rFonts w:ascii="Courier New"/>
          <w:spacing w:val="-3"/>
          <w:sz w:val="20"/>
        </w:rPr>
        <w:t xml:space="preserve"> </w:t>
      </w:r>
      <w:r>
        <w:rPr>
          <w:rFonts w:ascii="Courier New"/>
          <w:sz w:val="20"/>
        </w:rPr>
        <w:t>PLESE</w:t>
      </w:r>
      <w:r>
        <w:rPr>
          <w:rFonts w:ascii="Courier New"/>
          <w:spacing w:val="-3"/>
          <w:sz w:val="20"/>
        </w:rPr>
        <w:t xml:space="preserve"> </w:t>
      </w:r>
      <w:r>
        <w:rPr>
          <w:rFonts w:ascii="Courier New"/>
          <w:sz w:val="20"/>
        </w:rPr>
        <w:t>GIVE</w:t>
      </w:r>
      <w:r>
        <w:rPr>
          <w:rFonts w:ascii="Courier New"/>
          <w:spacing w:val="-3"/>
          <w:sz w:val="20"/>
        </w:rPr>
        <w:t xml:space="preserve"> </w:t>
      </w:r>
      <w:r>
        <w:rPr>
          <w:rFonts w:ascii="Courier New"/>
          <w:sz w:val="20"/>
        </w:rPr>
        <w:t>A</w:t>
      </w:r>
      <w:r>
        <w:rPr>
          <w:rFonts w:ascii="Courier New"/>
          <w:spacing w:val="-3"/>
          <w:sz w:val="20"/>
        </w:rPr>
        <w:t xml:space="preserve"> </w:t>
      </w:r>
      <w:r>
        <w:rPr>
          <w:rFonts w:ascii="Courier New"/>
          <w:sz w:val="20"/>
        </w:rPr>
        <w:t>PROPER</w:t>
      </w:r>
      <w:r>
        <w:rPr>
          <w:rFonts w:ascii="Courier New"/>
          <w:spacing w:val="-3"/>
          <w:sz w:val="20"/>
        </w:rPr>
        <w:t xml:space="preserve"> </w:t>
      </w:r>
      <w:r>
        <w:rPr>
          <w:rFonts w:ascii="Courier New"/>
          <w:sz w:val="20"/>
        </w:rPr>
        <w:t>DATE</w:t>
      </w:r>
      <w:r>
        <w:rPr>
          <w:rFonts w:ascii="Courier New"/>
          <w:spacing w:val="-3"/>
          <w:sz w:val="20"/>
        </w:rPr>
        <w:t xml:space="preserve"> </w:t>
      </w:r>
      <w:r>
        <w:rPr>
          <w:rFonts w:ascii="Courier New"/>
          <w:sz w:val="20"/>
        </w:rPr>
        <w:t>FOR</w:t>
      </w:r>
      <w:r>
        <w:rPr>
          <w:rFonts w:ascii="Courier New"/>
          <w:spacing w:val="-3"/>
          <w:sz w:val="20"/>
        </w:rPr>
        <w:t xml:space="preserve"> </w:t>
      </w:r>
      <w:r>
        <w:rPr>
          <w:rFonts w:ascii="Courier New"/>
          <w:sz w:val="20"/>
        </w:rPr>
        <w:t>THE</w:t>
      </w:r>
      <w:r>
        <w:rPr>
          <w:rFonts w:ascii="Courier New"/>
          <w:spacing w:val="-3"/>
          <w:sz w:val="20"/>
        </w:rPr>
        <w:t xml:space="preserve"> </w:t>
      </w:r>
      <w:r>
        <w:rPr>
          <w:rFonts w:ascii="Courier New"/>
          <w:sz w:val="20"/>
        </w:rPr>
        <w:t>EVENT"); require(_ticketCount &gt; 0, " THE TICKET COUNT SHOULD BE MORE THAN 0 "); events[nextID] = Event(msg.sender, _name, _price , _date , _ticketCount,</w:t>
      </w:r>
    </w:p>
    <w:p w14:paraId="5E459D68" w14:textId="77777777" w:rsidR="00AF07FA" w:rsidRDefault="004C7468">
      <w:pPr>
        <w:ind w:left="905" w:right="7665" w:hanging="481"/>
        <w:rPr>
          <w:rFonts w:ascii="Courier New"/>
          <w:sz w:val="20"/>
        </w:rPr>
      </w:pPr>
      <w:r>
        <w:rPr>
          <w:rFonts w:ascii="Courier New"/>
          <w:sz w:val="20"/>
        </w:rPr>
        <w:t>_ticketCount,</w:t>
      </w:r>
      <w:r>
        <w:rPr>
          <w:rFonts w:ascii="Courier New"/>
          <w:spacing w:val="-29"/>
          <w:sz w:val="20"/>
        </w:rPr>
        <w:t xml:space="preserve"> </w:t>
      </w:r>
      <w:r>
        <w:rPr>
          <w:rFonts w:ascii="Courier New"/>
          <w:sz w:val="20"/>
        </w:rPr>
        <w:t>nextID); nextID++ ;</w:t>
      </w:r>
    </w:p>
    <w:p w14:paraId="2FB4800A" w14:textId="77777777" w:rsidR="00AF07FA" w:rsidRDefault="004C7468">
      <w:pPr>
        <w:ind w:left="425"/>
        <w:rPr>
          <w:rFonts w:ascii="Courier New"/>
          <w:sz w:val="20"/>
        </w:rPr>
      </w:pPr>
      <w:r>
        <w:rPr>
          <w:rFonts w:ascii="Courier New"/>
          <w:spacing w:val="-10"/>
          <w:sz w:val="20"/>
        </w:rPr>
        <w:t>}</w:t>
      </w:r>
    </w:p>
    <w:p w14:paraId="3AA0D0A2" w14:textId="77777777" w:rsidR="00AF07FA" w:rsidRDefault="00AF07FA">
      <w:pPr>
        <w:pStyle w:val="BodyText"/>
        <w:spacing w:before="8"/>
        <w:rPr>
          <w:rFonts w:ascii="Courier New"/>
        </w:rPr>
      </w:pPr>
    </w:p>
    <w:p w14:paraId="467097E4" w14:textId="77777777" w:rsidR="00AF07FA" w:rsidRDefault="004C7468">
      <w:pPr>
        <w:pStyle w:val="ListParagraph"/>
        <w:numPr>
          <w:ilvl w:val="1"/>
          <w:numId w:val="26"/>
        </w:numPr>
        <w:tabs>
          <w:tab w:val="left" w:pos="1145"/>
        </w:tabs>
        <w:rPr>
          <w:sz w:val="24"/>
        </w:rPr>
      </w:pPr>
      <w:r>
        <w:rPr>
          <w:sz w:val="24"/>
        </w:rPr>
        <w:t>This</w:t>
      </w:r>
      <w:r>
        <w:rPr>
          <w:spacing w:val="-1"/>
          <w:sz w:val="24"/>
        </w:rPr>
        <w:t xml:space="preserve"> </w:t>
      </w:r>
      <w:r>
        <w:rPr>
          <w:sz w:val="24"/>
        </w:rPr>
        <w:t>function</w:t>
      </w:r>
      <w:r>
        <w:rPr>
          <w:spacing w:val="-1"/>
          <w:sz w:val="24"/>
        </w:rPr>
        <w:t xml:space="preserve"> </w:t>
      </w:r>
      <w:r>
        <w:rPr>
          <w:sz w:val="24"/>
        </w:rPr>
        <w:t>creates a</w:t>
      </w:r>
      <w:r>
        <w:rPr>
          <w:spacing w:val="-3"/>
          <w:sz w:val="24"/>
        </w:rPr>
        <w:t xml:space="preserve"> </w:t>
      </w:r>
      <w:r>
        <w:rPr>
          <w:sz w:val="24"/>
        </w:rPr>
        <w:t xml:space="preserve">new </w:t>
      </w:r>
      <w:r>
        <w:rPr>
          <w:spacing w:val="-2"/>
          <w:sz w:val="24"/>
        </w:rPr>
        <w:t>event.</w:t>
      </w:r>
    </w:p>
    <w:p w14:paraId="687FD2C7" w14:textId="77777777" w:rsidR="00AF07FA" w:rsidRDefault="004C7468">
      <w:pPr>
        <w:pStyle w:val="ListParagraph"/>
        <w:numPr>
          <w:ilvl w:val="1"/>
          <w:numId w:val="26"/>
        </w:numPr>
        <w:tabs>
          <w:tab w:val="left" w:pos="1145"/>
        </w:tabs>
        <w:rPr>
          <w:sz w:val="24"/>
        </w:rPr>
      </w:pPr>
      <w:r>
        <w:rPr>
          <w:sz w:val="24"/>
        </w:rPr>
        <w:t>It</w:t>
      </w:r>
      <w:r>
        <w:rPr>
          <w:spacing w:val="-2"/>
          <w:sz w:val="24"/>
        </w:rPr>
        <w:t xml:space="preserve"> </w:t>
      </w:r>
      <w:r>
        <w:rPr>
          <w:sz w:val="24"/>
        </w:rPr>
        <w:t>takes</w:t>
      </w:r>
      <w:r>
        <w:rPr>
          <w:spacing w:val="-1"/>
          <w:sz w:val="24"/>
        </w:rPr>
        <w:t xml:space="preserve"> </w:t>
      </w:r>
      <w:r>
        <w:rPr>
          <w:sz w:val="24"/>
        </w:rPr>
        <w:t>the</w:t>
      </w:r>
      <w:r>
        <w:rPr>
          <w:spacing w:val="-1"/>
          <w:sz w:val="24"/>
        </w:rPr>
        <w:t xml:space="preserve"> </w:t>
      </w:r>
      <w:r>
        <w:rPr>
          <w:sz w:val="24"/>
        </w:rPr>
        <w:t>event's</w:t>
      </w:r>
      <w:r>
        <w:rPr>
          <w:spacing w:val="-1"/>
          <w:sz w:val="24"/>
        </w:rPr>
        <w:t xml:space="preserve"> </w:t>
      </w:r>
      <w:r>
        <w:rPr>
          <w:sz w:val="24"/>
        </w:rPr>
        <w:t>name,</w:t>
      </w:r>
      <w:r>
        <w:rPr>
          <w:spacing w:val="1"/>
          <w:sz w:val="24"/>
        </w:rPr>
        <w:t xml:space="preserve"> </w:t>
      </w:r>
      <w:r>
        <w:rPr>
          <w:sz w:val="24"/>
        </w:rPr>
        <w:t>price,</w:t>
      </w:r>
      <w:r>
        <w:rPr>
          <w:spacing w:val="-1"/>
          <w:sz w:val="24"/>
        </w:rPr>
        <w:t xml:space="preserve"> </w:t>
      </w:r>
      <w:r>
        <w:rPr>
          <w:sz w:val="24"/>
        </w:rPr>
        <w:t>date, and</w:t>
      </w:r>
      <w:r>
        <w:rPr>
          <w:spacing w:val="-1"/>
          <w:sz w:val="24"/>
        </w:rPr>
        <w:t xml:space="preserve"> </w:t>
      </w:r>
      <w:r>
        <w:rPr>
          <w:sz w:val="24"/>
        </w:rPr>
        <w:t>ticket</w:t>
      </w:r>
      <w:r>
        <w:rPr>
          <w:spacing w:val="-1"/>
          <w:sz w:val="24"/>
        </w:rPr>
        <w:t xml:space="preserve"> </w:t>
      </w:r>
      <w:r>
        <w:rPr>
          <w:sz w:val="24"/>
        </w:rPr>
        <w:t>count</w:t>
      </w:r>
      <w:r>
        <w:rPr>
          <w:spacing w:val="-1"/>
          <w:sz w:val="24"/>
        </w:rPr>
        <w:t xml:space="preserve"> </w:t>
      </w:r>
      <w:r>
        <w:rPr>
          <w:sz w:val="24"/>
        </w:rPr>
        <w:t>as</w:t>
      </w:r>
      <w:r>
        <w:rPr>
          <w:spacing w:val="-1"/>
          <w:sz w:val="24"/>
        </w:rPr>
        <w:t xml:space="preserve"> </w:t>
      </w:r>
      <w:r>
        <w:rPr>
          <w:spacing w:val="-2"/>
          <w:sz w:val="24"/>
        </w:rPr>
        <w:t>input.</w:t>
      </w:r>
    </w:p>
    <w:p w14:paraId="0AC60B0A" w14:textId="77777777" w:rsidR="00AF07FA" w:rsidRDefault="004C7468">
      <w:pPr>
        <w:pStyle w:val="ListParagraph"/>
        <w:numPr>
          <w:ilvl w:val="1"/>
          <w:numId w:val="26"/>
        </w:numPr>
        <w:tabs>
          <w:tab w:val="left" w:pos="1145"/>
        </w:tabs>
        <w:ind w:right="410"/>
        <w:rPr>
          <w:sz w:val="24"/>
        </w:rPr>
      </w:pPr>
      <w:r>
        <w:rPr>
          <w:sz w:val="24"/>
        </w:rPr>
        <w:t>It</w:t>
      </w:r>
      <w:r>
        <w:rPr>
          <w:spacing w:val="-3"/>
          <w:sz w:val="24"/>
        </w:rPr>
        <w:t xml:space="preserve"> </w:t>
      </w:r>
      <w:r>
        <w:rPr>
          <w:sz w:val="24"/>
        </w:rPr>
        <w:t>uses</w:t>
      </w:r>
      <w:r>
        <w:rPr>
          <w:spacing w:val="-3"/>
          <w:sz w:val="24"/>
        </w:rPr>
        <w:t xml:space="preserve"> </w:t>
      </w:r>
      <w:r>
        <w:rPr>
          <w:rFonts w:ascii="Courier New" w:hAnsi="Courier New"/>
          <w:sz w:val="20"/>
        </w:rPr>
        <w:t>require</w:t>
      </w:r>
      <w:r>
        <w:rPr>
          <w:rFonts w:ascii="Courier New" w:hAnsi="Courier New"/>
          <w:spacing w:val="-60"/>
          <w:sz w:val="20"/>
        </w:rPr>
        <w:t xml:space="preserve"> </w:t>
      </w:r>
      <w:r>
        <w:rPr>
          <w:sz w:val="24"/>
        </w:rPr>
        <w:t>to ensure</w:t>
      </w:r>
      <w:r>
        <w:rPr>
          <w:spacing w:val="-2"/>
          <w:sz w:val="24"/>
        </w:rPr>
        <w:t xml:space="preserve"> </w:t>
      </w:r>
      <w:r>
        <w:rPr>
          <w:sz w:val="24"/>
        </w:rPr>
        <w:t>that</w:t>
      </w:r>
      <w:r>
        <w:rPr>
          <w:spacing w:val="-2"/>
          <w:sz w:val="24"/>
        </w:rPr>
        <w:t xml:space="preserve"> </w:t>
      </w:r>
      <w:r>
        <w:rPr>
          <w:sz w:val="24"/>
        </w:rPr>
        <w:t>the</w:t>
      </w:r>
      <w:r>
        <w:rPr>
          <w:spacing w:val="-2"/>
          <w:sz w:val="24"/>
        </w:rPr>
        <w:t xml:space="preserve"> </w:t>
      </w:r>
      <w:r>
        <w:rPr>
          <w:sz w:val="24"/>
        </w:rPr>
        <w:t>event</w:t>
      </w:r>
      <w:r>
        <w:rPr>
          <w:spacing w:val="-2"/>
          <w:sz w:val="24"/>
        </w:rPr>
        <w:t xml:space="preserve"> </w:t>
      </w:r>
      <w:r>
        <w:rPr>
          <w:sz w:val="24"/>
        </w:rPr>
        <w:t>date</w:t>
      </w:r>
      <w:r>
        <w:rPr>
          <w:spacing w:val="-3"/>
          <w:sz w:val="24"/>
        </w:rPr>
        <w:t xml:space="preserve"> </w:t>
      </w:r>
      <w:r>
        <w:rPr>
          <w:sz w:val="24"/>
        </w:rPr>
        <w:t>is</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future</w:t>
      </w:r>
      <w:r>
        <w:rPr>
          <w:spacing w:val="-1"/>
          <w:sz w:val="24"/>
        </w:rPr>
        <w:t xml:space="preserve"> </w:t>
      </w:r>
      <w:r>
        <w:rPr>
          <w:sz w:val="24"/>
        </w:rPr>
        <w:t>and that</w:t>
      </w:r>
      <w:r>
        <w:rPr>
          <w:spacing w:val="-2"/>
          <w:sz w:val="24"/>
        </w:rPr>
        <w:t xml:space="preserve"> </w:t>
      </w:r>
      <w:r>
        <w:rPr>
          <w:sz w:val="24"/>
        </w:rPr>
        <w:t>the</w:t>
      </w:r>
      <w:r>
        <w:rPr>
          <w:spacing w:val="-2"/>
          <w:sz w:val="24"/>
        </w:rPr>
        <w:t xml:space="preserve"> </w:t>
      </w:r>
      <w:r>
        <w:rPr>
          <w:sz w:val="24"/>
        </w:rPr>
        <w:t>ticket</w:t>
      </w:r>
      <w:r>
        <w:rPr>
          <w:spacing w:val="-2"/>
          <w:sz w:val="24"/>
        </w:rPr>
        <w:t xml:space="preserve"> </w:t>
      </w:r>
      <w:r>
        <w:rPr>
          <w:sz w:val="24"/>
        </w:rPr>
        <w:t>count</w:t>
      </w:r>
      <w:r>
        <w:rPr>
          <w:spacing w:val="-2"/>
          <w:sz w:val="24"/>
        </w:rPr>
        <w:t xml:space="preserve"> </w:t>
      </w:r>
      <w:r>
        <w:rPr>
          <w:sz w:val="24"/>
        </w:rPr>
        <w:t>is</w:t>
      </w:r>
      <w:r>
        <w:rPr>
          <w:spacing w:val="-2"/>
          <w:sz w:val="24"/>
        </w:rPr>
        <w:t xml:space="preserve"> </w:t>
      </w:r>
      <w:r>
        <w:rPr>
          <w:sz w:val="24"/>
        </w:rPr>
        <w:t>greater</w:t>
      </w:r>
      <w:r>
        <w:rPr>
          <w:spacing w:val="-2"/>
          <w:sz w:val="24"/>
        </w:rPr>
        <w:t xml:space="preserve"> </w:t>
      </w:r>
      <w:r>
        <w:rPr>
          <w:sz w:val="24"/>
        </w:rPr>
        <w:t xml:space="preserve">than </w:t>
      </w:r>
      <w:r>
        <w:rPr>
          <w:spacing w:val="-2"/>
          <w:sz w:val="24"/>
        </w:rPr>
        <w:t>zero.</w:t>
      </w:r>
    </w:p>
    <w:p w14:paraId="6AA243F0" w14:textId="77777777" w:rsidR="00AF07FA" w:rsidRDefault="004C7468">
      <w:pPr>
        <w:pStyle w:val="ListParagraph"/>
        <w:numPr>
          <w:ilvl w:val="1"/>
          <w:numId w:val="26"/>
        </w:numPr>
        <w:tabs>
          <w:tab w:val="left" w:pos="1145"/>
        </w:tabs>
        <w:spacing w:line="283" w:lineRule="exact"/>
        <w:rPr>
          <w:sz w:val="24"/>
        </w:rPr>
      </w:pPr>
      <w:r>
        <w:rPr>
          <w:sz w:val="24"/>
        </w:rPr>
        <w:t>It</w:t>
      </w:r>
      <w:r>
        <w:rPr>
          <w:spacing w:val="-7"/>
          <w:sz w:val="24"/>
        </w:rPr>
        <w:t xml:space="preserve"> </w:t>
      </w:r>
      <w:r>
        <w:rPr>
          <w:sz w:val="24"/>
        </w:rPr>
        <w:t>creates</w:t>
      </w:r>
      <w:r>
        <w:rPr>
          <w:spacing w:val="-2"/>
          <w:sz w:val="24"/>
        </w:rPr>
        <w:t xml:space="preserve"> </w:t>
      </w:r>
      <w:r>
        <w:rPr>
          <w:sz w:val="24"/>
        </w:rPr>
        <w:t>a</w:t>
      </w:r>
      <w:r>
        <w:rPr>
          <w:spacing w:val="-3"/>
          <w:sz w:val="24"/>
        </w:rPr>
        <w:t xml:space="preserve"> </w:t>
      </w:r>
      <w:r>
        <w:rPr>
          <w:sz w:val="24"/>
        </w:rPr>
        <w:t>new</w:t>
      </w:r>
      <w:r>
        <w:rPr>
          <w:spacing w:val="-2"/>
          <w:sz w:val="24"/>
        </w:rPr>
        <w:t xml:space="preserve"> </w:t>
      </w:r>
      <w:r>
        <w:rPr>
          <w:rFonts w:ascii="Courier New" w:hAnsi="Courier New"/>
          <w:sz w:val="20"/>
        </w:rPr>
        <w:t>Event</w:t>
      </w:r>
      <w:r>
        <w:rPr>
          <w:rFonts w:ascii="Courier New" w:hAnsi="Courier New"/>
          <w:spacing w:val="-59"/>
          <w:sz w:val="20"/>
        </w:rPr>
        <w:t xml:space="preserve"> </w:t>
      </w:r>
      <w:r>
        <w:rPr>
          <w:sz w:val="24"/>
        </w:rPr>
        <w:t>struct</w:t>
      </w:r>
      <w:r>
        <w:rPr>
          <w:spacing w:val="-1"/>
          <w:sz w:val="24"/>
        </w:rPr>
        <w:t xml:space="preserve"> </w:t>
      </w:r>
      <w:r>
        <w:rPr>
          <w:sz w:val="24"/>
        </w:rPr>
        <w:t>and</w:t>
      </w:r>
      <w:r>
        <w:rPr>
          <w:spacing w:val="-2"/>
          <w:sz w:val="24"/>
        </w:rPr>
        <w:t xml:space="preserve"> </w:t>
      </w:r>
      <w:r>
        <w:rPr>
          <w:sz w:val="24"/>
        </w:rPr>
        <w:t>stores</w:t>
      </w:r>
      <w:r>
        <w:rPr>
          <w:spacing w:val="-2"/>
          <w:sz w:val="24"/>
        </w:rPr>
        <w:t xml:space="preserve"> </w:t>
      </w:r>
      <w:r>
        <w:rPr>
          <w:sz w:val="24"/>
        </w:rPr>
        <w:t>it</w:t>
      </w:r>
      <w:r>
        <w:rPr>
          <w:spacing w:val="-1"/>
          <w:sz w:val="24"/>
        </w:rPr>
        <w:t xml:space="preserve"> </w:t>
      </w:r>
      <w:r>
        <w:rPr>
          <w:sz w:val="24"/>
        </w:rPr>
        <w:t>in</w:t>
      </w:r>
      <w:r>
        <w:rPr>
          <w:spacing w:val="-2"/>
          <w:sz w:val="24"/>
        </w:rPr>
        <w:t xml:space="preserve"> </w:t>
      </w:r>
      <w:r>
        <w:rPr>
          <w:sz w:val="24"/>
        </w:rPr>
        <w:t>the</w:t>
      </w:r>
      <w:r>
        <w:rPr>
          <w:spacing w:val="-1"/>
          <w:sz w:val="24"/>
        </w:rPr>
        <w:t xml:space="preserve"> </w:t>
      </w:r>
      <w:r>
        <w:rPr>
          <w:rFonts w:ascii="Courier New" w:hAnsi="Courier New"/>
          <w:sz w:val="20"/>
        </w:rPr>
        <w:t>events</w:t>
      </w:r>
      <w:r>
        <w:rPr>
          <w:rFonts w:ascii="Courier New" w:hAnsi="Courier New"/>
          <w:spacing w:val="-59"/>
          <w:sz w:val="20"/>
        </w:rPr>
        <w:t xml:space="preserve"> </w:t>
      </w:r>
      <w:r>
        <w:rPr>
          <w:sz w:val="24"/>
        </w:rPr>
        <w:t>mapping,</w:t>
      </w:r>
      <w:r>
        <w:rPr>
          <w:spacing w:val="-2"/>
          <w:sz w:val="24"/>
        </w:rPr>
        <w:t xml:space="preserve"> </w:t>
      </w:r>
      <w:r>
        <w:rPr>
          <w:sz w:val="24"/>
        </w:rPr>
        <w:t>using</w:t>
      </w:r>
      <w:r>
        <w:rPr>
          <w:spacing w:val="-2"/>
          <w:sz w:val="24"/>
        </w:rPr>
        <w:t xml:space="preserve"> </w:t>
      </w:r>
      <w:r>
        <w:rPr>
          <w:rFonts w:ascii="Courier New" w:hAnsi="Courier New"/>
          <w:sz w:val="20"/>
        </w:rPr>
        <w:t>nextID</w:t>
      </w:r>
      <w:r>
        <w:rPr>
          <w:rFonts w:ascii="Courier New" w:hAnsi="Courier New"/>
          <w:spacing w:val="-60"/>
          <w:sz w:val="20"/>
        </w:rPr>
        <w:t xml:space="preserve"> </w:t>
      </w:r>
      <w:r>
        <w:rPr>
          <w:sz w:val="24"/>
        </w:rPr>
        <w:t>as</w:t>
      </w:r>
      <w:r>
        <w:rPr>
          <w:spacing w:val="-1"/>
          <w:sz w:val="24"/>
        </w:rPr>
        <w:t xml:space="preserve"> </w:t>
      </w:r>
      <w:r>
        <w:rPr>
          <w:sz w:val="24"/>
        </w:rPr>
        <w:t>the</w:t>
      </w:r>
      <w:r>
        <w:rPr>
          <w:spacing w:val="-2"/>
          <w:sz w:val="24"/>
        </w:rPr>
        <w:t xml:space="preserve"> </w:t>
      </w:r>
      <w:r>
        <w:rPr>
          <w:spacing w:val="-4"/>
          <w:sz w:val="24"/>
        </w:rPr>
        <w:t>key.</w:t>
      </w:r>
    </w:p>
    <w:p w14:paraId="6E154F10" w14:textId="77777777" w:rsidR="00AF07FA" w:rsidRDefault="004C7468">
      <w:pPr>
        <w:pStyle w:val="ListParagraph"/>
        <w:numPr>
          <w:ilvl w:val="1"/>
          <w:numId w:val="26"/>
        </w:numPr>
        <w:tabs>
          <w:tab w:val="left" w:pos="1145"/>
        </w:tabs>
        <w:spacing w:line="284" w:lineRule="exact"/>
        <w:rPr>
          <w:sz w:val="24"/>
        </w:rPr>
      </w:pPr>
      <w:r>
        <w:rPr>
          <w:sz w:val="24"/>
        </w:rPr>
        <w:t>It</w:t>
      </w:r>
      <w:r>
        <w:rPr>
          <w:spacing w:val="-4"/>
          <w:sz w:val="24"/>
        </w:rPr>
        <w:t xml:space="preserve"> </w:t>
      </w:r>
      <w:r>
        <w:rPr>
          <w:sz w:val="24"/>
        </w:rPr>
        <w:t>increments</w:t>
      </w:r>
      <w:r>
        <w:rPr>
          <w:spacing w:val="-1"/>
          <w:sz w:val="24"/>
        </w:rPr>
        <w:t xml:space="preserve"> </w:t>
      </w:r>
      <w:r>
        <w:rPr>
          <w:rFonts w:ascii="Courier New" w:hAnsi="Courier New"/>
          <w:sz w:val="20"/>
        </w:rPr>
        <w:t>nextID</w:t>
      </w:r>
      <w:r>
        <w:rPr>
          <w:rFonts w:ascii="Courier New" w:hAnsi="Courier New"/>
          <w:spacing w:val="-59"/>
          <w:sz w:val="20"/>
        </w:rPr>
        <w:t xml:space="preserve"> </w:t>
      </w:r>
      <w:r>
        <w:rPr>
          <w:sz w:val="24"/>
        </w:rPr>
        <w:t>to prepare</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next</w:t>
      </w:r>
      <w:r>
        <w:rPr>
          <w:spacing w:val="-2"/>
          <w:sz w:val="24"/>
        </w:rPr>
        <w:t xml:space="preserve"> event.</w:t>
      </w:r>
    </w:p>
    <w:p w14:paraId="428702D6" w14:textId="77777777" w:rsidR="00AF07FA" w:rsidRDefault="00AF07FA">
      <w:pPr>
        <w:pStyle w:val="BodyText"/>
        <w:spacing w:before="4"/>
      </w:pPr>
    </w:p>
    <w:p w14:paraId="5084A67B" w14:textId="77777777" w:rsidR="00AF07FA" w:rsidRDefault="004C7468">
      <w:pPr>
        <w:pStyle w:val="ListParagraph"/>
        <w:numPr>
          <w:ilvl w:val="0"/>
          <w:numId w:val="26"/>
        </w:numPr>
        <w:tabs>
          <w:tab w:val="left" w:pos="665"/>
        </w:tabs>
        <w:spacing w:before="1"/>
        <w:rPr>
          <w:b/>
          <w:sz w:val="24"/>
        </w:rPr>
      </w:pPr>
      <w:r>
        <w:rPr>
          <w:b/>
          <w:sz w:val="24"/>
        </w:rPr>
        <w:t>Modifier</w:t>
      </w:r>
      <w:r>
        <w:rPr>
          <w:b/>
          <w:spacing w:val="-3"/>
          <w:sz w:val="24"/>
        </w:rPr>
        <w:t xml:space="preserve"> </w:t>
      </w:r>
      <w:r>
        <w:rPr>
          <w:b/>
          <w:spacing w:val="-2"/>
          <w:sz w:val="24"/>
        </w:rPr>
        <w:t>(</w:t>
      </w:r>
      <w:r>
        <w:rPr>
          <w:rFonts w:ascii="Courier New"/>
          <w:b/>
          <w:spacing w:val="-2"/>
          <w:sz w:val="20"/>
        </w:rPr>
        <w:t>eventStatus</w:t>
      </w:r>
      <w:r>
        <w:rPr>
          <w:b/>
          <w:spacing w:val="-2"/>
          <w:sz w:val="24"/>
        </w:rPr>
        <w:t>)</w:t>
      </w:r>
    </w:p>
    <w:p w14:paraId="0BF39541" w14:textId="77777777" w:rsidR="00AF07FA" w:rsidRDefault="00AF07FA">
      <w:pPr>
        <w:pStyle w:val="BodyText"/>
        <w:spacing w:before="3"/>
        <w:rPr>
          <w:b/>
        </w:rPr>
      </w:pPr>
    </w:p>
    <w:p w14:paraId="1AB1868D" w14:textId="77777777" w:rsidR="00AF07FA" w:rsidRDefault="004C7468">
      <w:pPr>
        <w:pStyle w:val="BodyText"/>
        <w:spacing w:before="1"/>
        <w:ind w:left="425"/>
      </w:pPr>
      <w:r>
        <w:rPr>
          <w:spacing w:val="-2"/>
        </w:rPr>
        <w:t>Solidity</w:t>
      </w:r>
    </w:p>
    <w:p w14:paraId="2783A1F2" w14:textId="77777777" w:rsidR="00AF07FA" w:rsidRDefault="004C7468">
      <w:pPr>
        <w:ind w:left="425"/>
        <w:rPr>
          <w:rFonts w:ascii="Courier New"/>
          <w:sz w:val="20"/>
        </w:rPr>
      </w:pPr>
      <w:r>
        <w:rPr>
          <w:rFonts w:ascii="Courier New"/>
          <w:sz w:val="20"/>
        </w:rPr>
        <w:t>modifier</w:t>
      </w:r>
      <w:r>
        <w:rPr>
          <w:rFonts w:ascii="Courier New"/>
          <w:spacing w:val="-15"/>
          <w:sz w:val="20"/>
        </w:rPr>
        <w:t xml:space="preserve"> </w:t>
      </w:r>
      <w:r>
        <w:rPr>
          <w:rFonts w:ascii="Courier New"/>
          <w:sz w:val="20"/>
        </w:rPr>
        <w:t>eventStatus(uint</w:t>
      </w:r>
      <w:r>
        <w:rPr>
          <w:rFonts w:ascii="Courier New"/>
          <w:spacing w:val="-14"/>
          <w:sz w:val="20"/>
        </w:rPr>
        <w:t xml:space="preserve"> </w:t>
      </w:r>
      <w:r>
        <w:rPr>
          <w:rFonts w:ascii="Courier New"/>
          <w:spacing w:val="-2"/>
          <w:sz w:val="20"/>
        </w:rPr>
        <w:t>_id){</w:t>
      </w:r>
    </w:p>
    <w:p w14:paraId="7FE888C4" w14:textId="77777777" w:rsidR="00AF07FA" w:rsidRDefault="004C7468">
      <w:pPr>
        <w:spacing w:before="1"/>
        <w:ind w:left="905"/>
        <w:rPr>
          <w:rFonts w:ascii="Courier New"/>
          <w:sz w:val="20"/>
        </w:rPr>
      </w:pPr>
      <w:r>
        <w:rPr>
          <w:rFonts w:ascii="Courier New"/>
          <w:sz w:val="20"/>
        </w:rPr>
        <w:t>require(events[_id].date != 0, "Please enter a valid Event Details"); require(events[_id].date</w:t>
      </w:r>
      <w:r>
        <w:rPr>
          <w:rFonts w:ascii="Courier New"/>
          <w:spacing w:val="-4"/>
          <w:sz w:val="20"/>
        </w:rPr>
        <w:t xml:space="preserve"> </w:t>
      </w:r>
      <w:r>
        <w:rPr>
          <w:rFonts w:ascii="Courier New"/>
          <w:sz w:val="20"/>
        </w:rPr>
        <w:t>&gt;</w:t>
      </w:r>
      <w:r>
        <w:rPr>
          <w:rFonts w:ascii="Courier New"/>
          <w:spacing w:val="-4"/>
          <w:sz w:val="20"/>
        </w:rPr>
        <w:t xml:space="preserve"> </w:t>
      </w:r>
      <w:r>
        <w:rPr>
          <w:rFonts w:ascii="Courier New"/>
          <w:sz w:val="20"/>
        </w:rPr>
        <w:t>block.timestamp</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event</w:t>
      </w:r>
      <w:r>
        <w:rPr>
          <w:rFonts w:ascii="Courier New"/>
          <w:spacing w:val="-4"/>
          <w:sz w:val="20"/>
        </w:rPr>
        <w:t xml:space="preserve"> </w:t>
      </w:r>
      <w:r>
        <w:rPr>
          <w:rFonts w:ascii="Courier New"/>
          <w:sz w:val="20"/>
        </w:rPr>
        <w:t>has</w:t>
      </w:r>
      <w:r>
        <w:rPr>
          <w:rFonts w:ascii="Courier New"/>
          <w:spacing w:val="-4"/>
          <w:sz w:val="20"/>
        </w:rPr>
        <w:t xml:space="preserve"> </w:t>
      </w:r>
      <w:r>
        <w:rPr>
          <w:rFonts w:ascii="Courier New"/>
          <w:sz w:val="20"/>
        </w:rPr>
        <w:t>already</w:t>
      </w:r>
      <w:r>
        <w:rPr>
          <w:rFonts w:ascii="Courier New"/>
          <w:spacing w:val="-4"/>
          <w:sz w:val="20"/>
        </w:rPr>
        <w:t xml:space="preserve"> </w:t>
      </w:r>
      <w:r>
        <w:rPr>
          <w:rFonts w:ascii="Courier New"/>
          <w:sz w:val="20"/>
        </w:rPr>
        <w:t>occured");</w:t>
      </w:r>
    </w:p>
    <w:p w14:paraId="16D3CED4" w14:textId="77777777" w:rsidR="00AF07FA" w:rsidRDefault="004C7468">
      <w:pPr>
        <w:spacing w:line="226" w:lineRule="exact"/>
        <w:ind w:left="905"/>
        <w:rPr>
          <w:rFonts w:ascii="Courier New"/>
          <w:sz w:val="20"/>
        </w:rPr>
      </w:pPr>
      <w:r>
        <w:rPr>
          <w:rFonts w:ascii="Courier New"/>
          <w:spacing w:val="-5"/>
          <w:sz w:val="20"/>
        </w:rPr>
        <w:t>_;</w:t>
      </w:r>
    </w:p>
    <w:p w14:paraId="56B245CC" w14:textId="77777777" w:rsidR="00AF07FA" w:rsidRDefault="004C7468">
      <w:pPr>
        <w:ind w:left="425"/>
        <w:rPr>
          <w:rFonts w:ascii="Courier New"/>
          <w:sz w:val="20"/>
        </w:rPr>
      </w:pPr>
      <w:r>
        <w:rPr>
          <w:rFonts w:ascii="Courier New"/>
          <w:spacing w:val="-10"/>
          <w:sz w:val="20"/>
        </w:rPr>
        <w:t>}</w:t>
      </w:r>
    </w:p>
    <w:p w14:paraId="102C9873" w14:textId="77777777" w:rsidR="00AF07FA" w:rsidRDefault="00AF07FA">
      <w:pPr>
        <w:pStyle w:val="BodyText"/>
        <w:spacing w:before="8"/>
        <w:rPr>
          <w:rFonts w:ascii="Courier New"/>
        </w:rPr>
      </w:pPr>
    </w:p>
    <w:p w14:paraId="19E1387D" w14:textId="77777777" w:rsidR="00AF07FA" w:rsidRDefault="004C7468">
      <w:pPr>
        <w:pStyle w:val="ListParagraph"/>
        <w:numPr>
          <w:ilvl w:val="1"/>
          <w:numId w:val="26"/>
        </w:numPr>
        <w:tabs>
          <w:tab w:val="left" w:pos="1145"/>
        </w:tabs>
        <w:rPr>
          <w:sz w:val="24"/>
        </w:rPr>
      </w:pPr>
      <w:r>
        <w:rPr>
          <w:sz w:val="24"/>
        </w:rPr>
        <w:t>This</w:t>
      </w:r>
      <w:r>
        <w:rPr>
          <w:spacing w:val="-3"/>
          <w:sz w:val="24"/>
        </w:rPr>
        <w:t xml:space="preserve"> </w:t>
      </w:r>
      <w:r>
        <w:rPr>
          <w:sz w:val="24"/>
        </w:rPr>
        <w:t>modifier</w:t>
      </w:r>
      <w:r>
        <w:rPr>
          <w:spacing w:val="-1"/>
          <w:sz w:val="24"/>
        </w:rPr>
        <w:t xml:space="preserve"> </w:t>
      </w:r>
      <w:r>
        <w:rPr>
          <w:sz w:val="24"/>
        </w:rPr>
        <w:t>is used</w:t>
      </w:r>
      <w:r>
        <w:rPr>
          <w:spacing w:val="-1"/>
          <w:sz w:val="24"/>
        </w:rPr>
        <w:t xml:space="preserve"> </w:t>
      </w:r>
      <w:r>
        <w:rPr>
          <w:sz w:val="24"/>
        </w:rPr>
        <w:t>to validate</w:t>
      </w:r>
      <w:r>
        <w:rPr>
          <w:spacing w:val="-2"/>
          <w:sz w:val="24"/>
        </w:rPr>
        <w:t xml:space="preserve"> </w:t>
      </w:r>
      <w:r>
        <w:rPr>
          <w:sz w:val="24"/>
        </w:rPr>
        <w:t>the event</w:t>
      </w:r>
      <w:r>
        <w:rPr>
          <w:spacing w:val="1"/>
          <w:sz w:val="24"/>
        </w:rPr>
        <w:t xml:space="preserve"> </w:t>
      </w:r>
      <w:r>
        <w:rPr>
          <w:sz w:val="24"/>
        </w:rPr>
        <w:t>ID</w:t>
      </w:r>
      <w:r>
        <w:rPr>
          <w:spacing w:val="-3"/>
          <w:sz w:val="24"/>
        </w:rPr>
        <w:t xml:space="preserve"> </w:t>
      </w:r>
      <w:r>
        <w:rPr>
          <w:sz w:val="24"/>
        </w:rPr>
        <w:t>and</w:t>
      </w:r>
      <w:r>
        <w:rPr>
          <w:spacing w:val="2"/>
          <w:sz w:val="24"/>
        </w:rPr>
        <w:t xml:space="preserve"> </w:t>
      </w:r>
      <w:r>
        <w:rPr>
          <w:sz w:val="24"/>
        </w:rPr>
        <w:t>date</w:t>
      </w:r>
      <w:r>
        <w:rPr>
          <w:spacing w:val="-1"/>
          <w:sz w:val="24"/>
        </w:rPr>
        <w:t xml:space="preserve"> </w:t>
      </w:r>
      <w:r>
        <w:rPr>
          <w:sz w:val="24"/>
        </w:rPr>
        <w:t>before</w:t>
      </w:r>
      <w:r>
        <w:rPr>
          <w:spacing w:val="-2"/>
          <w:sz w:val="24"/>
        </w:rPr>
        <w:t xml:space="preserve"> </w:t>
      </w:r>
      <w:r>
        <w:rPr>
          <w:sz w:val="24"/>
        </w:rPr>
        <w:t>executing</w:t>
      </w:r>
      <w:r>
        <w:rPr>
          <w:spacing w:val="-1"/>
          <w:sz w:val="24"/>
        </w:rPr>
        <w:t xml:space="preserve"> </w:t>
      </w:r>
      <w:r>
        <w:rPr>
          <w:sz w:val="24"/>
        </w:rPr>
        <w:t xml:space="preserve">certain </w:t>
      </w:r>
      <w:r>
        <w:rPr>
          <w:spacing w:val="-2"/>
          <w:sz w:val="24"/>
        </w:rPr>
        <w:t>functions.</w:t>
      </w:r>
    </w:p>
    <w:p w14:paraId="7040DC8A" w14:textId="77777777" w:rsidR="00AF07FA" w:rsidRDefault="004C7468">
      <w:pPr>
        <w:pStyle w:val="ListParagraph"/>
        <w:numPr>
          <w:ilvl w:val="1"/>
          <w:numId w:val="26"/>
        </w:numPr>
        <w:tabs>
          <w:tab w:val="left" w:pos="1145"/>
        </w:tabs>
        <w:rPr>
          <w:sz w:val="24"/>
        </w:rPr>
      </w:pPr>
      <w:r>
        <w:rPr>
          <w:sz w:val="24"/>
        </w:rPr>
        <w:t>It</w:t>
      </w:r>
      <w:r>
        <w:rPr>
          <w:spacing w:val="-3"/>
          <w:sz w:val="24"/>
        </w:rPr>
        <w:t xml:space="preserve"> </w:t>
      </w:r>
      <w:r>
        <w:rPr>
          <w:sz w:val="24"/>
        </w:rPr>
        <w:t>ensures</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event exists</w:t>
      </w:r>
      <w:r>
        <w:rPr>
          <w:spacing w:val="-1"/>
          <w:sz w:val="24"/>
        </w:rPr>
        <w:t xml:space="preserve"> </w:t>
      </w:r>
      <w:r>
        <w:rPr>
          <w:sz w:val="24"/>
        </w:rPr>
        <w:t>and</w:t>
      </w:r>
      <w:r>
        <w:rPr>
          <w:spacing w:val="-1"/>
          <w:sz w:val="24"/>
        </w:rPr>
        <w:t xml:space="preserve"> </w:t>
      </w:r>
      <w:r>
        <w:rPr>
          <w:sz w:val="24"/>
        </w:rPr>
        <w:t>that</w:t>
      </w:r>
      <w:r>
        <w:rPr>
          <w:spacing w:val="-1"/>
          <w:sz w:val="24"/>
        </w:rPr>
        <w:t xml:space="preserve"> </w:t>
      </w:r>
      <w:r>
        <w:rPr>
          <w:sz w:val="24"/>
        </w:rPr>
        <w:t>it</w:t>
      </w:r>
      <w:r>
        <w:rPr>
          <w:spacing w:val="-1"/>
          <w:sz w:val="24"/>
        </w:rPr>
        <w:t xml:space="preserve"> </w:t>
      </w:r>
      <w:r>
        <w:rPr>
          <w:sz w:val="24"/>
        </w:rPr>
        <w:t>hasn't</w:t>
      </w:r>
      <w:r>
        <w:rPr>
          <w:spacing w:val="-1"/>
          <w:sz w:val="24"/>
        </w:rPr>
        <w:t xml:space="preserve"> </w:t>
      </w:r>
      <w:r>
        <w:rPr>
          <w:sz w:val="24"/>
        </w:rPr>
        <w:t>already</w:t>
      </w:r>
      <w:r>
        <w:rPr>
          <w:spacing w:val="-1"/>
          <w:sz w:val="24"/>
        </w:rPr>
        <w:t xml:space="preserve"> </w:t>
      </w:r>
      <w:r>
        <w:rPr>
          <w:spacing w:val="-2"/>
          <w:sz w:val="24"/>
        </w:rPr>
        <w:t>occurred.</w:t>
      </w:r>
    </w:p>
    <w:p w14:paraId="03597EC4" w14:textId="77777777" w:rsidR="00AF07FA" w:rsidRDefault="004C7468">
      <w:pPr>
        <w:pStyle w:val="ListParagraph"/>
        <w:numPr>
          <w:ilvl w:val="1"/>
          <w:numId w:val="26"/>
        </w:numPr>
        <w:tabs>
          <w:tab w:val="left" w:pos="1145"/>
        </w:tabs>
        <w:rPr>
          <w:sz w:val="24"/>
        </w:rPr>
      </w:pPr>
      <w:r>
        <w:rPr>
          <w:sz w:val="24"/>
        </w:rPr>
        <w:t>The</w:t>
      </w:r>
      <w:r>
        <w:rPr>
          <w:spacing w:val="-4"/>
          <w:sz w:val="24"/>
        </w:rPr>
        <w:t xml:space="preserve"> </w:t>
      </w:r>
      <w:r>
        <w:rPr>
          <w:rFonts w:ascii="Courier New" w:hAnsi="Courier New"/>
          <w:sz w:val="20"/>
        </w:rPr>
        <w:t>_;</w:t>
      </w:r>
      <w:r>
        <w:rPr>
          <w:rFonts w:ascii="Courier New" w:hAnsi="Courier New"/>
          <w:spacing w:val="-60"/>
          <w:sz w:val="20"/>
        </w:rPr>
        <w:t xml:space="preserve"> </w:t>
      </w:r>
      <w:r>
        <w:rPr>
          <w:sz w:val="24"/>
        </w:rPr>
        <w:t>symbol represents</w:t>
      </w:r>
      <w:r>
        <w:rPr>
          <w:spacing w:val="-1"/>
          <w:sz w:val="24"/>
        </w:rPr>
        <w:t xml:space="preserve"> </w:t>
      </w:r>
      <w:r>
        <w:rPr>
          <w:sz w:val="24"/>
        </w:rPr>
        <w:t>the</w:t>
      </w:r>
      <w:r>
        <w:rPr>
          <w:spacing w:val="-2"/>
          <w:sz w:val="24"/>
        </w:rPr>
        <w:t xml:space="preserve"> </w:t>
      </w:r>
      <w:r>
        <w:rPr>
          <w:sz w:val="24"/>
        </w:rPr>
        <w:t>place</w:t>
      </w:r>
      <w:r>
        <w:rPr>
          <w:spacing w:val="-1"/>
          <w:sz w:val="24"/>
        </w:rPr>
        <w:t xml:space="preserve"> </w:t>
      </w:r>
      <w:r>
        <w:rPr>
          <w:sz w:val="24"/>
        </w:rPr>
        <w:t>where</w:t>
      </w:r>
      <w:r>
        <w:rPr>
          <w:spacing w:val="-3"/>
          <w:sz w:val="24"/>
        </w:rPr>
        <w:t xml:space="preserve"> </w:t>
      </w:r>
      <w:r>
        <w:rPr>
          <w:sz w:val="24"/>
        </w:rPr>
        <w:t>the</w:t>
      </w:r>
      <w:r>
        <w:rPr>
          <w:spacing w:val="-2"/>
          <w:sz w:val="24"/>
        </w:rPr>
        <w:t xml:space="preserve"> </w:t>
      </w:r>
      <w:r>
        <w:rPr>
          <w:sz w:val="24"/>
        </w:rPr>
        <w:t>modified function's</w:t>
      </w:r>
      <w:r>
        <w:rPr>
          <w:spacing w:val="-1"/>
          <w:sz w:val="24"/>
        </w:rPr>
        <w:t xml:space="preserve"> </w:t>
      </w:r>
      <w:r>
        <w:rPr>
          <w:sz w:val="24"/>
        </w:rPr>
        <w:t>code</w:t>
      </w:r>
      <w:r>
        <w:rPr>
          <w:spacing w:val="-2"/>
          <w:sz w:val="24"/>
        </w:rPr>
        <w:t xml:space="preserve"> </w:t>
      </w:r>
      <w:r>
        <w:rPr>
          <w:sz w:val="24"/>
        </w:rPr>
        <w:t>will be</w:t>
      </w:r>
      <w:r>
        <w:rPr>
          <w:spacing w:val="-1"/>
          <w:sz w:val="24"/>
        </w:rPr>
        <w:t xml:space="preserve"> </w:t>
      </w:r>
      <w:r>
        <w:rPr>
          <w:spacing w:val="-2"/>
          <w:sz w:val="24"/>
        </w:rPr>
        <w:t>inserted.</w:t>
      </w:r>
    </w:p>
    <w:p w14:paraId="1B60D695" w14:textId="77777777" w:rsidR="00AF07FA" w:rsidRDefault="00AF07FA">
      <w:pPr>
        <w:pStyle w:val="BodyText"/>
        <w:spacing w:before="4"/>
      </w:pPr>
    </w:p>
    <w:p w14:paraId="6D14E080" w14:textId="77777777" w:rsidR="00AF07FA" w:rsidRDefault="004C7468">
      <w:pPr>
        <w:pStyle w:val="ListParagraph"/>
        <w:numPr>
          <w:ilvl w:val="0"/>
          <w:numId w:val="26"/>
        </w:numPr>
        <w:tabs>
          <w:tab w:val="left" w:pos="665"/>
        </w:tabs>
        <w:rPr>
          <w:b/>
          <w:sz w:val="24"/>
        </w:rPr>
      </w:pPr>
      <w:r>
        <w:rPr>
          <w:rFonts w:ascii="Courier New"/>
          <w:b/>
          <w:spacing w:val="-2"/>
          <w:sz w:val="20"/>
        </w:rPr>
        <w:t>buyTicket</w:t>
      </w:r>
      <w:r>
        <w:rPr>
          <w:rFonts w:ascii="Courier New"/>
          <w:b/>
          <w:spacing w:val="-53"/>
          <w:sz w:val="20"/>
        </w:rPr>
        <w:t xml:space="preserve"> </w:t>
      </w:r>
      <w:r>
        <w:rPr>
          <w:b/>
          <w:spacing w:val="-2"/>
          <w:sz w:val="24"/>
        </w:rPr>
        <w:t>Function</w:t>
      </w:r>
    </w:p>
    <w:p w14:paraId="54F58E8D" w14:textId="77777777" w:rsidR="00AF07FA" w:rsidRDefault="00AF07FA">
      <w:pPr>
        <w:pStyle w:val="ListParagraph"/>
        <w:rPr>
          <w:b/>
          <w:sz w:val="24"/>
        </w:rPr>
        <w:sectPr w:rsidR="00AF07FA">
          <w:pgSz w:w="11920" w:h="16850"/>
          <w:pgMar w:top="600" w:right="566" w:bottom="1200" w:left="283" w:header="327" w:footer="999" w:gutter="0"/>
          <w:pgBorders w:offsetFrom="page">
            <w:top w:val="single" w:sz="24" w:space="31" w:color="000000"/>
            <w:left w:val="single" w:sz="24" w:space="30" w:color="000000"/>
            <w:bottom w:val="single" w:sz="24" w:space="31" w:color="000000"/>
            <w:right w:val="single" w:sz="24" w:space="30" w:color="000000"/>
          </w:pgBorders>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657F4A26" w14:textId="77777777">
        <w:trPr>
          <w:trHeight w:val="11418"/>
        </w:trPr>
        <w:tc>
          <w:tcPr>
            <w:tcW w:w="10653" w:type="dxa"/>
            <w:gridSpan w:val="2"/>
            <w:tcBorders>
              <w:top w:val="single" w:sz="24" w:space="0" w:color="000000"/>
              <w:left w:val="single" w:sz="24" w:space="0" w:color="000000"/>
              <w:right w:val="single" w:sz="24" w:space="0" w:color="000000"/>
            </w:tcBorders>
          </w:tcPr>
          <w:p w14:paraId="6B6AA165" w14:textId="77777777" w:rsidR="00AF07FA" w:rsidRDefault="004C7468">
            <w:pPr>
              <w:pStyle w:val="TableParagraph"/>
              <w:spacing w:before="220"/>
              <w:ind w:left="77"/>
              <w:rPr>
                <w:rFonts w:ascii="Times New Roman"/>
                <w:sz w:val="24"/>
              </w:rPr>
            </w:pPr>
            <w:r>
              <w:rPr>
                <w:rFonts w:ascii="Times New Roman"/>
                <w:spacing w:val="-2"/>
                <w:sz w:val="24"/>
              </w:rPr>
              <w:lastRenderedPageBreak/>
              <w:t>Solidity</w:t>
            </w:r>
          </w:p>
          <w:p w14:paraId="74BE884A" w14:textId="77777777" w:rsidR="00AF07FA" w:rsidRDefault="004C7468">
            <w:pPr>
              <w:pStyle w:val="TableParagraph"/>
              <w:ind w:left="558" w:right="496" w:hanging="481"/>
              <w:rPr>
                <w:rFonts w:ascii="Courier New"/>
                <w:sz w:val="20"/>
              </w:rPr>
            </w:pPr>
            <w:r>
              <w:rPr>
                <w:rFonts w:ascii="Courier New"/>
                <w:sz w:val="20"/>
              </w:rPr>
              <w:t>function</w:t>
            </w:r>
            <w:r>
              <w:rPr>
                <w:rFonts w:ascii="Courier New"/>
                <w:spacing w:val="-5"/>
                <w:sz w:val="20"/>
              </w:rPr>
              <w:t xml:space="preserve"> </w:t>
            </w:r>
            <w:r>
              <w:rPr>
                <w:rFonts w:ascii="Courier New"/>
                <w:sz w:val="20"/>
              </w:rPr>
              <w:t>buyTicket(uint</w:t>
            </w:r>
            <w:r>
              <w:rPr>
                <w:rFonts w:ascii="Courier New"/>
                <w:spacing w:val="-5"/>
                <w:sz w:val="20"/>
              </w:rPr>
              <w:t xml:space="preserve"> </w:t>
            </w:r>
            <w:r>
              <w:rPr>
                <w:rFonts w:ascii="Courier New"/>
                <w:sz w:val="20"/>
              </w:rPr>
              <w:t>_id,</w:t>
            </w:r>
            <w:r>
              <w:rPr>
                <w:rFonts w:ascii="Courier New"/>
                <w:spacing w:val="-5"/>
                <w:sz w:val="20"/>
              </w:rPr>
              <w:t xml:space="preserve"> </w:t>
            </w:r>
            <w:r>
              <w:rPr>
                <w:rFonts w:ascii="Courier New"/>
                <w:sz w:val="20"/>
              </w:rPr>
              <w:t>uint</w:t>
            </w:r>
            <w:r>
              <w:rPr>
                <w:rFonts w:ascii="Courier New"/>
                <w:spacing w:val="-5"/>
                <w:sz w:val="20"/>
              </w:rPr>
              <w:t xml:space="preserve"> </w:t>
            </w:r>
            <w:r>
              <w:rPr>
                <w:rFonts w:ascii="Courier New"/>
                <w:sz w:val="20"/>
              </w:rPr>
              <w:t>_quantity)</w:t>
            </w:r>
            <w:r>
              <w:rPr>
                <w:rFonts w:ascii="Courier New"/>
                <w:spacing w:val="-5"/>
                <w:sz w:val="20"/>
              </w:rPr>
              <w:t xml:space="preserve"> </w:t>
            </w:r>
            <w:r>
              <w:rPr>
                <w:rFonts w:ascii="Courier New"/>
                <w:sz w:val="20"/>
              </w:rPr>
              <w:t>external</w:t>
            </w:r>
            <w:r>
              <w:rPr>
                <w:rFonts w:ascii="Courier New"/>
                <w:spacing w:val="-5"/>
                <w:sz w:val="20"/>
              </w:rPr>
              <w:t xml:space="preserve"> </w:t>
            </w:r>
            <w:r>
              <w:rPr>
                <w:rFonts w:ascii="Courier New"/>
                <w:sz w:val="20"/>
              </w:rPr>
              <w:t>payable</w:t>
            </w:r>
            <w:r>
              <w:rPr>
                <w:rFonts w:ascii="Courier New"/>
                <w:spacing w:val="-5"/>
                <w:sz w:val="20"/>
              </w:rPr>
              <w:t xml:space="preserve"> </w:t>
            </w:r>
            <w:r>
              <w:rPr>
                <w:rFonts w:ascii="Courier New"/>
                <w:sz w:val="20"/>
              </w:rPr>
              <w:t>eventStatus(_id)</w:t>
            </w:r>
            <w:r>
              <w:rPr>
                <w:rFonts w:ascii="Courier New"/>
                <w:spacing w:val="-5"/>
                <w:sz w:val="20"/>
              </w:rPr>
              <w:t xml:space="preserve"> </w:t>
            </w:r>
            <w:r>
              <w:rPr>
                <w:rFonts w:ascii="Courier New"/>
                <w:sz w:val="20"/>
              </w:rPr>
              <w:t>{ Event storage _event = events[_id];</w:t>
            </w:r>
          </w:p>
          <w:p w14:paraId="4C7F6E9A" w14:textId="77777777" w:rsidR="00AF07FA" w:rsidRDefault="004C7468">
            <w:pPr>
              <w:pStyle w:val="TableParagraph"/>
              <w:ind w:left="558"/>
              <w:rPr>
                <w:rFonts w:ascii="Courier New"/>
                <w:sz w:val="20"/>
              </w:rPr>
            </w:pPr>
            <w:r>
              <w:rPr>
                <w:rFonts w:ascii="Courier New"/>
                <w:sz w:val="20"/>
              </w:rPr>
              <w:t>require(msg.value == _event.price*_quantity , "Please enter a valid Amount"); require(_event.ticketRemaning</w:t>
            </w:r>
            <w:r>
              <w:rPr>
                <w:rFonts w:ascii="Courier New"/>
                <w:spacing w:val="-5"/>
                <w:sz w:val="20"/>
              </w:rPr>
              <w:t xml:space="preserve"> </w:t>
            </w:r>
            <w:r>
              <w:rPr>
                <w:rFonts w:ascii="Courier New"/>
                <w:sz w:val="20"/>
              </w:rPr>
              <w:t>&gt;=</w:t>
            </w:r>
            <w:r>
              <w:rPr>
                <w:rFonts w:ascii="Courier New"/>
                <w:spacing w:val="-5"/>
                <w:sz w:val="20"/>
              </w:rPr>
              <w:t xml:space="preserve"> </w:t>
            </w:r>
            <w:r>
              <w:rPr>
                <w:rFonts w:ascii="Courier New"/>
                <w:sz w:val="20"/>
              </w:rPr>
              <w:t>_quantity,</w:t>
            </w:r>
            <w:r>
              <w:rPr>
                <w:rFonts w:ascii="Courier New"/>
                <w:spacing w:val="-5"/>
                <w:sz w:val="20"/>
              </w:rPr>
              <w:t xml:space="preserve"> </w:t>
            </w:r>
            <w:r>
              <w:rPr>
                <w:rFonts w:ascii="Courier New"/>
                <w:sz w:val="20"/>
              </w:rPr>
              <w:t>"Try</w:t>
            </w:r>
            <w:r>
              <w:rPr>
                <w:rFonts w:ascii="Courier New"/>
                <w:spacing w:val="-4"/>
                <w:sz w:val="20"/>
              </w:rPr>
              <w:t xml:space="preserve"> </w:t>
            </w:r>
            <w:r>
              <w:rPr>
                <w:rFonts w:ascii="Courier New"/>
                <w:sz w:val="20"/>
              </w:rPr>
              <w:t>for</w:t>
            </w:r>
            <w:r>
              <w:rPr>
                <w:rFonts w:ascii="Courier New"/>
                <w:spacing w:val="-5"/>
                <w:sz w:val="20"/>
              </w:rPr>
              <w:t xml:space="preserve"> </w:t>
            </w:r>
            <w:r>
              <w:rPr>
                <w:rFonts w:ascii="Courier New"/>
                <w:sz w:val="20"/>
              </w:rPr>
              <w:t>lower</w:t>
            </w:r>
            <w:r>
              <w:rPr>
                <w:rFonts w:ascii="Courier New"/>
                <w:spacing w:val="-5"/>
                <w:sz w:val="20"/>
              </w:rPr>
              <w:t xml:space="preserve"> </w:t>
            </w:r>
            <w:r>
              <w:rPr>
                <w:rFonts w:ascii="Courier New"/>
                <w:sz w:val="20"/>
              </w:rPr>
              <w:t>count</w:t>
            </w:r>
            <w:r>
              <w:rPr>
                <w:rFonts w:ascii="Courier New"/>
                <w:spacing w:val="-5"/>
                <w:sz w:val="20"/>
              </w:rPr>
              <w:t xml:space="preserve"> </w:t>
            </w:r>
            <w:r>
              <w:rPr>
                <w:rFonts w:ascii="Courier New"/>
                <w:sz w:val="20"/>
              </w:rPr>
              <w:t>or</w:t>
            </w:r>
            <w:r>
              <w:rPr>
                <w:rFonts w:ascii="Courier New"/>
                <w:spacing w:val="-5"/>
                <w:sz w:val="20"/>
              </w:rPr>
              <w:t xml:space="preserve"> </w:t>
            </w:r>
            <w:r>
              <w:rPr>
                <w:rFonts w:ascii="Courier New"/>
                <w:sz w:val="20"/>
              </w:rPr>
              <w:t>Tickets</w:t>
            </w:r>
            <w:r>
              <w:rPr>
                <w:rFonts w:ascii="Courier New"/>
                <w:spacing w:val="-5"/>
                <w:sz w:val="20"/>
              </w:rPr>
              <w:t xml:space="preserve"> </w:t>
            </w:r>
            <w:r>
              <w:rPr>
                <w:rFonts w:ascii="Courier New"/>
                <w:sz w:val="20"/>
              </w:rPr>
              <w:t>are</w:t>
            </w:r>
          </w:p>
          <w:p w14:paraId="4FC2DD31" w14:textId="77777777" w:rsidR="00AF07FA" w:rsidRDefault="004C7468">
            <w:pPr>
              <w:pStyle w:val="TableParagraph"/>
              <w:spacing w:before="1" w:line="226" w:lineRule="exact"/>
              <w:ind w:left="77"/>
              <w:rPr>
                <w:rFonts w:ascii="Courier New"/>
                <w:sz w:val="20"/>
              </w:rPr>
            </w:pPr>
            <w:r>
              <w:rPr>
                <w:rFonts w:ascii="Courier New"/>
                <w:sz w:val="20"/>
              </w:rPr>
              <w:t>already</w:t>
            </w:r>
            <w:r>
              <w:rPr>
                <w:rFonts w:ascii="Courier New"/>
                <w:spacing w:val="-7"/>
                <w:sz w:val="20"/>
              </w:rPr>
              <w:t xml:space="preserve"> </w:t>
            </w:r>
            <w:r>
              <w:rPr>
                <w:rFonts w:ascii="Courier New"/>
                <w:sz w:val="20"/>
              </w:rPr>
              <w:t>sold</w:t>
            </w:r>
            <w:r>
              <w:rPr>
                <w:rFonts w:ascii="Courier New"/>
                <w:spacing w:val="-7"/>
                <w:sz w:val="20"/>
              </w:rPr>
              <w:t xml:space="preserve"> </w:t>
            </w:r>
            <w:r>
              <w:rPr>
                <w:rFonts w:ascii="Courier New"/>
                <w:spacing w:val="-2"/>
                <w:sz w:val="20"/>
              </w:rPr>
              <w:t>out");</w:t>
            </w:r>
          </w:p>
          <w:p w14:paraId="01AC7314" w14:textId="77777777" w:rsidR="00AF07FA" w:rsidRDefault="004C7468">
            <w:pPr>
              <w:pStyle w:val="TableParagraph"/>
              <w:ind w:left="558" w:right="2973"/>
              <w:rPr>
                <w:rFonts w:ascii="Courier New"/>
                <w:sz w:val="20"/>
              </w:rPr>
            </w:pPr>
            <w:r>
              <w:rPr>
                <w:rFonts w:ascii="Courier New"/>
                <w:sz w:val="20"/>
              </w:rPr>
              <w:t>_event.ticketRemaning -= _quantity; Tickets[msg.sender][_id]</w:t>
            </w:r>
            <w:r>
              <w:rPr>
                <w:rFonts w:ascii="Courier New"/>
                <w:spacing w:val="-19"/>
                <w:sz w:val="20"/>
              </w:rPr>
              <w:t xml:space="preserve"> </w:t>
            </w:r>
            <w:r>
              <w:rPr>
                <w:rFonts w:ascii="Courier New"/>
                <w:sz w:val="20"/>
              </w:rPr>
              <w:t>+=</w:t>
            </w:r>
            <w:r>
              <w:rPr>
                <w:rFonts w:ascii="Courier New"/>
                <w:spacing w:val="-19"/>
                <w:sz w:val="20"/>
              </w:rPr>
              <w:t xml:space="preserve"> </w:t>
            </w:r>
            <w:r>
              <w:rPr>
                <w:rFonts w:ascii="Courier New"/>
                <w:sz w:val="20"/>
              </w:rPr>
              <w:t>_quantity;</w:t>
            </w:r>
          </w:p>
          <w:p w14:paraId="4FC76450" w14:textId="77777777" w:rsidR="00AF07FA" w:rsidRDefault="004C7468">
            <w:pPr>
              <w:pStyle w:val="TableParagraph"/>
              <w:ind w:left="77"/>
              <w:rPr>
                <w:rFonts w:ascii="Courier New"/>
                <w:sz w:val="20"/>
              </w:rPr>
            </w:pPr>
            <w:r>
              <w:rPr>
                <w:rFonts w:ascii="Courier New"/>
                <w:spacing w:val="-10"/>
                <w:sz w:val="20"/>
              </w:rPr>
              <w:t>}</w:t>
            </w:r>
          </w:p>
          <w:p w14:paraId="2F6024B0" w14:textId="77777777" w:rsidR="00AF07FA" w:rsidRDefault="00AF07FA">
            <w:pPr>
              <w:pStyle w:val="TableParagraph"/>
              <w:spacing w:before="50"/>
              <w:rPr>
                <w:rFonts w:ascii="Times New Roman"/>
                <w:b/>
                <w:sz w:val="20"/>
              </w:rPr>
            </w:pPr>
          </w:p>
          <w:p w14:paraId="166C3354" w14:textId="77777777" w:rsidR="00AF07FA" w:rsidRDefault="004C7468">
            <w:pPr>
              <w:pStyle w:val="TableParagraph"/>
              <w:numPr>
                <w:ilvl w:val="0"/>
                <w:numId w:val="28"/>
              </w:numPr>
              <w:tabs>
                <w:tab w:val="left" w:pos="798"/>
              </w:tabs>
              <w:rPr>
                <w:rFonts w:ascii="Times New Roman" w:hAnsi="Times New Roman"/>
                <w:sz w:val="24"/>
              </w:rPr>
            </w:pPr>
            <w:r>
              <w:rPr>
                <w:rFonts w:ascii="Times New Roman" w:hAnsi="Times New Roman"/>
                <w:sz w:val="24"/>
              </w:rPr>
              <w:t>This</w:t>
            </w:r>
            <w:r>
              <w:rPr>
                <w:rFonts w:ascii="Times New Roman" w:hAnsi="Times New Roman"/>
                <w:spacing w:val="-1"/>
                <w:sz w:val="24"/>
              </w:rPr>
              <w:t xml:space="preserve"> </w:t>
            </w:r>
            <w:r>
              <w:rPr>
                <w:rFonts w:ascii="Times New Roman" w:hAnsi="Times New Roman"/>
                <w:sz w:val="24"/>
              </w:rPr>
              <w:t>function allows</w:t>
            </w:r>
            <w:r>
              <w:rPr>
                <w:rFonts w:ascii="Times New Roman" w:hAnsi="Times New Roman"/>
                <w:spacing w:val="-1"/>
                <w:sz w:val="24"/>
              </w:rPr>
              <w:t xml:space="preserve"> </w:t>
            </w:r>
            <w:r>
              <w:rPr>
                <w:rFonts w:ascii="Times New Roman" w:hAnsi="Times New Roman"/>
                <w:sz w:val="24"/>
              </w:rPr>
              <w:t>users to</w:t>
            </w:r>
            <w:r>
              <w:rPr>
                <w:rFonts w:ascii="Times New Roman" w:hAnsi="Times New Roman"/>
                <w:spacing w:val="-1"/>
                <w:sz w:val="24"/>
              </w:rPr>
              <w:t xml:space="preserve"> </w:t>
            </w:r>
            <w:r>
              <w:rPr>
                <w:rFonts w:ascii="Times New Roman" w:hAnsi="Times New Roman"/>
                <w:sz w:val="24"/>
              </w:rPr>
              <w:t xml:space="preserve">buy </w:t>
            </w:r>
            <w:r>
              <w:rPr>
                <w:rFonts w:ascii="Times New Roman" w:hAnsi="Times New Roman"/>
                <w:spacing w:val="-2"/>
                <w:sz w:val="24"/>
              </w:rPr>
              <w:t>tickets.</w:t>
            </w:r>
          </w:p>
          <w:p w14:paraId="4FF9EA9E" w14:textId="77777777" w:rsidR="00AF07FA" w:rsidRDefault="004C7468">
            <w:pPr>
              <w:pStyle w:val="TableParagraph"/>
              <w:numPr>
                <w:ilvl w:val="0"/>
                <w:numId w:val="28"/>
              </w:numPr>
              <w:tabs>
                <w:tab w:val="left" w:pos="798"/>
              </w:tabs>
              <w:rPr>
                <w:rFonts w:ascii="Times New Roman" w:hAnsi="Times New Roman"/>
                <w:sz w:val="24"/>
              </w:rPr>
            </w:pPr>
            <w:r>
              <w:rPr>
                <w:rFonts w:ascii="Times New Roman" w:hAnsi="Times New Roman"/>
                <w:sz w:val="24"/>
              </w:rPr>
              <w:t>It</w:t>
            </w:r>
            <w:r>
              <w:rPr>
                <w:rFonts w:ascii="Times New Roman" w:hAnsi="Times New Roman"/>
                <w:spacing w:val="-4"/>
                <w:sz w:val="24"/>
              </w:rPr>
              <w:t xml:space="preserve"> </w:t>
            </w:r>
            <w:r>
              <w:rPr>
                <w:rFonts w:ascii="Times New Roman" w:hAnsi="Times New Roman"/>
                <w:sz w:val="24"/>
              </w:rPr>
              <w:t>takes</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event</w:t>
            </w:r>
            <w:r>
              <w:rPr>
                <w:rFonts w:ascii="Times New Roman" w:hAnsi="Times New Roman"/>
                <w:spacing w:val="1"/>
                <w:sz w:val="24"/>
              </w:rPr>
              <w:t xml:space="preserve"> </w:t>
            </w:r>
            <w:r>
              <w:rPr>
                <w:rFonts w:ascii="Times New Roman" w:hAnsi="Times New Roman"/>
                <w:sz w:val="24"/>
              </w:rPr>
              <w:t>ID</w:t>
            </w:r>
            <w:r>
              <w:rPr>
                <w:rFonts w:ascii="Times New Roman" w:hAnsi="Times New Roman"/>
                <w:spacing w:val="-1"/>
                <w:sz w:val="24"/>
              </w:rPr>
              <w:t xml:space="preserve"> </w:t>
            </w:r>
            <w:r>
              <w:rPr>
                <w:rFonts w:ascii="Times New Roman" w:hAnsi="Times New Roman"/>
                <w:sz w:val="24"/>
              </w:rPr>
              <w:t>and the</w:t>
            </w:r>
            <w:r>
              <w:rPr>
                <w:rFonts w:ascii="Times New Roman" w:hAnsi="Times New Roman"/>
                <w:spacing w:val="-1"/>
                <w:sz w:val="24"/>
              </w:rPr>
              <w:t xml:space="preserve"> </w:t>
            </w:r>
            <w:r>
              <w:rPr>
                <w:rFonts w:ascii="Times New Roman" w:hAnsi="Times New Roman"/>
                <w:sz w:val="24"/>
              </w:rPr>
              <w:t>quantity</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tickets</w:t>
            </w:r>
            <w:r>
              <w:rPr>
                <w:rFonts w:ascii="Times New Roman" w:hAnsi="Times New Roman"/>
                <w:spacing w:val="-1"/>
                <w:sz w:val="24"/>
              </w:rPr>
              <w:t xml:space="preserve"> </w:t>
            </w:r>
            <w:r>
              <w:rPr>
                <w:rFonts w:ascii="Times New Roman" w:hAnsi="Times New Roman"/>
                <w:sz w:val="24"/>
              </w:rPr>
              <w:t>as</w:t>
            </w:r>
            <w:r>
              <w:rPr>
                <w:rFonts w:ascii="Times New Roman" w:hAnsi="Times New Roman"/>
                <w:spacing w:val="1"/>
                <w:sz w:val="24"/>
              </w:rPr>
              <w:t xml:space="preserve"> </w:t>
            </w:r>
            <w:r>
              <w:rPr>
                <w:rFonts w:ascii="Times New Roman" w:hAnsi="Times New Roman"/>
                <w:spacing w:val="-2"/>
                <w:sz w:val="24"/>
              </w:rPr>
              <w:t>input.</w:t>
            </w:r>
          </w:p>
          <w:p w14:paraId="41AA85B7" w14:textId="77777777" w:rsidR="00AF07FA" w:rsidRDefault="004C7468">
            <w:pPr>
              <w:pStyle w:val="TableParagraph"/>
              <w:numPr>
                <w:ilvl w:val="0"/>
                <w:numId w:val="28"/>
              </w:numPr>
              <w:tabs>
                <w:tab w:val="left" w:pos="798"/>
              </w:tabs>
              <w:spacing w:line="284" w:lineRule="exact"/>
              <w:rPr>
                <w:rFonts w:ascii="Times New Roman" w:hAnsi="Times New Roman"/>
                <w:sz w:val="24"/>
              </w:rPr>
            </w:pPr>
            <w:r>
              <w:rPr>
                <w:rFonts w:ascii="Times New Roman" w:hAnsi="Times New Roman"/>
                <w:sz w:val="24"/>
              </w:rPr>
              <w:t>It's</w:t>
            </w:r>
            <w:r>
              <w:rPr>
                <w:rFonts w:ascii="Times New Roman" w:hAnsi="Times New Roman"/>
                <w:spacing w:val="-3"/>
                <w:sz w:val="24"/>
              </w:rPr>
              <w:t xml:space="preserve"> </w:t>
            </w:r>
            <w:r>
              <w:rPr>
                <w:rFonts w:ascii="Courier New" w:hAnsi="Courier New"/>
                <w:sz w:val="20"/>
              </w:rPr>
              <w:t>payable</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meaning</w:t>
            </w:r>
            <w:r>
              <w:rPr>
                <w:rFonts w:ascii="Times New Roman" w:hAnsi="Times New Roman"/>
                <w:spacing w:val="-3"/>
                <w:sz w:val="24"/>
              </w:rPr>
              <w:t xml:space="preserve"> </w:t>
            </w:r>
            <w:r>
              <w:rPr>
                <w:rFonts w:ascii="Times New Roman" w:hAnsi="Times New Roman"/>
                <w:sz w:val="24"/>
              </w:rPr>
              <w:t>it</w:t>
            </w:r>
            <w:r>
              <w:rPr>
                <w:rFonts w:ascii="Times New Roman" w:hAnsi="Times New Roman"/>
                <w:spacing w:val="-2"/>
                <w:sz w:val="24"/>
              </w:rPr>
              <w:t xml:space="preserve"> </w:t>
            </w:r>
            <w:r>
              <w:rPr>
                <w:rFonts w:ascii="Times New Roman" w:hAnsi="Times New Roman"/>
                <w:sz w:val="24"/>
              </w:rPr>
              <w:t>can</w:t>
            </w:r>
            <w:r>
              <w:rPr>
                <w:rFonts w:ascii="Times New Roman" w:hAnsi="Times New Roman"/>
                <w:spacing w:val="-3"/>
                <w:sz w:val="24"/>
              </w:rPr>
              <w:t xml:space="preserve"> </w:t>
            </w:r>
            <w:r>
              <w:rPr>
                <w:rFonts w:ascii="Times New Roman" w:hAnsi="Times New Roman"/>
                <w:sz w:val="24"/>
              </w:rPr>
              <w:t>receive</w:t>
            </w:r>
            <w:r>
              <w:rPr>
                <w:rFonts w:ascii="Times New Roman" w:hAnsi="Times New Roman"/>
                <w:spacing w:val="-2"/>
                <w:sz w:val="24"/>
              </w:rPr>
              <w:t xml:space="preserve"> Ether.</w:t>
            </w:r>
          </w:p>
          <w:p w14:paraId="45D8A0E9" w14:textId="77777777" w:rsidR="00AF07FA" w:rsidRDefault="004C7468">
            <w:pPr>
              <w:pStyle w:val="TableParagraph"/>
              <w:numPr>
                <w:ilvl w:val="0"/>
                <w:numId w:val="28"/>
              </w:numPr>
              <w:tabs>
                <w:tab w:val="left" w:pos="798"/>
              </w:tabs>
              <w:spacing w:line="284" w:lineRule="exact"/>
              <w:rPr>
                <w:rFonts w:ascii="Times New Roman" w:hAnsi="Times New Roman"/>
                <w:sz w:val="24"/>
              </w:rPr>
            </w:pPr>
            <w:r>
              <w:rPr>
                <w:rFonts w:ascii="Times New Roman" w:hAnsi="Times New Roman"/>
                <w:sz w:val="24"/>
              </w:rPr>
              <w:t>It</w:t>
            </w:r>
            <w:r>
              <w:rPr>
                <w:rFonts w:ascii="Times New Roman" w:hAnsi="Times New Roman"/>
                <w:spacing w:val="-7"/>
                <w:sz w:val="24"/>
              </w:rPr>
              <w:t xml:space="preserve"> </w:t>
            </w:r>
            <w:r>
              <w:rPr>
                <w:rFonts w:ascii="Times New Roman" w:hAnsi="Times New Roman"/>
                <w:sz w:val="24"/>
              </w:rPr>
              <w:t>uses</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Courier New" w:hAnsi="Courier New"/>
                <w:sz w:val="20"/>
              </w:rPr>
              <w:t>eventStatus</w:t>
            </w:r>
            <w:r>
              <w:rPr>
                <w:rFonts w:ascii="Courier New" w:hAnsi="Courier New"/>
                <w:spacing w:val="-57"/>
                <w:sz w:val="20"/>
              </w:rPr>
              <w:t xml:space="preserve"> </w:t>
            </w:r>
            <w:r>
              <w:rPr>
                <w:rFonts w:ascii="Times New Roman" w:hAnsi="Times New Roman"/>
                <w:sz w:val="24"/>
              </w:rPr>
              <w:t>modifier</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3"/>
                <w:sz w:val="24"/>
              </w:rPr>
              <w:t xml:space="preserve"> </w:t>
            </w:r>
            <w:r>
              <w:rPr>
                <w:rFonts w:ascii="Times New Roman" w:hAnsi="Times New Roman"/>
                <w:spacing w:val="-2"/>
                <w:sz w:val="24"/>
              </w:rPr>
              <w:t>validation.</w:t>
            </w:r>
          </w:p>
          <w:p w14:paraId="22A1E5E9" w14:textId="77777777" w:rsidR="00AF07FA" w:rsidRDefault="004C7468">
            <w:pPr>
              <w:pStyle w:val="TableParagraph"/>
              <w:numPr>
                <w:ilvl w:val="0"/>
                <w:numId w:val="28"/>
              </w:numPr>
              <w:tabs>
                <w:tab w:val="left" w:pos="798"/>
              </w:tabs>
              <w:spacing w:before="1"/>
              <w:rPr>
                <w:rFonts w:ascii="Times New Roman" w:hAnsi="Times New Roman"/>
                <w:sz w:val="24"/>
              </w:rPr>
            </w:pPr>
            <w:r>
              <w:rPr>
                <w:rFonts w:ascii="Times New Roman" w:hAnsi="Times New Roman"/>
                <w:sz w:val="24"/>
              </w:rPr>
              <w:t>It</w:t>
            </w:r>
            <w:r>
              <w:rPr>
                <w:rFonts w:ascii="Times New Roman" w:hAnsi="Times New Roman"/>
                <w:spacing w:val="-2"/>
                <w:sz w:val="24"/>
              </w:rPr>
              <w:t xml:space="preserve"> </w:t>
            </w:r>
            <w:r>
              <w:rPr>
                <w:rFonts w:ascii="Times New Roman" w:hAnsi="Times New Roman"/>
                <w:sz w:val="24"/>
              </w:rPr>
              <w:t>checks</w:t>
            </w:r>
            <w:r>
              <w:rPr>
                <w:rFonts w:ascii="Times New Roman" w:hAnsi="Times New Roman"/>
                <w:spacing w:val="-1"/>
                <w:sz w:val="24"/>
              </w:rPr>
              <w:t xml:space="preserve"> </w:t>
            </w:r>
            <w:r>
              <w:rPr>
                <w:rFonts w:ascii="Times New Roman" w:hAnsi="Times New Roman"/>
                <w:sz w:val="24"/>
              </w:rPr>
              <w:t>if</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correct</w:t>
            </w:r>
            <w:r>
              <w:rPr>
                <w:rFonts w:ascii="Times New Roman" w:hAnsi="Times New Roman"/>
                <w:spacing w:val="-1"/>
                <w:sz w:val="24"/>
              </w:rPr>
              <w:t xml:space="preserve"> </w:t>
            </w:r>
            <w:r>
              <w:rPr>
                <w:rFonts w:ascii="Times New Roman" w:hAnsi="Times New Roman"/>
                <w:sz w:val="24"/>
              </w:rPr>
              <w:t>amount</w:t>
            </w:r>
            <w:r>
              <w:rPr>
                <w:rFonts w:ascii="Times New Roman" w:hAnsi="Times New Roman"/>
                <w:spacing w:val="-1"/>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Ether</w:t>
            </w:r>
            <w:r>
              <w:rPr>
                <w:rFonts w:ascii="Times New Roman" w:hAnsi="Times New Roman"/>
                <w:spacing w:val="-3"/>
                <w:sz w:val="24"/>
              </w:rPr>
              <w:t xml:space="preserve"> </w:t>
            </w:r>
            <w:r>
              <w:rPr>
                <w:rFonts w:ascii="Times New Roman" w:hAnsi="Times New Roman"/>
                <w:sz w:val="24"/>
              </w:rPr>
              <w:t>was</w:t>
            </w:r>
            <w:r>
              <w:rPr>
                <w:rFonts w:ascii="Times New Roman" w:hAnsi="Times New Roman"/>
                <w:spacing w:val="-1"/>
                <w:sz w:val="24"/>
              </w:rPr>
              <w:t xml:space="preserve"> </w:t>
            </w:r>
            <w:r>
              <w:rPr>
                <w:rFonts w:ascii="Times New Roman" w:hAnsi="Times New Roman"/>
                <w:spacing w:val="-2"/>
                <w:sz w:val="24"/>
              </w:rPr>
              <w:t>sent.</w:t>
            </w:r>
          </w:p>
          <w:p w14:paraId="37FDD843" w14:textId="77777777" w:rsidR="00AF07FA" w:rsidRDefault="004C7468">
            <w:pPr>
              <w:pStyle w:val="TableParagraph"/>
              <w:numPr>
                <w:ilvl w:val="0"/>
                <w:numId w:val="28"/>
              </w:numPr>
              <w:tabs>
                <w:tab w:val="left" w:pos="798"/>
              </w:tabs>
              <w:rPr>
                <w:rFonts w:ascii="Times New Roman" w:hAnsi="Times New Roman"/>
                <w:sz w:val="24"/>
              </w:rPr>
            </w:pPr>
            <w:r>
              <w:rPr>
                <w:rFonts w:ascii="Times New Roman" w:hAnsi="Times New Roman"/>
                <w:sz w:val="24"/>
              </w:rPr>
              <w:t>It</w:t>
            </w:r>
            <w:r>
              <w:rPr>
                <w:rFonts w:ascii="Times New Roman" w:hAnsi="Times New Roman"/>
                <w:spacing w:val="-1"/>
                <w:sz w:val="24"/>
              </w:rPr>
              <w:t xml:space="preserve"> </w:t>
            </w:r>
            <w:r>
              <w:rPr>
                <w:rFonts w:ascii="Times New Roman" w:hAnsi="Times New Roman"/>
                <w:sz w:val="24"/>
              </w:rPr>
              <w:t>checks</w:t>
            </w:r>
            <w:r>
              <w:rPr>
                <w:rFonts w:ascii="Times New Roman" w:hAnsi="Times New Roman"/>
                <w:spacing w:val="-1"/>
                <w:sz w:val="24"/>
              </w:rPr>
              <w:t xml:space="preserve"> </w:t>
            </w:r>
            <w:r>
              <w:rPr>
                <w:rFonts w:ascii="Times New Roman" w:hAnsi="Times New Roman"/>
                <w:sz w:val="24"/>
              </w:rPr>
              <w:t>if</w:t>
            </w:r>
            <w:r>
              <w:rPr>
                <w:rFonts w:ascii="Times New Roman" w:hAnsi="Times New Roman"/>
                <w:spacing w:val="-1"/>
                <w:sz w:val="24"/>
              </w:rPr>
              <w:t xml:space="preserve"> </w:t>
            </w:r>
            <w:r>
              <w:rPr>
                <w:rFonts w:ascii="Times New Roman" w:hAnsi="Times New Roman"/>
                <w:sz w:val="24"/>
              </w:rPr>
              <w:t>there</w:t>
            </w:r>
            <w:r>
              <w:rPr>
                <w:rFonts w:ascii="Times New Roman" w:hAnsi="Times New Roman"/>
                <w:spacing w:val="-1"/>
                <w:sz w:val="24"/>
              </w:rPr>
              <w:t xml:space="preserve"> </w:t>
            </w:r>
            <w:r>
              <w:rPr>
                <w:rFonts w:ascii="Times New Roman" w:hAnsi="Times New Roman"/>
                <w:sz w:val="24"/>
              </w:rPr>
              <w:t>are</w:t>
            </w:r>
            <w:r>
              <w:rPr>
                <w:rFonts w:ascii="Times New Roman" w:hAnsi="Times New Roman"/>
                <w:spacing w:val="-1"/>
                <w:sz w:val="24"/>
              </w:rPr>
              <w:t xml:space="preserve"> </w:t>
            </w:r>
            <w:r>
              <w:rPr>
                <w:rFonts w:ascii="Times New Roman" w:hAnsi="Times New Roman"/>
                <w:sz w:val="24"/>
              </w:rPr>
              <w:t>enough</w:t>
            </w:r>
            <w:r>
              <w:rPr>
                <w:rFonts w:ascii="Times New Roman" w:hAnsi="Times New Roman"/>
                <w:spacing w:val="-1"/>
                <w:sz w:val="24"/>
              </w:rPr>
              <w:t xml:space="preserve"> </w:t>
            </w:r>
            <w:r>
              <w:rPr>
                <w:rFonts w:ascii="Times New Roman" w:hAnsi="Times New Roman"/>
                <w:sz w:val="24"/>
              </w:rPr>
              <w:t>tickets</w:t>
            </w:r>
            <w:r>
              <w:rPr>
                <w:rFonts w:ascii="Times New Roman" w:hAnsi="Times New Roman"/>
                <w:spacing w:val="-1"/>
                <w:sz w:val="24"/>
              </w:rPr>
              <w:t xml:space="preserve"> </w:t>
            </w:r>
            <w:r>
              <w:rPr>
                <w:rFonts w:ascii="Times New Roman" w:hAnsi="Times New Roman"/>
                <w:spacing w:val="-2"/>
                <w:sz w:val="24"/>
              </w:rPr>
              <w:t>remaining.</w:t>
            </w:r>
          </w:p>
          <w:p w14:paraId="205E5A28" w14:textId="77777777" w:rsidR="00AF07FA" w:rsidRDefault="004C7468">
            <w:pPr>
              <w:pStyle w:val="TableParagraph"/>
              <w:numPr>
                <w:ilvl w:val="0"/>
                <w:numId w:val="28"/>
              </w:numPr>
              <w:tabs>
                <w:tab w:val="left" w:pos="798"/>
              </w:tabs>
              <w:spacing w:before="1"/>
              <w:rPr>
                <w:rFonts w:ascii="Times New Roman" w:hAnsi="Times New Roman"/>
                <w:sz w:val="24"/>
              </w:rPr>
            </w:pPr>
            <w:r>
              <w:rPr>
                <w:rFonts w:ascii="Times New Roman" w:hAnsi="Times New Roman"/>
                <w:sz w:val="24"/>
              </w:rPr>
              <w:t>It</w:t>
            </w:r>
            <w:r>
              <w:rPr>
                <w:rFonts w:ascii="Times New Roman" w:hAnsi="Times New Roman"/>
                <w:spacing w:val="-8"/>
                <w:sz w:val="24"/>
              </w:rPr>
              <w:t xml:space="preserve"> </w:t>
            </w:r>
            <w:r>
              <w:rPr>
                <w:rFonts w:ascii="Times New Roman" w:hAnsi="Times New Roman"/>
                <w:sz w:val="24"/>
              </w:rPr>
              <w:t>updates</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3"/>
                <w:sz w:val="24"/>
              </w:rPr>
              <w:t xml:space="preserve"> </w:t>
            </w:r>
            <w:r>
              <w:rPr>
                <w:rFonts w:ascii="Courier New" w:hAnsi="Courier New"/>
                <w:sz w:val="20"/>
              </w:rPr>
              <w:t>ticketRemaning</w:t>
            </w:r>
            <w:r>
              <w:rPr>
                <w:rFonts w:ascii="Courier New" w:hAnsi="Courier New"/>
                <w:spacing w:val="-59"/>
                <w:sz w:val="20"/>
              </w:rPr>
              <w:t xml:space="preserve"> </w:t>
            </w:r>
            <w:r>
              <w:rPr>
                <w:rFonts w:ascii="Times New Roman" w:hAnsi="Times New Roman"/>
                <w:sz w:val="24"/>
              </w:rPr>
              <w:t>count</w:t>
            </w:r>
            <w:r>
              <w:rPr>
                <w:rFonts w:ascii="Times New Roman" w:hAnsi="Times New Roman"/>
                <w:spacing w:val="-2"/>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records</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ticket</w:t>
            </w:r>
            <w:r>
              <w:rPr>
                <w:rFonts w:ascii="Times New Roman" w:hAnsi="Times New Roman"/>
                <w:spacing w:val="-2"/>
                <w:sz w:val="24"/>
              </w:rPr>
              <w:t xml:space="preserve"> </w:t>
            </w:r>
            <w:r>
              <w:rPr>
                <w:rFonts w:ascii="Times New Roman" w:hAnsi="Times New Roman"/>
                <w:sz w:val="24"/>
              </w:rPr>
              <w:t>purchase</w:t>
            </w:r>
            <w:r>
              <w:rPr>
                <w:rFonts w:ascii="Times New Roman" w:hAnsi="Times New Roman"/>
                <w:spacing w:val="-4"/>
                <w:sz w:val="24"/>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1"/>
                <w:sz w:val="24"/>
              </w:rPr>
              <w:t xml:space="preserve"> </w:t>
            </w:r>
            <w:r>
              <w:rPr>
                <w:rFonts w:ascii="Courier New" w:hAnsi="Courier New"/>
                <w:sz w:val="20"/>
              </w:rPr>
              <w:t>Tickets</w:t>
            </w:r>
            <w:r>
              <w:rPr>
                <w:rFonts w:ascii="Courier New" w:hAnsi="Courier New"/>
                <w:spacing w:val="-60"/>
                <w:sz w:val="20"/>
              </w:rPr>
              <w:t xml:space="preserve"> </w:t>
            </w:r>
            <w:r>
              <w:rPr>
                <w:rFonts w:ascii="Times New Roman" w:hAnsi="Times New Roman"/>
                <w:spacing w:val="-2"/>
                <w:sz w:val="24"/>
              </w:rPr>
              <w:t>mapping.</w:t>
            </w:r>
          </w:p>
          <w:p w14:paraId="5EB585DF" w14:textId="77777777" w:rsidR="00AF07FA" w:rsidRDefault="00AF07FA">
            <w:pPr>
              <w:pStyle w:val="TableParagraph"/>
              <w:spacing w:before="4"/>
              <w:rPr>
                <w:rFonts w:ascii="Times New Roman"/>
                <w:b/>
                <w:sz w:val="24"/>
              </w:rPr>
            </w:pPr>
          </w:p>
          <w:p w14:paraId="74DDB7F1" w14:textId="77777777" w:rsidR="00AF07FA" w:rsidRDefault="004C7468">
            <w:pPr>
              <w:pStyle w:val="TableParagraph"/>
              <w:numPr>
                <w:ilvl w:val="0"/>
                <w:numId w:val="29"/>
              </w:numPr>
              <w:tabs>
                <w:tab w:val="left" w:pos="317"/>
              </w:tabs>
              <w:ind w:left="317"/>
              <w:rPr>
                <w:rFonts w:ascii="Times New Roman"/>
                <w:b/>
                <w:sz w:val="24"/>
              </w:rPr>
            </w:pPr>
            <w:r>
              <w:rPr>
                <w:rFonts w:ascii="Courier New"/>
                <w:b/>
                <w:spacing w:val="-2"/>
                <w:sz w:val="20"/>
              </w:rPr>
              <w:t>transferTicket</w:t>
            </w:r>
            <w:r>
              <w:rPr>
                <w:rFonts w:ascii="Courier New"/>
                <w:b/>
                <w:spacing w:val="-49"/>
                <w:sz w:val="20"/>
              </w:rPr>
              <w:t xml:space="preserve"> </w:t>
            </w:r>
            <w:r>
              <w:rPr>
                <w:rFonts w:ascii="Times New Roman"/>
                <w:b/>
                <w:spacing w:val="-2"/>
                <w:sz w:val="24"/>
              </w:rPr>
              <w:t>Function</w:t>
            </w:r>
          </w:p>
          <w:p w14:paraId="78E68305" w14:textId="77777777" w:rsidR="00AF07FA" w:rsidRDefault="00AF07FA">
            <w:pPr>
              <w:pStyle w:val="TableParagraph"/>
              <w:spacing w:before="50"/>
              <w:rPr>
                <w:rFonts w:ascii="Times New Roman"/>
                <w:b/>
                <w:sz w:val="20"/>
              </w:rPr>
            </w:pPr>
          </w:p>
          <w:p w14:paraId="3E3D5B5D" w14:textId="77777777" w:rsidR="00AF07FA" w:rsidRDefault="004C7468">
            <w:pPr>
              <w:pStyle w:val="TableParagraph"/>
              <w:ind w:left="77"/>
              <w:rPr>
                <w:rFonts w:ascii="Times New Roman"/>
                <w:sz w:val="24"/>
              </w:rPr>
            </w:pPr>
            <w:r>
              <w:rPr>
                <w:rFonts w:ascii="Times New Roman"/>
                <w:spacing w:val="-2"/>
                <w:sz w:val="24"/>
              </w:rPr>
              <w:t>Solidity</w:t>
            </w:r>
          </w:p>
          <w:p w14:paraId="52E6E510" w14:textId="77777777" w:rsidR="00AF07FA" w:rsidRDefault="004C7468">
            <w:pPr>
              <w:pStyle w:val="TableParagraph"/>
              <w:ind w:left="77" w:right="319"/>
              <w:rPr>
                <w:rFonts w:ascii="Courier New"/>
                <w:sz w:val="20"/>
              </w:rPr>
            </w:pPr>
            <w:r>
              <w:rPr>
                <w:rFonts w:ascii="Courier New"/>
                <w:sz w:val="20"/>
              </w:rPr>
              <w:t>function</w:t>
            </w:r>
            <w:r>
              <w:rPr>
                <w:rFonts w:ascii="Courier New"/>
                <w:spacing w:val="-6"/>
                <w:sz w:val="20"/>
              </w:rPr>
              <w:t xml:space="preserve"> </w:t>
            </w:r>
            <w:r>
              <w:rPr>
                <w:rFonts w:ascii="Courier New"/>
                <w:sz w:val="20"/>
              </w:rPr>
              <w:t>transferTicket(uint</w:t>
            </w:r>
            <w:r>
              <w:rPr>
                <w:rFonts w:ascii="Courier New"/>
                <w:spacing w:val="-6"/>
                <w:sz w:val="20"/>
              </w:rPr>
              <w:t xml:space="preserve"> </w:t>
            </w:r>
            <w:r>
              <w:rPr>
                <w:rFonts w:ascii="Courier New"/>
                <w:sz w:val="20"/>
              </w:rPr>
              <w:t>_id,</w:t>
            </w:r>
            <w:r>
              <w:rPr>
                <w:rFonts w:ascii="Courier New"/>
                <w:spacing w:val="-6"/>
                <w:sz w:val="20"/>
              </w:rPr>
              <w:t xml:space="preserve"> </w:t>
            </w:r>
            <w:r>
              <w:rPr>
                <w:rFonts w:ascii="Courier New"/>
                <w:sz w:val="20"/>
              </w:rPr>
              <w:t>uint</w:t>
            </w:r>
            <w:r>
              <w:rPr>
                <w:rFonts w:ascii="Courier New"/>
                <w:spacing w:val="-6"/>
                <w:sz w:val="20"/>
              </w:rPr>
              <w:t xml:space="preserve"> </w:t>
            </w:r>
            <w:r>
              <w:rPr>
                <w:rFonts w:ascii="Courier New"/>
                <w:sz w:val="20"/>
              </w:rPr>
              <w:t>_quantity,</w:t>
            </w:r>
            <w:r>
              <w:rPr>
                <w:rFonts w:ascii="Courier New"/>
                <w:spacing w:val="-6"/>
                <w:sz w:val="20"/>
              </w:rPr>
              <w:t xml:space="preserve"> </w:t>
            </w:r>
            <w:r>
              <w:rPr>
                <w:rFonts w:ascii="Courier New"/>
                <w:sz w:val="20"/>
              </w:rPr>
              <w:t>address</w:t>
            </w:r>
            <w:r>
              <w:rPr>
                <w:rFonts w:ascii="Courier New"/>
                <w:spacing w:val="-6"/>
                <w:sz w:val="20"/>
              </w:rPr>
              <w:t xml:space="preserve"> </w:t>
            </w:r>
            <w:r>
              <w:rPr>
                <w:rFonts w:ascii="Courier New"/>
                <w:sz w:val="20"/>
              </w:rPr>
              <w:t>_to)</w:t>
            </w:r>
            <w:r>
              <w:rPr>
                <w:rFonts w:ascii="Courier New"/>
                <w:spacing w:val="-6"/>
                <w:sz w:val="20"/>
              </w:rPr>
              <w:t xml:space="preserve"> </w:t>
            </w:r>
            <w:r>
              <w:rPr>
                <w:rFonts w:ascii="Courier New"/>
                <w:sz w:val="20"/>
              </w:rPr>
              <w:t xml:space="preserve">external </w:t>
            </w:r>
            <w:r>
              <w:rPr>
                <w:rFonts w:ascii="Courier New"/>
                <w:spacing w:val="-2"/>
                <w:sz w:val="20"/>
              </w:rPr>
              <w:t>eventStatus(_id){</w:t>
            </w:r>
          </w:p>
          <w:p w14:paraId="7EEE6E53" w14:textId="77777777" w:rsidR="00AF07FA" w:rsidRDefault="004C7468">
            <w:pPr>
              <w:pStyle w:val="TableParagraph"/>
              <w:ind w:left="558"/>
              <w:rPr>
                <w:rFonts w:ascii="Courier New"/>
                <w:sz w:val="20"/>
              </w:rPr>
            </w:pPr>
            <w:r>
              <w:rPr>
                <w:rFonts w:ascii="Courier New"/>
                <w:sz w:val="20"/>
              </w:rPr>
              <w:t>require(Tickets[msg.sender][_id]</w:t>
            </w:r>
            <w:r>
              <w:rPr>
                <w:rFonts w:ascii="Courier New"/>
                <w:spacing w:val="-6"/>
                <w:sz w:val="20"/>
              </w:rPr>
              <w:t xml:space="preserve"> </w:t>
            </w:r>
            <w:r>
              <w:rPr>
                <w:rFonts w:ascii="Courier New"/>
                <w:sz w:val="20"/>
              </w:rPr>
              <w:t>&gt;</w:t>
            </w:r>
            <w:r>
              <w:rPr>
                <w:rFonts w:ascii="Courier New"/>
                <w:spacing w:val="-6"/>
                <w:sz w:val="20"/>
              </w:rPr>
              <w:t xml:space="preserve"> </w:t>
            </w:r>
            <w:r>
              <w:rPr>
                <w:rFonts w:ascii="Courier New"/>
                <w:sz w:val="20"/>
              </w:rPr>
              <w:t>_quantity,</w:t>
            </w:r>
            <w:r>
              <w:rPr>
                <w:rFonts w:ascii="Courier New"/>
                <w:spacing w:val="-6"/>
                <w:sz w:val="20"/>
              </w:rPr>
              <w:t xml:space="preserve"> </w:t>
            </w:r>
            <w:r>
              <w:rPr>
                <w:rFonts w:ascii="Courier New"/>
                <w:sz w:val="20"/>
              </w:rPr>
              <w:t>"You</w:t>
            </w:r>
            <w:r>
              <w:rPr>
                <w:rFonts w:ascii="Courier New"/>
                <w:spacing w:val="-6"/>
                <w:sz w:val="20"/>
              </w:rPr>
              <w:t xml:space="preserve"> </w:t>
            </w:r>
            <w:r>
              <w:rPr>
                <w:rFonts w:ascii="Courier New"/>
                <w:sz w:val="20"/>
              </w:rPr>
              <w:t>dont</w:t>
            </w:r>
            <w:r>
              <w:rPr>
                <w:rFonts w:ascii="Courier New"/>
                <w:spacing w:val="-6"/>
                <w:sz w:val="20"/>
              </w:rPr>
              <w:t xml:space="preserve"> </w:t>
            </w:r>
            <w:r>
              <w:rPr>
                <w:rFonts w:ascii="Courier New"/>
                <w:sz w:val="20"/>
              </w:rPr>
              <w:t>have</w:t>
            </w:r>
            <w:r>
              <w:rPr>
                <w:rFonts w:ascii="Courier New"/>
                <w:spacing w:val="-6"/>
                <w:sz w:val="20"/>
              </w:rPr>
              <w:t xml:space="preserve"> </w:t>
            </w:r>
            <w:r>
              <w:rPr>
                <w:rFonts w:ascii="Courier New"/>
                <w:sz w:val="20"/>
              </w:rPr>
              <w:t>enough</w:t>
            </w:r>
            <w:r>
              <w:rPr>
                <w:rFonts w:ascii="Courier New"/>
                <w:spacing w:val="-6"/>
                <w:sz w:val="20"/>
              </w:rPr>
              <w:t xml:space="preserve"> </w:t>
            </w:r>
            <w:r>
              <w:rPr>
                <w:rFonts w:ascii="Courier New"/>
                <w:sz w:val="20"/>
              </w:rPr>
              <w:t>Tickets"); Tickets[msg.sender][_id] -= _quantity;</w:t>
            </w:r>
          </w:p>
          <w:p w14:paraId="1C0B6C5A" w14:textId="77777777" w:rsidR="00AF07FA" w:rsidRDefault="004C7468">
            <w:pPr>
              <w:pStyle w:val="TableParagraph"/>
              <w:ind w:left="558"/>
              <w:rPr>
                <w:rFonts w:ascii="Courier New"/>
                <w:sz w:val="20"/>
              </w:rPr>
            </w:pPr>
            <w:r>
              <w:rPr>
                <w:rFonts w:ascii="Courier New"/>
                <w:sz w:val="20"/>
              </w:rPr>
              <w:t>Tickets[_to][_id]</w:t>
            </w:r>
            <w:r>
              <w:rPr>
                <w:rFonts w:ascii="Courier New"/>
                <w:spacing w:val="-12"/>
                <w:sz w:val="20"/>
              </w:rPr>
              <w:t xml:space="preserve"> </w:t>
            </w:r>
            <w:r>
              <w:rPr>
                <w:rFonts w:ascii="Courier New"/>
                <w:sz w:val="20"/>
              </w:rPr>
              <w:t>+=</w:t>
            </w:r>
            <w:r>
              <w:rPr>
                <w:rFonts w:ascii="Courier New"/>
                <w:spacing w:val="-11"/>
                <w:sz w:val="20"/>
              </w:rPr>
              <w:t xml:space="preserve"> </w:t>
            </w:r>
            <w:r>
              <w:rPr>
                <w:rFonts w:ascii="Courier New"/>
                <w:spacing w:val="-2"/>
                <w:sz w:val="20"/>
              </w:rPr>
              <w:t>_quantity;</w:t>
            </w:r>
          </w:p>
          <w:p w14:paraId="7D487875" w14:textId="77777777" w:rsidR="00AF07FA" w:rsidRDefault="004C7468">
            <w:pPr>
              <w:pStyle w:val="TableParagraph"/>
              <w:ind w:left="77"/>
              <w:rPr>
                <w:rFonts w:ascii="Courier New"/>
                <w:sz w:val="20"/>
              </w:rPr>
            </w:pPr>
            <w:r>
              <w:rPr>
                <w:rFonts w:ascii="Courier New"/>
                <w:spacing w:val="-10"/>
                <w:sz w:val="20"/>
              </w:rPr>
              <w:t>}</w:t>
            </w:r>
          </w:p>
          <w:p w14:paraId="60421072" w14:textId="77777777" w:rsidR="00AF07FA" w:rsidRDefault="00AF07FA">
            <w:pPr>
              <w:pStyle w:val="TableParagraph"/>
              <w:spacing w:before="50"/>
              <w:rPr>
                <w:rFonts w:ascii="Times New Roman"/>
                <w:b/>
                <w:sz w:val="20"/>
              </w:rPr>
            </w:pPr>
          </w:p>
          <w:p w14:paraId="617DCDA3" w14:textId="77777777" w:rsidR="00AF07FA" w:rsidRDefault="004C7468">
            <w:pPr>
              <w:pStyle w:val="TableParagraph"/>
              <w:numPr>
                <w:ilvl w:val="1"/>
                <w:numId w:val="29"/>
              </w:numPr>
              <w:tabs>
                <w:tab w:val="left" w:pos="798"/>
              </w:tabs>
              <w:rPr>
                <w:rFonts w:ascii="Times New Roman" w:hAnsi="Times New Roman"/>
                <w:sz w:val="24"/>
              </w:rPr>
            </w:pPr>
            <w:r>
              <w:rPr>
                <w:rFonts w:ascii="Times New Roman" w:hAnsi="Times New Roman"/>
                <w:sz w:val="24"/>
              </w:rPr>
              <w:t>This</w:t>
            </w:r>
            <w:r>
              <w:rPr>
                <w:rFonts w:ascii="Times New Roman" w:hAnsi="Times New Roman"/>
                <w:spacing w:val="-1"/>
                <w:sz w:val="24"/>
              </w:rPr>
              <w:t xml:space="preserve"> </w:t>
            </w:r>
            <w:r>
              <w:rPr>
                <w:rFonts w:ascii="Times New Roman" w:hAnsi="Times New Roman"/>
                <w:sz w:val="24"/>
              </w:rPr>
              <w:t>function</w:t>
            </w:r>
            <w:r>
              <w:rPr>
                <w:rFonts w:ascii="Times New Roman" w:hAnsi="Times New Roman"/>
                <w:spacing w:val="-1"/>
                <w:sz w:val="24"/>
              </w:rPr>
              <w:t xml:space="preserve"> </w:t>
            </w:r>
            <w:r>
              <w:rPr>
                <w:rFonts w:ascii="Times New Roman" w:hAnsi="Times New Roman"/>
                <w:sz w:val="24"/>
              </w:rPr>
              <w:t>allows</w:t>
            </w:r>
            <w:r>
              <w:rPr>
                <w:rFonts w:ascii="Times New Roman" w:hAnsi="Times New Roman"/>
                <w:spacing w:val="-1"/>
                <w:sz w:val="24"/>
              </w:rPr>
              <w:t xml:space="preserve"> </w:t>
            </w:r>
            <w:r>
              <w:rPr>
                <w:rFonts w:ascii="Times New Roman" w:hAnsi="Times New Roman"/>
                <w:sz w:val="24"/>
              </w:rPr>
              <w:t>users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transfer</w:t>
            </w:r>
            <w:r>
              <w:rPr>
                <w:rFonts w:ascii="Times New Roman" w:hAnsi="Times New Roman"/>
                <w:spacing w:val="-1"/>
                <w:sz w:val="24"/>
              </w:rPr>
              <w:t xml:space="preserve"> </w:t>
            </w:r>
            <w:r>
              <w:rPr>
                <w:rFonts w:ascii="Times New Roman" w:hAnsi="Times New Roman"/>
                <w:sz w:val="24"/>
              </w:rPr>
              <w:t>tickets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another</w:t>
            </w:r>
            <w:r>
              <w:rPr>
                <w:rFonts w:ascii="Times New Roman" w:hAnsi="Times New Roman"/>
                <w:spacing w:val="-2"/>
                <w:sz w:val="24"/>
              </w:rPr>
              <w:t xml:space="preserve"> address.</w:t>
            </w:r>
          </w:p>
          <w:p w14:paraId="3246D975" w14:textId="77777777" w:rsidR="00AF07FA" w:rsidRDefault="004C7468">
            <w:pPr>
              <w:pStyle w:val="TableParagraph"/>
              <w:numPr>
                <w:ilvl w:val="1"/>
                <w:numId w:val="29"/>
              </w:numPr>
              <w:tabs>
                <w:tab w:val="left" w:pos="798"/>
              </w:tabs>
              <w:rPr>
                <w:rFonts w:ascii="Times New Roman" w:hAnsi="Times New Roman"/>
                <w:sz w:val="24"/>
              </w:rPr>
            </w:pPr>
            <w:r>
              <w:rPr>
                <w:rFonts w:ascii="Times New Roman" w:hAnsi="Times New Roman"/>
                <w:sz w:val="24"/>
              </w:rPr>
              <w:t>It</w:t>
            </w:r>
            <w:r>
              <w:rPr>
                <w:rFonts w:ascii="Times New Roman" w:hAnsi="Times New Roman"/>
                <w:spacing w:val="-1"/>
                <w:sz w:val="24"/>
              </w:rPr>
              <w:t xml:space="preserve"> </w:t>
            </w:r>
            <w:r>
              <w:rPr>
                <w:rFonts w:ascii="Times New Roman" w:hAnsi="Times New Roman"/>
                <w:sz w:val="24"/>
              </w:rPr>
              <w:t>checks</w:t>
            </w:r>
            <w:r>
              <w:rPr>
                <w:rFonts w:ascii="Times New Roman" w:hAnsi="Times New Roman"/>
                <w:spacing w:val="-1"/>
                <w:sz w:val="24"/>
              </w:rPr>
              <w:t xml:space="preserve"> </w:t>
            </w:r>
            <w:r>
              <w:rPr>
                <w:rFonts w:ascii="Times New Roman" w:hAnsi="Times New Roman"/>
                <w:sz w:val="24"/>
              </w:rPr>
              <w:t>if the</w:t>
            </w:r>
            <w:r>
              <w:rPr>
                <w:rFonts w:ascii="Times New Roman" w:hAnsi="Times New Roman"/>
                <w:spacing w:val="-3"/>
                <w:sz w:val="24"/>
              </w:rPr>
              <w:t xml:space="preserve"> </w:t>
            </w:r>
            <w:r>
              <w:rPr>
                <w:rFonts w:ascii="Times New Roman" w:hAnsi="Times New Roman"/>
                <w:sz w:val="24"/>
              </w:rPr>
              <w:t>sender has</w:t>
            </w:r>
            <w:r>
              <w:rPr>
                <w:rFonts w:ascii="Times New Roman" w:hAnsi="Times New Roman"/>
                <w:spacing w:val="-1"/>
                <w:sz w:val="24"/>
              </w:rPr>
              <w:t xml:space="preserve"> </w:t>
            </w:r>
            <w:r>
              <w:rPr>
                <w:rFonts w:ascii="Times New Roman" w:hAnsi="Times New Roman"/>
                <w:sz w:val="24"/>
              </w:rPr>
              <w:t xml:space="preserve">enough </w:t>
            </w:r>
            <w:r>
              <w:rPr>
                <w:rFonts w:ascii="Times New Roman" w:hAnsi="Times New Roman"/>
                <w:spacing w:val="-2"/>
                <w:sz w:val="24"/>
              </w:rPr>
              <w:t>tickets.</w:t>
            </w:r>
          </w:p>
          <w:p w14:paraId="63111EEA" w14:textId="77777777" w:rsidR="00AF07FA" w:rsidRDefault="004C7468">
            <w:pPr>
              <w:pStyle w:val="TableParagraph"/>
              <w:numPr>
                <w:ilvl w:val="1"/>
                <w:numId w:val="29"/>
              </w:numPr>
              <w:tabs>
                <w:tab w:val="left" w:pos="798"/>
              </w:tabs>
              <w:rPr>
                <w:rFonts w:ascii="Times New Roman" w:hAnsi="Times New Roman"/>
                <w:sz w:val="24"/>
              </w:rPr>
            </w:pPr>
            <w:r>
              <w:rPr>
                <w:rFonts w:ascii="Times New Roman" w:hAnsi="Times New Roman"/>
                <w:sz w:val="24"/>
              </w:rPr>
              <w:t>It</w:t>
            </w:r>
            <w:r>
              <w:rPr>
                <w:rFonts w:ascii="Times New Roman" w:hAnsi="Times New Roman"/>
                <w:spacing w:val="-4"/>
                <w:sz w:val="24"/>
              </w:rPr>
              <w:t xml:space="preserve"> </w:t>
            </w:r>
            <w:r>
              <w:rPr>
                <w:rFonts w:ascii="Times New Roman" w:hAnsi="Times New Roman"/>
                <w:sz w:val="24"/>
              </w:rPr>
              <w:t>updates</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1"/>
                <w:sz w:val="24"/>
              </w:rPr>
              <w:t xml:space="preserve"> </w:t>
            </w:r>
            <w:r>
              <w:rPr>
                <w:rFonts w:ascii="Courier New" w:hAnsi="Courier New"/>
                <w:sz w:val="20"/>
              </w:rPr>
              <w:t>Tickets</w:t>
            </w:r>
            <w:r>
              <w:rPr>
                <w:rFonts w:ascii="Courier New" w:hAnsi="Courier New"/>
                <w:spacing w:val="-59"/>
                <w:sz w:val="20"/>
              </w:rPr>
              <w:t xml:space="preserve"> </w:t>
            </w:r>
            <w:r>
              <w:rPr>
                <w:rFonts w:ascii="Times New Roman" w:hAnsi="Times New Roman"/>
                <w:sz w:val="24"/>
              </w:rPr>
              <w:t>mapping</w:t>
            </w:r>
            <w:r>
              <w:rPr>
                <w:rFonts w:ascii="Times New Roman" w:hAnsi="Times New Roman"/>
                <w:spacing w:val="-2"/>
                <w:sz w:val="24"/>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reflect</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3"/>
                <w:sz w:val="24"/>
              </w:rPr>
              <w:t xml:space="preserve"> </w:t>
            </w:r>
            <w:r>
              <w:rPr>
                <w:rFonts w:ascii="Times New Roman" w:hAnsi="Times New Roman"/>
                <w:spacing w:val="-2"/>
                <w:sz w:val="24"/>
              </w:rPr>
              <w:t>transfer.</w:t>
            </w:r>
          </w:p>
          <w:p w14:paraId="22DBE6CE" w14:textId="77777777" w:rsidR="00AF07FA" w:rsidRDefault="00AF07FA">
            <w:pPr>
              <w:pStyle w:val="TableParagraph"/>
              <w:spacing w:before="4"/>
              <w:rPr>
                <w:rFonts w:ascii="Times New Roman"/>
                <w:b/>
                <w:sz w:val="24"/>
              </w:rPr>
            </w:pPr>
          </w:p>
          <w:p w14:paraId="6932209C" w14:textId="77777777" w:rsidR="00AF07FA" w:rsidRDefault="004C7468">
            <w:pPr>
              <w:pStyle w:val="TableParagraph"/>
              <w:numPr>
                <w:ilvl w:val="0"/>
                <w:numId w:val="29"/>
              </w:numPr>
              <w:tabs>
                <w:tab w:val="left" w:pos="317"/>
              </w:tabs>
              <w:ind w:left="317"/>
              <w:rPr>
                <w:rFonts w:ascii="Times New Roman"/>
                <w:b/>
                <w:sz w:val="24"/>
              </w:rPr>
            </w:pPr>
            <w:r>
              <w:rPr>
                <w:rFonts w:ascii="Courier New"/>
                <w:b/>
                <w:spacing w:val="-2"/>
                <w:sz w:val="20"/>
              </w:rPr>
              <w:t>RemaningTickets</w:t>
            </w:r>
            <w:r>
              <w:rPr>
                <w:rFonts w:ascii="Courier New"/>
                <w:b/>
                <w:spacing w:val="-50"/>
                <w:sz w:val="20"/>
              </w:rPr>
              <w:t xml:space="preserve"> </w:t>
            </w:r>
            <w:r>
              <w:rPr>
                <w:rFonts w:ascii="Times New Roman"/>
                <w:b/>
                <w:spacing w:val="-2"/>
                <w:sz w:val="24"/>
              </w:rPr>
              <w:t>Function</w:t>
            </w:r>
          </w:p>
          <w:p w14:paraId="4319EE38" w14:textId="77777777" w:rsidR="00AF07FA" w:rsidRDefault="00AF07FA">
            <w:pPr>
              <w:pStyle w:val="TableParagraph"/>
              <w:spacing w:before="50"/>
              <w:rPr>
                <w:rFonts w:ascii="Times New Roman"/>
                <w:b/>
                <w:sz w:val="20"/>
              </w:rPr>
            </w:pPr>
          </w:p>
          <w:p w14:paraId="54D4A33F" w14:textId="77777777" w:rsidR="00AF07FA" w:rsidRDefault="004C7468">
            <w:pPr>
              <w:pStyle w:val="TableParagraph"/>
              <w:ind w:left="77"/>
              <w:rPr>
                <w:rFonts w:ascii="Times New Roman"/>
                <w:sz w:val="24"/>
              </w:rPr>
            </w:pPr>
            <w:r>
              <w:rPr>
                <w:rFonts w:ascii="Times New Roman"/>
                <w:spacing w:val="-2"/>
                <w:sz w:val="24"/>
              </w:rPr>
              <w:t>Solidity</w:t>
            </w:r>
          </w:p>
          <w:p w14:paraId="7C879DF8" w14:textId="77777777" w:rsidR="00AF07FA" w:rsidRDefault="004C7468">
            <w:pPr>
              <w:pStyle w:val="TableParagraph"/>
              <w:ind w:left="558" w:right="496" w:hanging="481"/>
              <w:rPr>
                <w:rFonts w:ascii="Courier New"/>
                <w:sz w:val="20"/>
              </w:rPr>
            </w:pPr>
            <w:r>
              <w:rPr>
                <w:rFonts w:ascii="Courier New"/>
                <w:sz w:val="20"/>
              </w:rPr>
              <w:t>function</w:t>
            </w:r>
            <w:r>
              <w:rPr>
                <w:rFonts w:ascii="Courier New"/>
                <w:spacing w:val="-7"/>
                <w:sz w:val="20"/>
              </w:rPr>
              <w:t xml:space="preserve"> </w:t>
            </w:r>
            <w:r>
              <w:rPr>
                <w:rFonts w:ascii="Courier New"/>
                <w:sz w:val="20"/>
              </w:rPr>
              <w:t>RemaningTickets(uint</w:t>
            </w:r>
            <w:r>
              <w:rPr>
                <w:rFonts w:ascii="Courier New"/>
                <w:spacing w:val="-7"/>
                <w:sz w:val="20"/>
              </w:rPr>
              <w:t xml:space="preserve"> </w:t>
            </w:r>
            <w:r>
              <w:rPr>
                <w:rFonts w:ascii="Courier New"/>
                <w:sz w:val="20"/>
              </w:rPr>
              <w:t>_id)</w:t>
            </w:r>
            <w:r>
              <w:rPr>
                <w:rFonts w:ascii="Courier New"/>
                <w:spacing w:val="-7"/>
                <w:sz w:val="20"/>
              </w:rPr>
              <w:t xml:space="preserve"> </w:t>
            </w:r>
            <w:r>
              <w:rPr>
                <w:rFonts w:ascii="Courier New"/>
                <w:sz w:val="20"/>
              </w:rPr>
              <w:t>view</w:t>
            </w:r>
            <w:r>
              <w:rPr>
                <w:rFonts w:ascii="Courier New"/>
                <w:spacing w:val="-7"/>
                <w:sz w:val="20"/>
              </w:rPr>
              <w:t xml:space="preserve"> </w:t>
            </w:r>
            <w:r>
              <w:rPr>
                <w:rFonts w:ascii="Courier New"/>
                <w:sz w:val="20"/>
              </w:rPr>
              <w:t>public</w:t>
            </w:r>
            <w:r>
              <w:rPr>
                <w:rFonts w:ascii="Courier New"/>
                <w:spacing w:val="-7"/>
                <w:sz w:val="20"/>
              </w:rPr>
              <w:t xml:space="preserve"> </w:t>
            </w:r>
            <w:r>
              <w:rPr>
                <w:rFonts w:ascii="Courier New"/>
                <w:sz w:val="20"/>
              </w:rPr>
              <w:t>eventStatus(_id)</w:t>
            </w:r>
            <w:r>
              <w:rPr>
                <w:rFonts w:ascii="Courier New"/>
                <w:spacing w:val="-7"/>
                <w:sz w:val="20"/>
              </w:rPr>
              <w:t xml:space="preserve"> </w:t>
            </w:r>
            <w:r>
              <w:rPr>
                <w:rFonts w:ascii="Courier New"/>
                <w:sz w:val="20"/>
              </w:rPr>
              <w:t>returns(uint){ return events[_id].ticketRemaning;</w:t>
            </w:r>
          </w:p>
          <w:p w14:paraId="79C43D7C" w14:textId="77777777" w:rsidR="00AF07FA" w:rsidRDefault="004C7468">
            <w:pPr>
              <w:pStyle w:val="TableParagraph"/>
              <w:ind w:left="77"/>
              <w:rPr>
                <w:rFonts w:ascii="Courier New"/>
                <w:sz w:val="20"/>
              </w:rPr>
            </w:pPr>
            <w:r>
              <w:rPr>
                <w:rFonts w:ascii="Courier New"/>
                <w:spacing w:val="-10"/>
                <w:sz w:val="20"/>
              </w:rPr>
              <w:t>}</w:t>
            </w:r>
          </w:p>
          <w:p w14:paraId="7877AAC4" w14:textId="77777777" w:rsidR="00AF07FA" w:rsidRDefault="00AF07FA">
            <w:pPr>
              <w:pStyle w:val="TableParagraph"/>
              <w:spacing w:before="50"/>
              <w:rPr>
                <w:rFonts w:ascii="Times New Roman"/>
                <w:b/>
                <w:sz w:val="20"/>
              </w:rPr>
            </w:pPr>
          </w:p>
          <w:p w14:paraId="21DF10A0" w14:textId="77777777" w:rsidR="00AF07FA" w:rsidRDefault="004C7468">
            <w:pPr>
              <w:pStyle w:val="TableParagraph"/>
              <w:numPr>
                <w:ilvl w:val="1"/>
                <w:numId w:val="29"/>
              </w:numPr>
              <w:tabs>
                <w:tab w:val="left" w:pos="798"/>
              </w:tabs>
              <w:rPr>
                <w:rFonts w:ascii="Times New Roman" w:hAnsi="Times New Roman"/>
                <w:sz w:val="24"/>
              </w:rPr>
            </w:pPr>
            <w:r>
              <w:rPr>
                <w:rFonts w:ascii="Times New Roman" w:hAnsi="Times New Roman"/>
                <w:sz w:val="24"/>
              </w:rPr>
              <w:t>This</w:t>
            </w:r>
            <w:r>
              <w:rPr>
                <w:rFonts w:ascii="Times New Roman" w:hAnsi="Times New Roman"/>
                <w:spacing w:val="-3"/>
                <w:sz w:val="24"/>
              </w:rPr>
              <w:t xml:space="preserve"> </w:t>
            </w:r>
            <w:r>
              <w:rPr>
                <w:rFonts w:ascii="Times New Roman" w:hAnsi="Times New Roman"/>
                <w:sz w:val="24"/>
              </w:rPr>
              <w:t>function</w:t>
            </w:r>
            <w:r>
              <w:rPr>
                <w:rFonts w:ascii="Times New Roman" w:hAnsi="Times New Roman"/>
                <w:spacing w:val="-1"/>
                <w:sz w:val="24"/>
              </w:rPr>
              <w:t xml:space="preserve"> </w:t>
            </w:r>
            <w:r>
              <w:rPr>
                <w:rFonts w:ascii="Times New Roman" w:hAnsi="Times New Roman"/>
                <w:sz w:val="24"/>
              </w:rPr>
              <w:t>returns</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number</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remaining</w:t>
            </w:r>
            <w:r>
              <w:rPr>
                <w:rFonts w:ascii="Times New Roman" w:hAnsi="Times New Roman"/>
                <w:spacing w:val="-1"/>
                <w:sz w:val="24"/>
              </w:rPr>
              <w:t xml:space="preserve"> </w:t>
            </w:r>
            <w:r>
              <w:rPr>
                <w:rFonts w:ascii="Times New Roman" w:hAnsi="Times New Roman"/>
                <w:sz w:val="24"/>
              </w:rPr>
              <w:t>tickets for</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given</w:t>
            </w:r>
            <w:r>
              <w:rPr>
                <w:rFonts w:ascii="Times New Roman" w:hAnsi="Times New Roman"/>
                <w:spacing w:val="1"/>
                <w:sz w:val="24"/>
              </w:rPr>
              <w:t xml:space="preserve"> </w:t>
            </w:r>
            <w:r>
              <w:rPr>
                <w:rFonts w:ascii="Times New Roman" w:hAnsi="Times New Roman"/>
                <w:spacing w:val="-2"/>
                <w:sz w:val="24"/>
              </w:rPr>
              <w:t>event.</w:t>
            </w:r>
          </w:p>
          <w:p w14:paraId="058D8180" w14:textId="77777777" w:rsidR="00AF07FA" w:rsidRDefault="004C7468">
            <w:pPr>
              <w:pStyle w:val="TableParagraph"/>
              <w:numPr>
                <w:ilvl w:val="1"/>
                <w:numId w:val="29"/>
              </w:numPr>
              <w:tabs>
                <w:tab w:val="left" w:pos="798"/>
              </w:tabs>
              <w:rPr>
                <w:rFonts w:ascii="Times New Roman" w:hAnsi="Times New Roman"/>
                <w:sz w:val="24"/>
              </w:rPr>
            </w:pPr>
            <w:r>
              <w:rPr>
                <w:rFonts w:ascii="Times New Roman" w:hAnsi="Times New Roman"/>
                <w:sz w:val="24"/>
              </w:rPr>
              <w:t>It</w:t>
            </w:r>
            <w:r>
              <w:rPr>
                <w:rFonts w:ascii="Times New Roman" w:hAnsi="Times New Roman"/>
                <w:spacing w:val="-7"/>
                <w:sz w:val="24"/>
              </w:rPr>
              <w:t xml:space="preserve"> </w:t>
            </w:r>
            <w:r>
              <w:rPr>
                <w:rFonts w:ascii="Times New Roman" w:hAnsi="Times New Roman"/>
                <w:sz w:val="24"/>
              </w:rPr>
              <w:t>uses</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Courier New" w:hAnsi="Courier New"/>
                <w:sz w:val="20"/>
              </w:rPr>
              <w:t>eventStatus</w:t>
            </w:r>
            <w:r>
              <w:rPr>
                <w:rFonts w:ascii="Courier New" w:hAnsi="Courier New"/>
                <w:spacing w:val="-57"/>
                <w:sz w:val="20"/>
              </w:rPr>
              <w:t xml:space="preserve"> </w:t>
            </w:r>
            <w:r>
              <w:rPr>
                <w:rFonts w:ascii="Times New Roman" w:hAnsi="Times New Roman"/>
                <w:sz w:val="24"/>
              </w:rPr>
              <w:t>modifier</w:t>
            </w:r>
            <w:r>
              <w:rPr>
                <w:rFonts w:ascii="Times New Roman" w:hAnsi="Times New Roman"/>
                <w:spacing w:val="-4"/>
                <w:sz w:val="24"/>
              </w:rPr>
              <w:t xml:space="preserve"> </w:t>
            </w:r>
            <w:r>
              <w:rPr>
                <w:rFonts w:ascii="Times New Roman" w:hAnsi="Times New Roman"/>
                <w:sz w:val="24"/>
              </w:rPr>
              <w:t>for</w:t>
            </w:r>
            <w:r>
              <w:rPr>
                <w:rFonts w:ascii="Times New Roman" w:hAnsi="Times New Roman"/>
                <w:spacing w:val="-3"/>
                <w:sz w:val="24"/>
              </w:rPr>
              <w:t xml:space="preserve"> </w:t>
            </w:r>
            <w:r>
              <w:rPr>
                <w:rFonts w:ascii="Times New Roman" w:hAnsi="Times New Roman"/>
                <w:spacing w:val="-2"/>
                <w:sz w:val="24"/>
              </w:rPr>
              <w:t>validation.</w:t>
            </w:r>
          </w:p>
          <w:p w14:paraId="20ADC7E5" w14:textId="77777777" w:rsidR="00AF07FA" w:rsidRDefault="00AF07FA">
            <w:pPr>
              <w:pStyle w:val="TableParagraph"/>
              <w:spacing w:before="5"/>
              <w:rPr>
                <w:rFonts w:ascii="Times New Roman"/>
                <w:b/>
                <w:sz w:val="24"/>
              </w:rPr>
            </w:pPr>
          </w:p>
          <w:p w14:paraId="45DA5F1A" w14:textId="77777777" w:rsidR="00AF07FA" w:rsidRDefault="004C7468">
            <w:pPr>
              <w:pStyle w:val="TableParagraph"/>
              <w:ind w:left="77"/>
              <w:rPr>
                <w:rFonts w:ascii="Times New Roman"/>
                <w:b/>
                <w:sz w:val="24"/>
              </w:rPr>
            </w:pPr>
            <w:r>
              <w:rPr>
                <w:rFonts w:ascii="Times New Roman"/>
                <w:b/>
                <w:spacing w:val="-2"/>
                <w:sz w:val="24"/>
              </w:rPr>
              <w:t>PROGRAM:</w:t>
            </w:r>
          </w:p>
        </w:tc>
      </w:tr>
      <w:tr w:rsidR="00AF07FA" w14:paraId="52A6E83D" w14:textId="77777777">
        <w:trPr>
          <w:trHeight w:val="3381"/>
        </w:trPr>
        <w:tc>
          <w:tcPr>
            <w:tcW w:w="10460" w:type="dxa"/>
            <w:tcBorders>
              <w:left w:val="single" w:sz="24" w:space="0" w:color="000000"/>
            </w:tcBorders>
            <w:shd w:val="clear" w:color="auto" w:fill="212236"/>
          </w:tcPr>
          <w:p w14:paraId="5F4C8E9C" w14:textId="77777777" w:rsidR="00AF07FA" w:rsidRDefault="004C7468">
            <w:pPr>
              <w:pStyle w:val="TableParagraph"/>
              <w:spacing w:before="1" w:line="278" w:lineRule="auto"/>
              <w:ind w:left="77" w:right="6774"/>
              <w:rPr>
                <w:sz w:val="21"/>
              </w:rPr>
            </w:pPr>
            <w:r>
              <w:rPr>
                <w:color w:val="5F8A4E"/>
                <w:sz w:val="21"/>
              </w:rPr>
              <w:t>//</w:t>
            </w:r>
            <w:r>
              <w:rPr>
                <w:color w:val="5F8A4E"/>
                <w:spacing w:val="-21"/>
                <w:sz w:val="21"/>
              </w:rPr>
              <w:t xml:space="preserve"> </w:t>
            </w:r>
            <w:r>
              <w:rPr>
                <w:color w:val="5F8A4E"/>
                <w:sz w:val="21"/>
              </w:rPr>
              <w:t>SPDX-License-Identifier:</w:t>
            </w:r>
            <w:r>
              <w:rPr>
                <w:color w:val="5F8A4E"/>
                <w:spacing w:val="-21"/>
                <w:sz w:val="21"/>
              </w:rPr>
              <w:t xml:space="preserve"> </w:t>
            </w:r>
            <w:r>
              <w:rPr>
                <w:color w:val="5F8A4E"/>
                <w:sz w:val="21"/>
              </w:rPr>
              <w:t xml:space="preserve">MIT </w:t>
            </w:r>
            <w:r>
              <w:rPr>
                <w:color w:val="559CD5"/>
                <w:sz w:val="21"/>
              </w:rPr>
              <w:t xml:space="preserve">pragma solidity </w:t>
            </w:r>
            <w:r>
              <w:rPr>
                <w:color w:val="DCDCDC"/>
                <w:sz w:val="21"/>
              </w:rPr>
              <w:t>^</w:t>
            </w:r>
            <w:r>
              <w:rPr>
                <w:color w:val="B5CEA8"/>
                <w:sz w:val="21"/>
              </w:rPr>
              <w:t>0.8.0</w:t>
            </w:r>
            <w:r>
              <w:rPr>
                <w:color w:val="DCDCDC"/>
                <w:sz w:val="21"/>
              </w:rPr>
              <w:t xml:space="preserve">; </w:t>
            </w:r>
            <w:r>
              <w:rPr>
                <w:color w:val="559CD5"/>
                <w:sz w:val="21"/>
              </w:rPr>
              <w:t xml:space="preserve">contract </w:t>
            </w:r>
            <w:r>
              <w:rPr>
                <w:color w:val="B9BACC"/>
                <w:sz w:val="21"/>
              </w:rPr>
              <w:t>EventOrganization</w:t>
            </w:r>
            <w:r>
              <w:rPr>
                <w:color w:val="DCDCDC"/>
                <w:sz w:val="21"/>
              </w:rPr>
              <w:t>{</w:t>
            </w:r>
          </w:p>
          <w:p w14:paraId="1707EBB6" w14:textId="77777777" w:rsidR="00AF07FA" w:rsidRDefault="004C7468">
            <w:pPr>
              <w:pStyle w:val="TableParagraph"/>
              <w:spacing w:line="245" w:lineRule="exact"/>
              <w:ind w:left="539"/>
              <w:rPr>
                <w:sz w:val="21"/>
              </w:rPr>
            </w:pPr>
            <w:r>
              <w:rPr>
                <w:color w:val="5F8A4E"/>
                <w:sz w:val="21"/>
              </w:rPr>
              <w:t>//Structure</w:t>
            </w:r>
            <w:r>
              <w:rPr>
                <w:color w:val="5F8A4E"/>
                <w:spacing w:val="-6"/>
                <w:sz w:val="21"/>
              </w:rPr>
              <w:t xml:space="preserve"> </w:t>
            </w:r>
            <w:r>
              <w:rPr>
                <w:color w:val="5F8A4E"/>
                <w:sz w:val="21"/>
              </w:rPr>
              <w:t>for</w:t>
            </w:r>
            <w:r>
              <w:rPr>
                <w:color w:val="5F8A4E"/>
                <w:spacing w:val="-5"/>
                <w:sz w:val="21"/>
              </w:rPr>
              <w:t xml:space="preserve"> </w:t>
            </w:r>
            <w:r>
              <w:rPr>
                <w:color w:val="5F8A4E"/>
                <w:sz w:val="21"/>
              </w:rPr>
              <w:t>details</w:t>
            </w:r>
            <w:r>
              <w:rPr>
                <w:color w:val="5F8A4E"/>
                <w:spacing w:val="-6"/>
                <w:sz w:val="21"/>
              </w:rPr>
              <w:t xml:space="preserve"> </w:t>
            </w:r>
            <w:r>
              <w:rPr>
                <w:color w:val="5F8A4E"/>
                <w:sz w:val="21"/>
              </w:rPr>
              <w:t>of</w:t>
            </w:r>
            <w:r>
              <w:rPr>
                <w:color w:val="5F8A4E"/>
                <w:spacing w:val="-5"/>
                <w:sz w:val="21"/>
              </w:rPr>
              <w:t xml:space="preserve"> </w:t>
            </w:r>
            <w:r>
              <w:rPr>
                <w:color w:val="5F8A4E"/>
                <w:sz w:val="21"/>
              </w:rPr>
              <w:t>the</w:t>
            </w:r>
            <w:r>
              <w:rPr>
                <w:color w:val="5F8A4E"/>
                <w:spacing w:val="-3"/>
                <w:sz w:val="21"/>
              </w:rPr>
              <w:t xml:space="preserve"> </w:t>
            </w:r>
            <w:r>
              <w:rPr>
                <w:color w:val="5F8A4E"/>
                <w:spacing w:val="-2"/>
                <w:sz w:val="21"/>
              </w:rPr>
              <w:t>event</w:t>
            </w:r>
          </w:p>
          <w:p w14:paraId="25EA7451" w14:textId="77777777" w:rsidR="00AF07FA" w:rsidRDefault="00AF07FA">
            <w:pPr>
              <w:pStyle w:val="TableParagraph"/>
              <w:spacing w:before="81"/>
              <w:rPr>
                <w:rFonts w:ascii="Times New Roman"/>
                <w:b/>
                <w:sz w:val="21"/>
              </w:rPr>
            </w:pPr>
          </w:p>
          <w:p w14:paraId="2E7D210B" w14:textId="77777777" w:rsidR="00AF07FA" w:rsidRDefault="004C7468">
            <w:pPr>
              <w:pStyle w:val="TableParagraph"/>
              <w:spacing w:line="278" w:lineRule="auto"/>
              <w:ind w:left="1000" w:right="7348" w:hanging="461"/>
              <w:rPr>
                <w:sz w:val="21"/>
              </w:rPr>
            </w:pPr>
            <w:r>
              <w:rPr>
                <w:color w:val="559CD5"/>
                <w:sz w:val="21"/>
              </w:rPr>
              <w:t>struct</w:t>
            </w:r>
            <w:r>
              <w:rPr>
                <w:color w:val="559CD5"/>
                <w:spacing w:val="40"/>
                <w:sz w:val="21"/>
              </w:rPr>
              <w:t xml:space="preserve"> </w:t>
            </w:r>
            <w:r>
              <w:rPr>
                <w:color w:val="B9BACC"/>
                <w:sz w:val="21"/>
              </w:rPr>
              <w:t>Event</w:t>
            </w:r>
            <w:r>
              <w:rPr>
                <w:color w:val="B9BACC"/>
                <w:spacing w:val="40"/>
                <w:sz w:val="21"/>
              </w:rPr>
              <w:t xml:space="preserve"> </w:t>
            </w:r>
            <w:r>
              <w:rPr>
                <w:color w:val="DCDCDC"/>
                <w:sz w:val="21"/>
              </w:rPr>
              <w:t xml:space="preserve">{ </w:t>
            </w:r>
            <w:r>
              <w:rPr>
                <w:color w:val="559CD5"/>
                <w:sz w:val="21"/>
              </w:rPr>
              <w:t>address</w:t>
            </w:r>
            <w:r>
              <w:rPr>
                <w:color w:val="559CD5"/>
                <w:spacing w:val="-29"/>
                <w:sz w:val="21"/>
              </w:rPr>
              <w:t xml:space="preserve"> </w:t>
            </w:r>
            <w:r>
              <w:rPr>
                <w:color w:val="B9BACC"/>
                <w:sz w:val="21"/>
              </w:rPr>
              <w:t>organizer</w:t>
            </w:r>
            <w:r>
              <w:rPr>
                <w:color w:val="DCDCDC"/>
                <w:sz w:val="21"/>
              </w:rPr>
              <w:t xml:space="preserve">; </w:t>
            </w:r>
            <w:r>
              <w:rPr>
                <w:color w:val="559CD5"/>
                <w:sz w:val="21"/>
              </w:rPr>
              <w:t xml:space="preserve">string </w:t>
            </w:r>
            <w:r>
              <w:rPr>
                <w:color w:val="B9BACC"/>
                <w:sz w:val="21"/>
              </w:rPr>
              <w:t>name</w:t>
            </w:r>
            <w:r>
              <w:rPr>
                <w:color w:val="DCDCDC"/>
                <w:sz w:val="21"/>
              </w:rPr>
              <w:t>;</w:t>
            </w:r>
          </w:p>
          <w:p w14:paraId="11695FC4" w14:textId="77777777" w:rsidR="00AF07FA" w:rsidRDefault="004C7468">
            <w:pPr>
              <w:pStyle w:val="TableParagraph"/>
              <w:spacing w:before="1" w:line="276" w:lineRule="auto"/>
              <w:ind w:left="1000" w:right="7747"/>
              <w:rPr>
                <w:sz w:val="21"/>
              </w:rPr>
            </w:pPr>
            <w:r>
              <w:rPr>
                <w:color w:val="559CD5"/>
                <w:sz w:val="21"/>
              </w:rPr>
              <w:t>uint</w:t>
            </w:r>
            <w:r>
              <w:rPr>
                <w:color w:val="559CD5"/>
                <w:spacing w:val="-29"/>
                <w:sz w:val="21"/>
              </w:rPr>
              <w:t xml:space="preserve"> </w:t>
            </w:r>
            <w:r>
              <w:rPr>
                <w:color w:val="B9BACC"/>
                <w:sz w:val="21"/>
              </w:rPr>
              <w:t>price</w:t>
            </w:r>
            <w:r>
              <w:rPr>
                <w:color w:val="DCDCDC"/>
                <w:sz w:val="21"/>
              </w:rPr>
              <w:t xml:space="preserve">; </w:t>
            </w:r>
            <w:r>
              <w:rPr>
                <w:color w:val="559CD5"/>
                <w:sz w:val="21"/>
              </w:rPr>
              <w:t xml:space="preserve">uint </w:t>
            </w:r>
            <w:r>
              <w:rPr>
                <w:color w:val="B9BACC"/>
                <w:sz w:val="21"/>
              </w:rPr>
              <w:t>date</w:t>
            </w:r>
            <w:r>
              <w:rPr>
                <w:color w:val="DCDCDC"/>
                <w:sz w:val="21"/>
              </w:rPr>
              <w:t>;</w:t>
            </w:r>
          </w:p>
          <w:p w14:paraId="128BA198" w14:textId="77777777" w:rsidR="00AF07FA" w:rsidRDefault="004C7468">
            <w:pPr>
              <w:pStyle w:val="TableParagraph"/>
              <w:spacing w:before="4"/>
              <w:ind w:left="1000"/>
              <w:rPr>
                <w:sz w:val="21"/>
              </w:rPr>
            </w:pPr>
            <w:r>
              <w:rPr>
                <w:color w:val="559CD5"/>
                <w:sz w:val="21"/>
              </w:rPr>
              <w:t>uint</w:t>
            </w:r>
            <w:r>
              <w:rPr>
                <w:color w:val="559CD5"/>
                <w:spacing w:val="-2"/>
                <w:sz w:val="21"/>
              </w:rPr>
              <w:t xml:space="preserve"> </w:t>
            </w:r>
            <w:r>
              <w:rPr>
                <w:color w:val="B9BACC"/>
                <w:spacing w:val="-2"/>
                <w:sz w:val="21"/>
              </w:rPr>
              <w:t>ticketcount</w:t>
            </w:r>
            <w:r>
              <w:rPr>
                <w:color w:val="DCDCDC"/>
                <w:spacing w:val="-2"/>
                <w:sz w:val="21"/>
              </w:rPr>
              <w:t>;</w:t>
            </w:r>
          </w:p>
          <w:p w14:paraId="11C31153" w14:textId="77777777" w:rsidR="00AF07FA" w:rsidRDefault="004C7468">
            <w:pPr>
              <w:pStyle w:val="TableParagraph"/>
              <w:spacing w:before="40" w:line="226" w:lineRule="exact"/>
              <w:ind w:left="1000"/>
              <w:rPr>
                <w:sz w:val="21"/>
              </w:rPr>
            </w:pPr>
            <w:r>
              <w:rPr>
                <w:color w:val="559CD5"/>
                <w:sz w:val="21"/>
              </w:rPr>
              <w:t>uint</w:t>
            </w:r>
            <w:r>
              <w:rPr>
                <w:color w:val="559CD5"/>
                <w:spacing w:val="-2"/>
                <w:sz w:val="21"/>
              </w:rPr>
              <w:t xml:space="preserve"> </w:t>
            </w:r>
            <w:r>
              <w:rPr>
                <w:color w:val="B9BACC"/>
                <w:spacing w:val="-2"/>
                <w:sz w:val="21"/>
              </w:rPr>
              <w:t>ticketRemaning</w:t>
            </w:r>
            <w:r>
              <w:rPr>
                <w:color w:val="DCDCDC"/>
                <w:spacing w:val="-2"/>
                <w:sz w:val="21"/>
              </w:rPr>
              <w:t>;</w:t>
            </w:r>
          </w:p>
        </w:tc>
        <w:tc>
          <w:tcPr>
            <w:tcW w:w="193" w:type="dxa"/>
            <w:tcBorders>
              <w:right w:val="single" w:sz="24" w:space="0" w:color="000000"/>
            </w:tcBorders>
          </w:tcPr>
          <w:p w14:paraId="037C4D1C" w14:textId="77777777" w:rsidR="00AF07FA" w:rsidRDefault="00AF07FA">
            <w:pPr>
              <w:pStyle w:val="TableParagraph"/>
              <w:rPr>
                <w:rFonts w:ascii="Times New Roman"/>
                <w:sz w:val="20"/>
              </w:rPr>
            </w:pPr>
          </w:p>
        </w:tc>
      </w:tr>
      <w:tr w:rsidR="00AF07FA" w14:paraId="6C48DD36" w14:textId="77777777">
        <w:trPr>
          <w:trHeight w:val="684"/>
        </w:trPr>
        <w:tc>
          <w:tcPr>
            <w:tcW w:w="10653" w:type="dxa"/>
            <w:gridSpan w:val="2"/>
            <w:tcBorders>
              <w:left w:val="single" w:sz="24" w:space="0" w:color="000000"/>
              <w:bottom w:val="single" w:sz="24" w:space="0" w:color="000000"/>
              <w:right w:val="single" w:sz="24" w:space="0" w:color="000000"/>
            </w:tcBorders>
          </w:tcPr>
          <w:p w14:paraId="6828476C" w14:textId="0E8F6127" w:rsidR="00AF07FA" w:rsidRDefault="00762BCF">
            <w:pPr>
              <w:pStyle w:val="TableParagraph"/>
              <w:spacing w:before="117"/>
              <w:ind w:left="149"/>
              <w:jc w:val="center"/>
              <w:rPr>
                <w:rFonts w:ascii="Calibri"/>
              </w:rPr>
            </w:pPr>
            <w:r>
              <w:rPr>
                <w:rFonts w:ascii="Calibri"/>
                <w:spacing w:val="-5"/>
              </w:rPr>
              <w:t>42</w:t>
            </w:r>
          </w:p>
        </w:tc>
      </w:tr>
    </w:tbl>
    <w:p w14:paraId="425B5ECC" w14:textId="77777777" w:rsidR="00AF07FA" w:rsidRDefault="00AF07FA">
      <w:pPr>
        <w:pStyle w:val="TableParagraph"/>
        <w:jc w:val="center"/>
        <w:rPr>
          <w:rFonts w:ascii="Calibri"/>
        </w:rPr>
        <w:sectPr w:rsidR="00AF07FA">
          <w:headerReference w:type="even" r:id="rId122"/>
          <w:headerReference w:type="default" r:id="rId123"/>
          <w:footerReference w:type="default" r:id="rId124"/>
          <w:headerReference w:type="first" r:id="rId125"/>
          <w:pgSz w:w="11920" w:h="16850"/>
          <w:pgMar w:top="600" w:right="566" w:bottom="280" w:left="283" w:header="327" w:footer="0" w:gutter="0"/>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1B4F70B6" w14:textId="77777777">
        <w:trPr>
          <w:trHeight w:val="220"/>
        </w:trPr>
        <w:tc>
          <w:tcPr>
            <w:tcW w:w="10653" w:type="dxa"/>
            <w:gridSpan w:val="2"/>
            <w:tcBorders>
              <w:top w:val="single" w:sz="24" w:space="0" w:color="000000"/>
              <w:left w:val="single" w:sz="24" w:space="0" w:color="000000"/>
              <w:right w:val="single" w:sz="24" w:space="0" w:color="000000"/>
            </w:tcBorders>
          </w:tcPr>
          <w:p w14:paraId="46508D74" w14:textId="77777777" w:rsidR="00AF07FA" w:rsidRDefault="00AF07FA">
            <w:pPr>
              <w:pStyle w:val="TableParagraph"/>
              <w:rPr>
                <w:rFonts w:ascii="Times New Roman"/>
                <w:sz w:val="14"/>
              </w:rPr>
            </w:pPr>
          </w:p>
        </w:tc>
      </w:tr>
      <w:tr w:rsidR="00AF07FA" w14:paraId="2E267CEB" w14:textId="77777777">
        <w:trPr>
          <w:trHeight w:val="14493"/>
        </w:trPr>
        <w:tc>
          <w:tcPr>
            <w:tcW w:w="10460" w:type="dxa"/>
            <w:tcBorders>
              <w:left w:val="single" w:sz="24" w:space="0" w:color="000000"/>
            </w:tcBorders>
            <w:shd w:val="clear" w:color="auto" w:fill="212236"/>
          </w:tcPr>
          <w:p w14:paraId="51A3BA3A" w14:textId="77777777" w:rsidR="00AF07FA" w:rsidRDefault="004C7468">
            <w:pPr>
              <w:pStyle w:val="TableParagraph"/>
              <w:spacing w:before="39"/>
              <w:ind w:left="1000"/>
              <w:rPr>
                <w:sz w:val="21"/>
              </w:rPr>
            </w:pPr>
            <w:r>
              <w:rPr>
                <w:color w:val="559CD5"/>
                <w:sz w:val="21"/>
              </w:rPr>
              <w:t>uint</w:t>
            </w:r>
            <w:r>
              <w:rPr>
                <w:color w:val="559CD5"/>
                <w:spacing w:val="-2"/>
                <w:sz w:val="21"/>
              </w:rPr>
              <w:t xml:space="preserve"> </w:t>
            </w:r>
            <w:r>
              <w:rPr>
                <w:color w:val="B9BACC"/>
                <w:spacing w:val="-2"/>
                <w:sz w:val="21"/>
              </w:rPr>
              <w:t>EventID</w:t>
            </w:r>
            <w:r>
              <w:rPr>
                <w:color w:val="DCDCDC"/>
                <w:spacing w:val="-2"/>
                <w:sz w:val="21"/>
              </w:rPr>
              <w:t>;</w:t>
            </w:r>
          </w:p>
          <w:p w14:paraId="112C212F" w14:textId="77777777" w:rsidR="00AF07FA" w:rsidRDefault="004C7468">
            <w:pPr>
              <w:pStyle w:val="TableParagraph"/>
              <w:spacing w:before="40"/>
              <w:ind w:left="539"/>
              <w:rPr>
                <w:sz w:val="21"/>
              </w:rPr>
            </w:pPr>
            <w:r>
              <w:rPr>
                <w:color w:val="DCDCDC"/>
                <w:spacing w:val="-10"/>
                <w:sz w:val="21"/>
              </w:rPr>
              <w:t>}</w:t>
            </w:r>
          </w:p>
          <w:p w14:paraId="6501C0F1" w14:textId="77777777" w:rsidR="00AF07FA" w:rsidRDefault="004C7468">
            <w:pPr>
              <w:pStyle w:val="TableParagraph"/>
              <w:spacing w:before="38"/>
              <w:ind w:left="539"/>
              <w:rPr>
                <w:sz w:val="21"/>
              </w:rPr>
            </w:pPr>
            <w:r>
              <w:rPr>
                <w:color w:val="5F8A4E"/>
                <w:sz w:val="21"/>
              </w:rPr>
              <w:t>//</w:t>
            </w:r>
            <w:r>
              <w:rPr>
                <w:color w:val="5F8A4E"/>
                <w:spacing w:val="-4"/>
                <w:sz w:val="21"/>
              </w:rPr>
              <w:t xml:space="preserve"> </w:t>
            </w:r>
            <w:r>
              <w:rPr>
                <w:color w:val="5F8A4E"/>
                <w:sz w:val="21"/>
              </w:rPr>
              <w:t>maping</w:t>
            </w:r>
            <w:r>
              <w:rPr>
                <w:color w:val="5F8A4E"/>
                <w:spacing w:val="-3"/>
                <w:sz w:val="21"/>
              </w:rPr>
              <w:t xml:space="preserve"> </w:t>
            </w:r>
            <w:r>
              <w:rPr>
                <w:color w:val="5F8A4E"/>
                <w:sz w:val="21"/>
              </w:rPr>
              <w:t>uint</w:t>
            </w:r>
            <w:r>
              <w:rPr>
                <w:color w:val="5F8A4E"/>
                <w:spacing w:val="-4"/>
                <w:sz w:val="21"/>
              </w:rPr>
              <w:t xml:space="preserve"> </w:t>
            </w:r>
            <w:r>
              <w:rPr>
                <w:color w:val="5F8A4E"/>
                <w:sz w:val="21"/>
              </w:rPr>
              <w:t>with</w:t>
            </w:r>
            <w:r>
              <w:rPr>
                <w:color w:val="5F8A4E"/>
                <w:spacing w:val="-3"/>
                <w:sz w:val="21"/>
              </w:rPr>
              <w:t xml:space="preserve"> </w:t>
            </w:r>
            <w:r>
              <w:rPr>
                <w:color w:val="5F8A4E"/>
                <w:sz w:val="21"/>
              </w:rPr>
              <w:t>a</w:t>
            </w:r>
            <w:r>
              <w:rPr>
                <w:color w:val="5F8A4E"/>
                <w:spacing w:val="-4"/>
                <w:sz w:val="21"/>
              </w:rPr>
              <w:t xml:space="preserve"> </w:t>
            </w:r>
            <w:r>
              <w:rPr>
                <w:color w:val="5F8A4E"/>
                <w:spacing w:val="-2"/>
                <w:sz w:val="21"/>
              </w:rPr>
              <w:t>event</w:t>
            </w:r>
          </w:p>
          <w:p w14:paraId="0F53D896" w14:textId="77777777" w:rsidR="00AF07FA" w:rsidRDefault="004C7468">
            <w:pPr>
              <w:pStyle w:val="TableParagraph"/>
              <w:spacing w:before="39"/>
              <w:ind w:left="1000"/>
              <w:rPr>
                <w:sz w:val="21"/>
              </w:rPr>
            </w:pPr>
            <w:r>
              <w:rPr>
                <w:color w:val="5F8A4E"/>
                <w:sz w:val="21"/>
              </w:rPr>
              <w:t>//</w:t>
            </w:r>
            <w:r>
              <w:rPr>
                <w:color w:val="5F8A4E"/>
                <w:spacing w:val="-10"/>
                <w:sz w:val="21"/>
              </w:rPr>
              <w:t xml:space="preserve"> </w:t>
            </w:r>
            <w:r>
              <w:rPr>
                <w:color w:val="5F8A4E"/>
                <w:sz w:val="21"/>
              </w:rPr>
              <w:t>THIS</w:t>
            </w:r>
            <w:r>
              <w:rPr>
                <w:color w:val="5F8A4E"/>
                <w:spacing w:val="-8"/>
                <w:sz w:val="21"/>
              </w:rPr>
              <w:t xml:space="preserve"> </w:t>
            </w:r>
            <w:r>
              <w:rPr>
                <w:color w:val="5F8A4E"/>
                <w:sz w:val="21"/>
              </w:rPr>
              <w:t>WILL</w:t>
            </w:r>
            <w:r>
              <w:rPr>
                <w:color w:val="5F8A4E"/>
                <w:spacing w:val="-6"/>
                <w:sz w:val="21"/>
              </w:rPr>
              <w:t xml:space="preserve"> </w:t>
            </w:r>
            <w:r>
              <w:rPr>
                <w:color w:val="5F8A4E"/>
                <w:sz w:val="21"/>
              </w:rPr>
              <w:t>GIVE</w:t>
            </w:r>
            <w:r>
              <w:rPr>
                <w:color w:val="5F8A4E"/>
                <w:spacing w:val="-8"/>
                <w:sz w:val="21"/>
              </w:rPr>
              <w:t xml:space="preserve"> </w:t>
            </w:r>
            <w:r>
              <w:rPr>
                <w:color w:val="5F8A4E"/>
                <w:sz w:val="21"/>
              </w:rPr>
              <w:t>A</w:t>
            </w:r>
            <w:r>
              <w:rPr>
                <w:color w:val="5F8A4E"/>
                <w:spacing w:val="-8"/>
                <w:sz w:val="21"/>
              </w:rPr>
              <w:t xml:space="preserve"> </w:t>
            </w:r>
            <w:r>
              <w:rPr>
                <w:color w:val="5F8A4E"/>
                <w:sz w:val="21"/>
              </w:rPr>
              <w:t>PERTICULAR</w:t>
            </w:r>
            <w:r>
              <w:rPr>
                <w:color w:val="5F8A4E"/>
                <w:spacing w:val="-7"/>
                <w:sz w:val="21"/>
              </w:rPr>
              <w:t xml:space="preserve"> </w:t>
            </w:r>
            <w:r>
              <w:rPr>
                <w:color w:val="5F8A4E"/>
                <w:sz w:val="21"/>
              </w:rPr>
              <w:t>ORGANIZER</w:t>
            </w:r>
            <w:r>
              <w:rPr>
                <w:color w:val="5F8A4E"/>
                <w:spacing w:val="-8"/>
                <w:sz w:val="21"/>
              </w:rPr>
              <w:t xml:space="preserve"> </w:t>
            </w:r>
            <w:r>
              <w:rPr>
                <w:color w:val="5F8A4E"/>
                <w:sz w:val="21"/>
              </w:rPr>
              <w:t>TO</w:t>
            </w:r>
            <w:r>
              <w:rPr>
                <w:color w:val="5F8A4E"/>
                <w:spacing w:val="-8"/>
                <w:sz w:val="21"/>
              </w:rPr>
              <w:t xml:space="preserve"> </w:t>
            </w:r>
            <w:r>
              <w:rPr>
                <w:color w:val="5F8A4E"/>
                <w:sz w:val="21"/>
              </w:rPr>
              <w:t>ORGANIZE</w:t>
            </w:r>
            <w:r>
              <w:rPr>
                <w:color w:val="5F8A4E"/>
                <w:spacing w:val="-8"/>
                <w:sz w:val="21"/>
              </w:rPr>
              <w:t xml:space="preserve"> </w:t>
            </w:r>
            <w:r>
              <w:rPr>
                <w:color w:val="5F8A4E"/>
                <w:sz w:val="21"/>
              </w:rPr>
              <w:t>N</w:t>
            </w:r>
            <w:r>
              <w:rPr>
                <w:color w:val="5F8A4E"/>
                <w:spacing w:val="-6"/>
                <w:sz w:val="21"/>
              </w:rPr>
              <w:t xml:space="preserve"> </w:t>
            </w:r>
            <w:r>
              <w:rPr>
                <w:color w:val="5F8A4E"/>
                <w:sz w:val="21"/>
              </w:rPr>
              <w:t>NUMBER</w:t>
            </w:r>
            <w:r>
              <w:rPr>
                <w:color w:val="5F8A4E"/>
                <w:spacing w:val="-8"/>
                <w:sz w:val="21"/>
              </w:rPr>
              <w:t xml:space="preserve"> </w:t>
            </w:r>
            <w:r>
              <w:rPr>
                <w:color w:val="5F8A4E"/>
                <w:sz w:val="21"/>
              </w:rPr>
              <w:t>OF</w:t>
            </w:r>
            <w:r>
              <w:rPr>
                <w:color w:val="5F8A4E"/>
                <w:spacing w:val="-7"/>
                <w:sz w:val="21"/>
              </w:rPr>
              <w:t xml:space="preserve"> </w:t>
            </w:r>
            <w:r>
              <w:rPr>
                <w:color w:val="5F8A4E"/>
                <w:spacing w:val="-2"/>
                <w:sz w:val="21"/>
              </w:rPr>
              <w:t>EVENTS.</w:t>
            </w:r>
          </w:p>
          <w:p w14:paraId="1EA8AFB6" w14:textId="77777777" w:rsidR="00AF07FA" w:rsidRDefault="004C7468">
            <w:pPr>
              <w:pStyle w:val="TableParagraph"/>
              <w:spacing w:before="40"/>
              <w:ind w:left="539"/>
              <w:rPr>
                <w:sz w:val="21"/>
              </w:rPr>
            </w:pPr>
            <w:r>
              <w:rPr>
                <w:color w:val="559CD5"/>
                <w:sz w:val="21"/>
              </w:rPr>
              <w:t>mapping</w:t>
            </w:r>
            <w:r>
              <w:rPr>
                <w:color w:val="559CD5"/>
                <w:spacing w:val="-7"/>
                <w:sz w:val="21"/>
              </w:rPr>
              <w:t xml:space="preserve"> </w:t>
            </w:r>
            <w:r>
              <w:rPr>
                <w:color w:val="DCDCDC"/>
                <w:sz w:val="21"/>
              </w:rPr>
              <w:t>(</w:t>
            </w:r>
            <w:r>
              <w:rPr>
                <w:color w:val="559CD5"/>
                <w:sz w:val="21"/>
              </w:rPr>
              <w:t>uint</w:t>
            </w:r>
            <w:r>
              <w:rPr>
                <w:color w:val="559CD5"/>
                <w:spacing w:val="-7"/>
                <w:sz w:val="21"/>
              </w:rPr>
              <w:t xml:space="preserve"> </w:t>
            </w:r>
            <w:r>
              <w:rPr>
                <w:color w:val="B9BACC"/>
                <w:sz w:val="21"/>
              </w:rPr>
              <w:t>=&gt;</w:t>
            </w:r>
            <w:r>
              <w:rPr>
                <w:color w:val="B9BACC"/>
                <w:spacing w:val="-4"/>
                <w:sz w:val="21"/>
              </w:rPr>
              <w:t xml:space="preserve"> </w:t>
            </w:r>
            <w:r>
              <w:rPr>
                <w:color w:val="B9BACC"/>
                <w:sz w:val="21"/>
              </w:rPr>
              <w:t>Event</w:t>
            </w:r>
            <w:r>
              <w:rPr>
                <w:color w:val="DCDCDC"/>
                <w:sz w:val="21"/>
              </w:rPr>
              <w:t>)</w:t>
            </w:r>
            <w:r>
              <w:rPr>
                <w:color w:val="DCDCDC"/>
                <w:spacing w:val="-7"/>
                <w:sz w:val="21"/>
              </w:rPr>
              <w:t xml:space="preserve"> </w:t>
            </w:r>
            <w:r>
              <w:rPr>
                <w:color w:val="31B988"/>
                <w:sz w:val="21"/>
              </w:rPr>
              <w:t>public</w:t>
            </w:r>
            <w:r>
              <w:rPr>
                <w:color w:val="31B988"/>
                <w:spacing w:val="-3"/>
                <w:sz w:val="21"/>
              </w:rPr>
              <w:t xml:space="preserve"> </w:t>
            </w:r>
            <w:r>
              <w:rPr>
                <w:color w:val="B9BACC"/>
                <w:spacing w:val="-2"/>
                <w:sz w:val="21"/>
              </w:rPr>
              <w:t>events</w:t>
            </w:r>
            <w:r>
              <w:rPr>
                <w:color w:val="DCDCDC"/>
                <w:spacing w:val="-2"/>
                <w:sz w:val="21"/>
              </w:rPr>
              <w:t>;</w:t>
            </w:r>
          </w:p>
          <w:p w14:paraId="48699BF4" w14:textId="77777777" w:rsidR="00AF07FA" w:rsidRDefault="004C7468">
            <w:pPr>
              <w:pStyle w:val="TableParagraph"/>
              <w:spacing w:before="40"/>
              <w:ind w:left="539"/>
              <w:rPr>
                <w:sz w:val="21"/>
              </w:rPr>
            </w:pPr>
            <w:r>
              <w:rPr>
                <w:color w:val="5F8A4E"/>
                <w:sz w:val="21"/>
              </w:rPr>
              <w:t>//</w:t>
            </w:r>
            <w:r>
              <w:rPr>
                <w:color w:val="5F8A4E"/>
                <w:spacing w:val="-6"/>
                <w:sz w:val="21"/>
              </w:rPr>
              <w:t xml:space="preserve"> </w:t>
            </w:r>
            <w:r>
              <w:rPr>
                <w:color w:val="5F8A4E"/>
                <w:sz w:val="21"/>
              </w:rPr>
              <w:t>nested</w:t>
            </w:r>
            <w:r>
              <w:rPr>
                <w:color w:val="5F8A4E"/>
                <w:spacing w:val="-3"/>
                <w:sz w:val="21"/>
              </w:rPr>
              <w:t xml:space="preserve"> </w:t>
            </w:r>
            <w:r>
              <w:rPr>
                <w:color w:val="5F8A4E"/>
                <w:sz w:val="21"/>
              </w:rPr>
              <w:t>mapping</w:t>
            </w:r>
            <w:r>
              <w:rPr>
                <w:color w:val="5F8A4E"/>
                <w:spacing w:val="-4"/>
                <w:sz w:val="21"/>
              </w:rPr>
              <w:t xml:space="preserve"> </w:t>
            </w:r>
            <w:r>
              <w:rPr>
                <w:color w:val="5F8A4E"/>
                <w:sz w:val="21"/>
              </w:rPr>
              <w:t>to</w:t>
            </w:r>
            <w:r>
              <w:rPr>
                <w:color w:val="5F8A4E"/>
                <w:spacing w:val="-5"/>
                <w:sz w:val="21"/>
              </w:rPr>
              <w:t xml:space="preserve"> </w:t>
            </w:r>
            <w:r>
              <w:rPr>
                <w:color w:val="5F8A4E"/>
                <w:sz w:val="21"/>
              </w:rPr>
              <w:t>hold</w:t>
            </w:r>
            <w:r>
              <w:rPr>
                <w:color w:val="5F8A4E"/>
                <w:spacing w:val="-6"/>
                <w:sz w:val="21"/>
              </w:rPr>
              <w:t xml:space="preserve"> </w:t>
            </w:r>
            <w:r>
              <w:rPr>
                <w:color w:val="5F8A4E"/>
                <w:sz w:val="21"/>
              </w:rPr>
              <w:t>tickets</w:t>
            </w:r>
            <w:r>
              <w:rPr>
                <w:color w:val="5F8A4E"/>
                <w:spacing w:val="-5"/>
                <w:sz w:val="21"/>
              </w:rPr>
              <w:t xml:space="preserve"> </w:t>
            </w:r>
            <w:r>
              <w:rPr>
                <w:color w:val="5F8A4E"/>
                <w:sz w:val="21"/>
              </w:rPr>
              <w:t>against</w:t>
            </w:r>
            <w:r>
              <w:rPr>
                <w:color w:val="5F8A4E"/>
                <w:spacing w:val="-6"/>
                <w:sz w:val="21"/>
              </w:rPr>
              <w:t xml:space="preserve"> </w:t>
            </w:r>
            <w:r>
              <w:rPr>
                <w:color w:val="5F8A4E"/>
                <w:sz w:val="21"/>
              </w:rPr>
              <w:t>a</w:t>
            </w:r>
            <w:r>
              <w:rPr>
                <w:color w:val="5F8A4E"/>
                <w:spacing w:val="-5"/>
                <w:sz w:val="21"/>
              </w:rPr>
              <w:t xml:space="preserve"> </w:t>
            </w:r>
            <w:r>
              <w:rPr>
                <w:color w:val="5F8A4E"/>
                <w:sz w:val="21"/>
              </w:rPr>
              <w:t>perticluar</w:t>
            </w:r>
            <w:r>
              <w:rPr>
                <w:color w:val="5F8A4E"/>
                <w:spacing w:val="-5"/>
                <w:sz w:val="21"/>
              </w:rPr>
              <w:t xml:space="preserve"> </w:t>
            </w:r>
            <w:r>
              <w:rPr>
                <w:color w:val="5F8A4E"/>
                <w:spacing w:val="-2"/>
                <w:sz w:val="21"/>
              </w:rPr>
              <w:t>address</w:t>
            </w:r>
          </w:p>
          <w:p w14:paraId="1690BA62" w14:textId="77777777" w:rsidR="00AF07FA" w:rsidRDefault="004C7468">
            <w:pPr>
              <w:pStyle w:val="TableParagraph"/>
              <w:spacing w:before="37"/>
              <w:ind w:left="1000"/>
              <w:rPr>
                <w:sz w:val="21"/>
              </w:rPr>
            </w:pPr>
            <w:r>
              <w:rPr>
                <w:color w:val="5F8A4E"/>
                <w:sz w:val="21"/>
              </w:rPr>
              <w:t>//</w:t>
            </w:r>
            <w:r>
              <w:rPr>
                <w:color w:val="5F8A4E"/>
                <w:spacing w:val="-9"/>
                <w:sz w:val="21"/>
              </w:rPr>
              <w:t xml:space="preserve"> </w:t>
            </w:r>
            <w:r>
              <w:rPr>
                <w:color w:val="5F8A4E"/>
                <w:sz w:val="21"/>
              </w:rPr>
              <w:t>THIS</w:t>
            </w:r>
            <w:r>
              <w:rPr>
                <w:color w:val="5F8A4E"/>
                <w:spacing w:val="-7"/>
                <w:sz w:val="21"/>
              </w:rPr>
              <w:t xml:space="preserve"> </w:t>
            </w:r>
            <w:r>
              <w:rPr>
                <w:color w:val="5F8A4E"/>
                <w:sz w:val="21"/>
              </w:rPr>
              <w:t>SIGNIFES</w:t>
            </w:r>
            <w:r>
              <w:rPr>
                <w:color w:val="5F8A4E"/>
                <w:spacing w:val="-7"/>
                <w:sz w:val="21"/>
              </w:rPr>
              <w:t xml:space="preserve"> </w:t>
            </w:r>
            <w:r>
              <w:rPr>
                <w:color w:val="5F8A4E"/>
                <w:sz w:val="21"/>
              </w:rPr>
              <w:t>A</w:t>
            </w:r>
            <w:r>
              <w:rPr>
                <w:color w:val="5F8A4E"/>
                <w:spacing w:val="-7"/>
                <w:sz w:val="21"/>
              </w:rPr>
              <w:t xml:space="preserve"> </w:t>
            </w:r>
            <w:r>
              <w:rPr>
                <w:color w:val="5F8A4E"/>
                <w:sz w:val="21"/>
              </w:rPr>
              <w:t>PERSON</w:t>
            </w:r>
            <w:r>
              <w:rPr>
                <w:color w:val="5F8A4E"/>
                <w:spacing w:val="-5"/>
                <w:sz w:val="21"/>
              </w:rPr>
              <w:t xml:space="preserve"> </w:t>
            </w:r>
            <w:r>
              <w:rPr>
                <w:color w:val="5F8A4E"/>
                <w:sz w:val="21"/>
              </w:rPr>
              <w:t>CAN</w:t>
            </w:r>
            <w:r>
              <w:rPr>
                <w:color w:val="5F8A4E"/>
                <w:spacing w:val="-7"/>
                <w:sz w:val="21"/>
              </w:rPr>
              <w:t xml:space="preserve"> </w:t>
            </w:r>
            <w:r>
              <w:rPr>
                <w:color w:val="5F8A4E"/>
                <w:sz w:val="21"/>
              </w:rPr>
              <w:t>HOLD</w:t>
            </w:r>
            <w:r>
              <w:rPr>
                <w:color w:val="5F8A4E"/>
                <w:spacing w:val="-5"/>
                <w:sz w:val="21"/>
              </w:rPr>
              <w:t xml:space="preserve"> </w:t>
            </w:r>
            <w:r>
              <w:rPr>
                <w:color w:val="5F8A4E"/>
                <w:sz w:val="21"/>
              </w:rPr>
              <w:t>N</w:t>
            </w:r>
            <w:r>
              <w:rPr>
                <w:color w:val="5F8A4E"/>
                <w:spacing w:val="-6"/>
                <w:sz w:val="21"/>
              </w:rPr>
              <w:t xml:space="preserve"> </w:t>
            </w:r>
            <w:r>
              <w:rPr>
                <w:color w:val="5F8A4E"/>
                <w:sz w:val="21"/>
              </w:rPr>
              <w:t>NUMBER</w:t>
            </w:r>
            <w:r>
              <w:rPr>
                <w:color w:val="5F8A4E"/>
                <w:spacing w:val="-7"/>
                <w:sz w:val="21"/>
              </w:rPr>
              <w:t xml:space="preserve"> </w:t>
            </w:r>
            <w:r>
              <w:rPr>
                <w:color w:val="5F8A4E"/>
                <w:sz w:val="21"/>
              </w:rPr>
              <w:t>OF</w:t>
            </w:r>
            <w:r>
              <w:rPr>
                <w:color w:val="5F8A4E"/>
                <w:spacing w:val="-5"/>
                <w:sz w:val="21"/>
              </w:rPr>
              <w:t xml:space="preserve"> </w:t>
            </w:r>
            <w:r>
              <w:rPr>
                <w:color w:val="5F8A4E"/>
                <w:sz w:val="21"/>
              </w:rPr>
              <w:t>TICKETS</w:t>
            </w:r>
            <w:r>
              <w:rPr>
                <w:color w:val="5F8A4E"/>
                <w:spacing w:val="-5"/>
                <w:sz w:val="21"/>
              </w:rPr>
              <w:t xml:space="preserve"> </w:t>
            </w:r>
            <w:r>
              <w:rPr>
                <w:color w:val="5F8A4E"/>
                <w:sz w:val="21"/>
              </w:rPr>
              <w:t>OF</w:t>
            </w:r>
            <w:r>
              <w:rPr>
                <w:color w:val="5F8A4E"/>
                <w:spacing w:val="-7"/>
                <w:sz w:val="21"/>
              </w:rPr>
              <w:t xml:space="preserve"> </w:t>
            </w:r>
            <w:r>
              <w:rPr>
                <w:color w:val="5F8A4E"/>
                <w:sz w:val="21"/>
              </w:rPr>
              <w:t>N</w:t>
            </w:r>
            <w:r>
              <w:rPr>
                <w:color w:val="5F8A4E"/>
                <w:spacing w:val="-7"/>
                <w:sz w:val="21"/>
              </w:rPr>
              <w:t xml:space="preserve"> </w:t>
            </w:r>
            <w:r>
              <w:rPr>
                <w:color w:val="5F8A4E"/>
                <w:sz w:val="21"/>
              </w:rPr>
              <w:t>NUMBER</w:t>
            </w:r>
            <w:r>
              <w:rPr>
                <w:color w:val="5F8A4E"/>
                <w:spacing w:val="-7"/>
                <w:sz w:val="21"/>
              </w:rPr>
              <w:t xml:space="preserve"> </w:t>
            </w:r>
            <w:r>
              <w:rPr>
                <w:color w:val="5F8A4E"/>
                <w:sz w:val="21"/>
              </w:rPr>
              <w:t>FOR</w:t>
            </w:r>
            <w:r>
              <w:rPr>
                <w:color w:val="5F8A4E"/>
                <w:spacing w:val="-6"/>
                <w:sz w:val="21"/>
              </w:rPr>
              <w:t xml:space="preserve"> </w:t>
            </w:r>
            <w:r>
              <w:rPr>
                <w:color w:val="5F8A4E"/>
                <w:spacing w:val="-2"/>
                <w:sz w:val="21"/>
              </w:rPr>
              <w:t>SHOWS</w:t>
            </w:r>
          </w:p>
          <w:p w14:paraId="494AF3CE" w14:textId="77777777" w:rsidR="00AF07FA" w:rsidRDefault="004C7468">
            <w:pPr>
              <w:pStyle w:val="TableParagraph"/>
              <w:spacing w:before="40"/>
              <w:ind w:left="539"/>
              <w:rPr>
                <w:sz w:val="21"/>
              </w:rPr>
            </w:pPr>
            <w:r>
              <w:rPr>
                <w:color w:val="559CD5"/>
                <w:sz w:val="21"/>
              </w:rPr>
              <w:t>mapping</w:t>
            </w:r>
            <w:r>
              <w:rPr>
                <w:color w:val="559CD5"/>
                <w:spacing w:val="-10"/>
                <w:sz w:val="21"/>
              </w:rPr>
              <w:t xml:space="preserve"> </w:t>
            </w:r>
            <w:r>
              <w:rPr>
                <w:color w:val="DCDCDC"/>
                <w:sz w:val="21"/>
              </w:rPr>
              <w:t>(</w:t>
            </w:r>
            <w:r>
              <w:rPr>
                <w:color w:val="559CD5"/>
                <w:sz w:val="21"/>
              </w:rPr>
              <w:t>address</w:t>
            </w:r>
            <w:r>
              <w:rPr>
                <w:color w:val="559CD5"/>
                <w:spacing w:val="-4"/>
                <w:sz w:val="21"/>
              </w:rPr>
              <w:t xml:space="preserve"> </w:t>
            </w:r>
            <w:r>
              <w:rPr>
                <w:color w:val="B9BACC"/>
                <w:sz w:val="21"/>
              </w:rPr>
              <w:t>=&gt;</w:t>
            </w:r>
            <w:r>
              <w:rPr>
                <w:color w:val="B9BACC"/>
                <w:spacing w:val="-6"/>
                <w:sz w:val="21"/>
              </w:rPr>
              <w:t xml:space="preserve"> </w:t>
            </w:r>
            <w:r>
              <w:rPr>
                <w:color w:val="559CD5"/>
                <w:sz w:val="21"/>
              </w:rPr>
              <w:t>mapping</w:t>
            </w:r>
            <w:r>
              <w:rPr>
                <w:color w:val="DCDCDC"/>
                <w:sz w:val="21"/>
              </w:rPr>
              <w:t>(</w:t>
            </w:r>
            <w:r>
              <w:rPr>
                <w:color w:val="559CD5"/>
                <w:sz w:val="21"/>
              </w:rPr>
              <w:t>uint</w:t>
            </w:r>
            <w:r>
              <w:rPr>
                <w:color w:val="559CD5"/>
                <w:spacing w:val="-6"/>
                <w:sz w:val="21"/>
              </w:rPr>
              <w:t xml:space="preserve"> </w:t>
            </w:r>
            <w:r>
              <w:rPr>
                <w:color w:val="B9BACC"/>
                <w:sz w:val="21"/>
              </w:rPr>
              <w:t>=&gt;</w:t>
            </w:r>
            <w:r>
              <w:rPr>
                <w:color w:val="B9BACC"/>
                <w:spacing w:val="-7"/>
                <w:sz w:val="21"/>
              </w:rPr>
              <w:t xml:space="preserve"> </w:t>
            </w:r>
            <w:r>
              <w:rPr>
                <w:color w:val="559CD5"/>
                <w:sz w:val="21"/>
              </w:rPr>
              <w:t>uint</w:t>
            </w:r>
            <w:r>
              <w:rPr>
                <w:color w:val="DCDCDC"/>
                <w:sz w:val="21"/>
              </w:rPr>
              <w:t>))</w:t>
            </w:r>
            <w:r>
              <w:rPr>
                <w:color w:val="DCDCDC"/>
                <w:spacing w:val="-7"/>
                <w:sz w:val="21"/>
              </w:rPr>
              <w:t xml:space="preserve"> </w:t>
            </w:r>
            <w:r>
              <w:rPr>
                <w:color w:val="31B988"/>
                <w:sz w:val="21"/>
              </w:rPr>
              <w:t>internal</w:t>
            </w:r>
            <w:r>
              <w:rPr>
                <w:color w:val="31B988"/>
                <w:spacing w:val="-4"/>
                <w:sz w:val="21"/>
              </w:rPr>
              <w:t xml:space="preserve"> </w:t>
            </w:r>
            <w:r>
              <w:rPr>
                <w:color w:val="B9BACC"/>
                <w:spacing w:val="-2"/>
                <w:sz w:val="21"/>
              </w:rPr>
              <w:t>Tickets</w:t>
            </w:r>
            <w:r>
              <w:rPr>
                <w:color w:val="DCDCDC"/>
                <w:spacing w:val="-2"/>
                <w:sz w:val="21"/>
              </w:rPr>
              <w:t>;</w:t>
            </w:r>
          </w:p>
          <w:p w14:paraId="5B77F422" w14:textId="77777777" w:rsidR="00AF07FA" w:rsidRDefault="00AF07FA">
            <w:pPr>
              <w:pStyle w:val="TableParagraph"/>
              <w:rPr>
                <w:rFonts w:ascii="Times New Roman"/>
                <w:b/>
                <w:sz w:val="21"/>
              </w:rPr>
            </w:pPr>
          </w:p>
          <w:p w14:paraId="23DDB570" w14:textId="77777777" w:rsidR="00AF07FA" w:rsidRDefault="00AF07FA">
            <w:pPr>
              <w:pStyle w:val="TableParagraph"/>
              <w:spacing w:before="82"/>
              <w:rPr>
                <w:rFonts w:ascii="Times New Roman"/>
                <w:b/>
                <w:sz w:val="21"/>
              </w:rPr>
            </w:pPr>
          </w:p>
          <w:p w14:paraId="0B86518C" w14:textId="77777777" w:rsidR="00AF07FA" w:rsidRDefault="004C7468">
            <w:pPr>
              <w:pStyle w:val="TableParagraph"/>
              <w:spacing w:line="554" w:lineRule="auto"/>
              <w:ind w:left="539" w:right="5104"/>
              <w:rPr>
                <w:sz w:val="21"/>
              </w:rPr>
            </w:pPr>
            <w:r>
              <w:rPr>
                <w:color w:val="5F8A4E"/>
                <w:sz w:val="21"/>
              </w:rPr>
              <w:t>//</w:t>
            </w:r>
            <w:r>
              <w:rPr>
                <w:color w:val="5F8A4E"/>
                <w:spacing w:val="-9"/>
                <w:sz w:val="21"/>
              </w:rPr>
              <w:t xml:space="preserve"> </w:t>
            </w:r>
            <w:r>
              <w:rPr>
                <w:color w:val="5F8A4E"/>
                <w:sz w:val="21"/>
              </w:rPr>
              <w:t>state</w:t>
            </w:r>
            <w:r>
              <w:rPr>
                <w:color w:val="5F8A4E"/>
                <w:spacing w:val="-7"/>
                <w:sz w:val="21"/>
              </w:rPr>
              <w:t xml:space="preserve"> </w:t>
            </w:r>
            <w:r>
              <w:rPr>
                <w:color w:val="5F8A4E"/>
                <w:sz w:val="21"/>
              </w:rPr>
              <w:t>variable</w:t>
            </w:r>
            <w:r>
              <w:rPr>
                <w:color w:val="5F8A4E"/>
                <w:spacing w:val="-7"/>
                <w:sz w:val="21"/>
              </w:rPr>
              <w:t xml:space="preserve"> </w:t>
            </w:r>
            <w:r>
              <w:rPr>
                <w:color w:val="5F8A4E"/>
                <w:sz w:val="21"/>
              </w:rPr>
              <w:t>for</w:t>
            </w:r>
            <w:r>
              <w:rPr>
                <w:color w:val="5F8A4E"/>
                <w:spacing w:val="-9"/>
                <w:sz w:val="21"/>
              </w:rPr>
              <w:t xml:space="preserve"> </w:t>
            </w:r>
            <w:r>
              <w:rPr>
                <w:color w:val="5F8A4E"/>
                <w:sz w:val="21"/>
              </w:rPr>
              <w:t>eventid</w:t>
            </w:r>
            <w:r>
              <w:rPr>
                <w:color w:val="5F8A4E"/>
                <w:spacing w:val="-7"/>
                <w:sz w:val="21"/>
              </w:rPr>
              <w:t xml:space="preserve"> </w:t>
            </w:r>
            <w:r>
              <w:rPr>
                <w:color w:val="5F8A4E"/>
                <w:sz w:val="21"/>
              </w:rPr>
              <w:t xml:space="preserve">(nextID) </w:t>
            </w:r>
            <w:r>
              <w:rPr>
                <w:color w:val="559CD5"/>
                <w:sz w:val="21"/>
              </w:rPr>
              <w:t xml:space="preserve">uint </w:t>
            </w:r>
            <w:r>
              <w:rPr>
                <w:color w:val="31B988"/>
                <w:sz w:val="21"/>
              </w:rPr>
              <w:t xml:space="preserve">internal </w:t>
            </w:r>
            <w:r>
              <w:rPr>
                <w:color w:val="B9BACC"/>
                <w:sz w:val="21"/>
              </w:rPr>
              <w:t>nextID</w:t>
            </w:r>
            <w:r>
              <w:rPr>
                <w:color w:val="DCDCDC"/>
                <w:sz w:val="21"/>
              </w:rPr>
              <w:t>;</w:t>
            </w:r>
          </w:p>
          <w:p w14:paraId="3AF322C1" w14:textId="77777777" w:rsidR="00AF07FA" w:rsidRDefault="004C7468">
            <w:pPr>
              <w:pStyle w:val="TableParagraph"/>
              <w:spacing w:before="5"/>
              <w:ind w:left="539"/>
              <w:rPr>
                <w:sz w:val="21"/>
              </w:rPr>
            </w:pPr>
            <w:r>
              <w:rPr>
                <w:color w:val="5F8A4E"/>
                <w:sz w:val="21"/>
              </w:rPr>
              <w:t>//</w:t>
            </w:r>
            <w:r>
              <w:rPr>
                <w:color w:val="5F8A4E"/>
                <w:spacing w:val="-3"/>
                <w:sz w:val="21"/>
              </w:rPr>
              <w:t xml:space="preserve"> </w:t>
            </w:r>
            <w:r>
              <w:rPr>
                <w:color w:val="5F8A4E"/>
                <w:spacing w:val="-2"/>
                <w:sz w:val="21"/>
              </w:rPr>
              <w:t>FUNCTION</w:t>
            </w:r>
          </w:p>
          <w:p w14:paraId="1C89171D" w14:textId="77777777" w:rsidR="00AF07FA" w:rsidRDefault="004C7468">
            <w:pPr>
              <w:pStyle w:val="TableParagraph"/>
              <w:tabs>
                <w:tab w:val="left" w:pos="1460"/>
              </w:tabs>
              <w:spacing w:before="37"/>
              <w:ind w:left="539"/>
              <w:rPr>
                <w:sz w:val="21"/>
              </w:rPr>
            </w:pPr>
            <w:r>
              <w:rPr>
                <w:color w:val="5F8A4E"/>
                <w:spacing w:val="-5"/>
                <w:sz w:val="21"/>
              </w:rPr>
              <w:t>//</w:t>
            </w:r>
            <w:r>
              <w:rPr>
                <w:color w:val="5F8A4E"/>
                <w:sz w:val="21"/>
              </w:rPr>
              <w:tab/>
              <w:t>CREATEING</w:t>
            </w:r>
            <w:r>
              <w:rPr>
                <w:color w:val="5F8A4E"/>
                <w:spacing w:val="-13"/>
                <w:sz w:val="21"/>
              </w:rPr>
              <w:t xml:space="preserve"> </w:t>
            </w:r>
            <w:r>
              <w:rPr>
                <w:color w:val="5F8A4E"/>
                <w:spacing w:val="-2"/>
                <w:sz w:val="21"/>
              </w:rPr>
              <w:t>EVENT</w:t>
            </w:r>
          </w:p>
          <w:p w14:paraId="52487492" w14:textId="77777777" w:rsidR="00AF07FA" w:rsidRDefault="004C7468">
            <w:pPr>
              <w:pStyle w:val="TableParagraph"/>
              <w:spacing w:before="40"/>
              <w:ind w:left="1000"/>
              <w:rPr>
                <w:sz w:val="21"/>
              </w:rPr>
            </w:pPr>
            <w:r>
              <w:rPr>
                <w:color w:val="5F8A4E"/>
                <w:sz w:val="21"/>
              </w:rPr>
              <w:t>//</w:t>
            </w:r>
            <w:r>
              <w:rPr>
                <w:color w:val="5F8A4E"/>
                <w:spacing w:val="-7"/>
                <w:sz w:val="21"/>
              </w:rPr>
              <w:t xml:space="preserve"> </w:t>
            </w:r>
            <w:r>
              <w:rPr>
                <w:color w:val="5F8A4E"/>
                <w:sz w:val="21"/>
              </w:rPr>
              <w:t>-take</w:t>
            </w:r>
            <w:r>
              <w:rPr>
                <w:color w:val="5F8A4E"/>
                <w:spacing w:val="-6"/>
                <w:sz w:val="21"/>
              </w:rPr>
              <w:t xml:space="preserve"> </w:t>
            </w:r>
            <w:r>
              <w:rPr>
                <w:color w:val="5F8A4E"/>
                <w:sz w:val="21"/>
              </w:rPr>
              <w:t>all</w:t>
            </w:r>
            <w:r>
              <w:rPr>
                <w:color w:val="5F8A4E"/>
                <w:spacing w:val="-4"/>
                <w:sz w:val="21"/>
              </w:rPr>
              <w:t xml:space="preserve"> </w:t>
            </w:r>
            <w:r>
              <w:rPr>
                <w:color w:val="5F8A4E"/>
                <w:sz w:val="21"/>
              </w:rPr>
              <w:t>the</w:t>
            </w:r>
            <w:r>
              <w:rPr>
                <w:color w:val="5F8A4E"/>
                <w:spacing w:val="-6"/>
                <w:sz w:val="21"/>
              </w:rPr>
              <w:t xml:space="preserve"> </w:t>
            </w:r>
            <w:r>
              <w:rPr>
                <w:color w:val="5F8A4E"/>
                <w:sz w:val="21"/>
              </w:rPr>
              <w:t>input</w:t>
            </w:r>
            <w:r>
              <w:rPr>
                <w:color w:val="5F8A4E"/>
                <w:spacing w:val="-6"/>
                <w:sz w:val="21"/>
              </w:rPr>
              <w:t xml:space="preserve"> </w:t>
            </w:r>
            <w:r>
              <w:rPr>
                <w:color w:val="5F8A4E"/>
                <w:sz w:val="21"/>
              </w:rPr>
              <w:t>for</w:t>
            </w:r>
            <w:r>
              <w:rPr>
                <w:color w:val="5F8A4E"/>
                <w:spacing w:val="-4"/>
                <w:sz w:val="21"/>
              </w:rPr>
              <w:t xml:space="preserve"> </w:t>
            </w:r>
            <w:r>
              <w:rPr>
                <w:color w:val="5F8A4E"/>
                <w:sz w:val="21"/>
              </w:rPr>
              <w:t>the</w:t>
            </w:r>
            <w:r>
              <w:rPr>
                <w:color w:val="5F8A4E"/>
                <w:spacing w:val="-6"/>
                <w:sz w:val="21"/>
              </w:rPr>
              <w:t xml:space="preserve"> </w:t>
            </w:r>
            <w:r>
              <w:rPr>
                <w:color w:val="5F8A4E"/>
                <w:spacing w:val="-2"/>
                <w:sz w:val="21"/>
              </w:rPr>
              <w:t>struct</w:t>
            </w:r>
          </w:p>
          <w:p w14:paraId="40ACF85B" w14:textId="77777777" w:rsidR="00AF07FA" w:rsidRDefault="004C7468">
            <w:pPr>
              <w:pStyle w:val="TableParagraph"/>
              <w:spacing w:before="40"/>
              <w:ind w:left="1000"/>
              <w:rPr>
                <w:sz w:val="21"/>
              </w:rPr>
            </w:pPr>
            <w:r>
              <w:rPr>
                <w:color w:val="5F8A4E"/>
                <w:sz w:val="21"/>
              </w:rPr>
              <w:t>//</w:t>
            </w:r>
            <w:r>
              <w:rPr>
                <w:color w:val="5F8A4E"/>
                <w:spacing w:val="-7"/>
                <w:sz w:val="21"/>
              </w:rPr>
              <w:t xml:space="preserve"> </w:t>
            </w:r>
            <w:r>
              <w:rPr>
                <w:color w:val="5F8A4E"/>
                <w:sz w:val="21"/>
              </w:rPr>
              <w:t>-it</w:t>
            </w:r>
            <w:r>
              <w:rPr>
                <w:color w:val="5F8A4E"/>
                <w:spacing w:val="-6"/>
                <w:sz w:val="21"/>
              </w:rPr>
              <w:t xml:space="preserve"> </w:t>
            </w:r>
            <w:r>
              <w:rPr>
                <w:color w:val="5F8A4E"/>
                <w:sz w:val="21"/>
              </w:rPr>
              <w:t>requires</w:t>
            </w:r>
            <w:r>
              <w:rPr>
                <w:color w:val="5F8A4E"/>
                <w:spacing w:val="-6"/>
                <w:sz w:val="21"/>
              </w:rPr>
              <w:t xml:space="preserve"> </w:t>
            </w:r>
            <w:r>
              <w:rPr>
                <w:color w:val="5F8A4E"/>
                <w:sz w:val="21"/>
              </w:rPr>
              <w:t>the</w:t>
            </w:r>
            <w:r>
              <w:rPr>
                <w:color w:val="5F8A4E"/>
                <w:spacing w:val="-6"/>
                <w:sz w:val="21"/>
              </w:rPr>
              <w:t xml:space="preserve"> </w:t>
            </w:r>
            <w:r>
              <w:rPr>
                <w:color w:val="5F8A4E"/>
                <w:sz w:val="21"/>
              </w:rPr>
              <w:t>date</w:t>
            </w:r>
            <w:r>
              <w:rPr>
                <w:color w:val="5F8A4E"/>
                <w:spacing w:val="-6"/>
                <w:sz w:val="21"/>
              </w:rPr>
              <w:t xml:space="preserve"> </w:t>
            </w:r>
            <w:r>
              <w:rPr>
                <w:color w:val="5F8A4E"/>
                <w:sz w:val="21"/>
              </w:rPr>
              <w:t>to</w:t>
            </w:r>
            <w:r>
              <w:rPr>
                <w:color w:val="5F8A4E"/>
                <w:spacing w:val="-6"/>
                <w:sz w:val="21"/>
              </w:rPr>
              <w:t xml:space="preserve"> </w:t>
            </w:r>
            <w:r>
              <w:rPr>
                <w:color w:val="5F8A4E"/>
                <w:sz w:val="21"/>
              </w:rPr>
              <w:t>be</w:t>
            </w:r>
            <w:r>
              <w:rPr>
                <w:color w:val="5F8A4E"/>
                <w:spacing w:val="-6"/>
                <w:sz w:val="21"/>
              </w:rPr>
              <w:t xml:space="preserve"> </w:t>
            </w:r>
            <w:r>
              <w:rPr>
                <w:color w:val="5F8A4E"/>
                <w:sz w:val="21"/>
              </w:rPr>
              <w:t>more</w:t>
            </w:r>
            <w:r>
              <w:rPr>
                <w:color w:val="5F8A4E"/>
                <w:spacing w:val="-6"/>
                <w:sz w:val="21"/>
              </w:rPr>
              <w:t xml:space="preserve"> </w:t>
            </w:r>
            <w:r>
              <w:rPr>
                <w:color w:val="5F8A4E"/>
                <w:sz w:val="21"/>
              </w:rPr>
              <w:t>then</w:t>
            </w:r>
            <w:r>
              <w:rPr>
                <w:color w:val="5F8A4E"/>
                <w:spacing w:val="-6"/>
                <w:sz w:val="21"/>
              </w:rPr>
              <w:t xml:space="preserve"> </w:t>
            </w:r>
            <w:r>
              <w:rPr>
                <w:color w:val="5F8A4E"/>
                <w:sz w:val="21"/>
              </w:rPr>
              <w:t>the</w:t>
            </w:r>
            <w:r>
              <w:rPr>
                <w:color w:val="5F8A4E"/>
                <w:spacing w:val="-6"/>
                <w:sz w:val="21"/>
              </w:rPr>
              <w:t xml:space="preserve"> </w:t>
            </w:r>
            <w:r>
              <w:rPr>
                <w:color w:val="5F8A4E"/>
                <w:sz w:val="21"/>
              </w:rPr>
              <w:t>current</w:t>
            </w:r>
            <w:r>
              <w:rPr>
                <w:color w:val="5F8A4E"/>
                <w:spacing w:val="-6"/>
                <w:sz w:val="21"/>
              </w:rPr>
              <w:t xml:space="preserve"> </w:t>
            </w:r>
            <w:r>
              <w:rPr>
                <w:color w:val="5F8A4E"/>
                <w:spacing w:val="-2"/>
                <w:sz w:val="21"/>
              </w:rPr>
              <w:t>timestamp.</w:t>
            </w:r>
          </w:p>
          <w:p w14:paraId="46C08370" w14:textId="77777777" w:rsidR="00AF07FA" w:rsidRDefault="004C7468">
            <w:pPr>
              <w:pStyle w:val="TableParagraph"/>
              <w:spacing w:before="39"/>
              <w:ind w:left="1000"/>
              <w:rPr>
                <w:sz w:val="21"/>
              </w:rPr>
            </w:pPr>
            <w:r>
              <w:rPr>
                <w:color w:val="5F8A4E"/>
                <w:sz w:val="21"/>
              </w:rPr>
              <w:t>//</w:t>
            </w:r>
            <w:r>
              <w:rPr>
                <w:color w:val="5F8A4E"/>
                <w:spacing w:val="-7"/>
                <w:sz w:val="21"/>
              </w:rPr>
              <w:t xml:space="preserve"> </w:t>
            </w:r>
            <w:r>
              <w:rPr>
                <w:color w:val="5F8A4E"/>
                <w:sz w:val="21"/>
              </w:rPr>
              <w:t>-it</w:t>
            </w:r>
            <w:r>
              <w:rPr>
                <w:color w:val="5F8A4E"/>
                <w:spacing w:val="-7"/>
                <w:sz w:val="21"/>
              </w:rPr>
              <w:t xml:space="preserve"> </w:t>
            </w:r>
            <w:r>
              <w:rPr>
                <w:color w:val="5F8A4E"/>
                <w:sz w:val="21"/>
              </w:rPr>
              <w:t>requires</w:t>
            </w:r>
            <w:r>
              <w:rPr>
                <w:color w:val="5F8A4E"/>
                <w:spacing w:val="-6"/>
                <w:sz w:val="21"/>
              </w:rPr>
              <w:t xml:space="preserve"> </w:t>
            </w:r>
            <w:r>
              <w:rPr>
                <w:color w:val="5F8A4E"/>
                <w:sz w:val="21"/>
              </w:rPr>
              <w:t>more</w:t>
            </w:r>
            <w:r>
              <w:rPr>
                <w:color w:val="5F8A4E"/>
                <w:spacing w:val="-7"/>
                <w:sz w:val="21"/>
              </w:rPr>
              <w:t xml:space="preserve"> </w:t>
            </w:r>
            <w:r>
              <w:rPr>
                <w:color w:val="5F8A4E"/>
                <w:sz w:val="21"/>
              </w:rPr>
              <w:t>than</w:t>
            </w:r>
            <w:r>
              <w:rPr>
                <w:color w:val="5F8A4E"/>
                <w:spacing w:val="-5"/>
                <w:sz w:val="21"/>
              </w:rPr>
              <w:t xml:space="preserve"> </w:t>
            </w:r>
            <w:r>
              <w:rPr>
                <w:color w:val="5F8A4E"/>
                <w:sz w:val="21"/>
              </w:rPr>
              <w:t>0</w:t>
            </w:r>
            <w:r>
              <w:rPr>
                <w:color w:val="5F8A4E"/>
                <w:spacing w:val="-6"/>
                <w:sz w:val="21"/>
              </w:rPr>
              <w:t xml:space="preserve"> </w:t>
            </w:r>
            <w:r>
              <w:rPr>
                <w:color w:val="5F8A4E"/>
                <w:sz w:val="21"/>
              </w:rPr>
              <w:t>ticket</w:t>
            </w:r>
            <w:r>
              <w:rPr>
                <w:color w:val="5F8A4E"/>
                <w:spacing w:val="-5"/>
                <w:sz w:val="21"/>
              </w:rPr>
              <w:t xml:space="preserve"> </w:t>
            </w:r>
            <w:r>
              <w:rPr>
                <w:color w:val="5F8A4E"/>
                <w:sz w:val="21"/>
              </w:rPr>
              <w:t>for</w:t>
            </w:r>
            <w:r>
              <w:rPr>
                <w:color w:val="5F8A4E"/>
                <w:spacing w:val="-7"/>
                <w:sz w:val="21"/>
              </w:rPr>
              <w:t xml:space="preserve"> </w:t>
            </w:r>
            <w:r>
              <w:rPr>
                <w:color w:val="5F8A4E"/>
                <w:sz w:val="21"/>
              </w:rPr>
              <w:t>the</w:t>
            </w:r>
            <w:r>
              <w:rPr>
                <w:color w:val="5F8A4E"/>
                <w:spacing w:val="-6"/>
                <w:sz w:val="21"/>
              </w:rPr>
              <w:t xml:space="preserve"> </w:t>
            </w:r>
            <w:r>
              <w:rPr>
                <w:color w:val="5F8A4E"/>
                <w:spacing w:val="-2"/>
                <w:sz w:val="21"/>
              </w:rPr>
              <w:t>event.</w:t>
            </w:r>
          </w:p>
          <w:p w14:paraId="627F4B5C" w14:textId="77777777" w:rsidR="00AF07FA" w:rsidRDefault="004C7468">
            <w:pPr>
              <w:pStyle w:val="TableParagraph"/>
              <w:spacing w:before="38" w:line="278" w:lineRule="auto"/>
              <w:ind w:left="77" w:firstLine="922"/>
              <w:rPr>
                <w:sz w:val="21"/>
              </w:rPr>
            </w:pPr>
            <w:r>
              <w:rPr>
                <w:color w:val="5F8A4E"/>
                <w:sz w:val="21"/>
              </w:rPr>
              <w:t>//</w:t>
            </w:r>
            <w:r>
              <w:rPr>
                <w:color w:val="5F8A4E"/>
                <w:spacing w:val="-3"/>
                <w:sz w:val="21"/>
              </w:rPr>
              <w:t xml:space="preserve"> </w:t>
            </w:r>
            <w:r>
              <w:rPr>
                <w:color w:val="5F8A4E"/>
                <w:sz w:val="21"/>
              </w:rPr>
              <w:t>-it</w:t>
            </w:r>
            <w:r>
              <w:rPr>
                <w:color w:val="5F8A4E"/>
                <w:spacing w:val="-3"/>
                <w:sz w:val="21"/>
              </w:rPr>
              <w:t xml:space="preserve"> </w:t>
            </w:r>
            <w:r>
              <w:rPr>
                <w:color w:val="5F8A4E"/>
                <w:sz w:val="21"/>
              </w:rPr>
              <w:t>will</w:t>
            </w:r>
            <w:r>
              <w:rPr>
                <w:color w:val="5F8A4E"/>
                <w:spacing w:val="-3"/>
                <w:sz w:val="21"/>
              </w:rPr>
              <w:t xml:space="preserve"> </w:t>
            </w:r>
            <w:r>
              <w:rPr>
                <w:color w:val="5F8A4E"/>
                <w:sz w:val="21"/>
              </w:rPr>
              <w:t>now</w:t>
            </w:r>
            <w:r>
              <w:rPr>
                <w:color w:val="5F8A4E"/>
                <w:spacing w:val="-3"/>
                <w:sz w:val="21"/>
              </w:rPr>
              <w:t xml:space="preserve"> </w:t>
            </w:r>
            <w:r>
              <w:rPr>
                <w:color w:val="5F8A4E"/>
                <w:sz w:val="21"/>
              </w:rPr>
              <w:t>add</w:t>
            </w:r>
            <w:r>
              <w:rPr>
                <w:color w:val="5F8A4E"/>
                <w:spacing w:val="-3"/>
                <w:sz w:val="21"/>
              </w:rPr>
              <w:t xml:space="preserve"> </w:t>
            </w:r>
            <w:r>
              <w:rPr>
                <w:color w:val="5F8A4E"/>
                <w:sz w:val="21"/>
              </w:rPr>
              <w:t>all</w:t>
            </w:r>
            <w:r>
              <w:rPr>
                <w:color w:val="5F8A4E"/>
                <w:spacing w:val="-3"/>
                <w:sz w:val="21"/>
              </w:rPr>
              <w:t xml:space="preserve"> </w:t>
            </w:r>
            <w:r>
              <w:rPr>
                <w:color w:val="5F8A4E"/>
                <w:sz w:val="21"/>
              </w:rPr>
              <w:t>the</w:t>
            </w:r>
            <w:r>
              <w:rPr>
                <w:color w:val="5F8A4E"/>
                <w:spacing w:val="-3"/>
                <w:sz w:val="21"/>
              </w:rPr>
              <w:t xml:space="preserve"> </w:t>
            </w:r>
            <w:r>
              <w:rPr>
                <w:color w:val="5F8A4E"/>
                <w:sz w:val="21"/>
              </w:rPr>
              <w:t>details</w:t>
            </w:r>
            <w:r>
              <w:rPr>
                <w:color w:val="5F8A4E"/>
                <w:spacing w:val="-3"/>
                <w:sz w:val="21"/>
              </w:rPr>
              <w:t xml:space="preserve"> </w:t>
            </w:r>
            <w:r>
              <w:rPr>
                <w:color w:val="5F8A4E"/>
                <w:sz w:val="21"/>
              </w:rPr>
              <w:t>from</w:t>
            </w:r>
            <w:r>
              <w:rPr>
                <w:color w:val="5F8A4E"/>
                <w:spacing w:val="-3"/>
                <w:sz w:val="21"/>
              </w:rPr>
              <w:t xml:space="preserve"> </w:t>
            </w:r>
            <w:r>
              <w:rPr>
                <w:color w:val="5F8A4E"/>
                <w:sz w:val="21"/>
              </w:rPr>
              <w:t>the</w:t>
            </w:r>
            <w:r>
              <w:rPr>
                <w:color w:val="5F8A4E"/>
                <w:spacing w:val="-3"/>
                <w:sz w:val="21"/>
              </w:rPr>
              <w:t xml:space="preserve"> </w:t>
            </w:r>
            <w:r>
              <w:rPr>
                <w:color w:val="5F8A4E"/>
                <w:sz w:val="21"/>
              </w:rPr>
              <w:t>parmeter</w:t>
            </w:r>
            <w:r>
              <w:rPr>
                <w:color w:val="5F8A4E"/>
                <w:spacing w:val="-3"/>
                <w:sz w:val="21"/>
              </w:rPr>
              <w:t xml:space="preserve"> </w:t>
            </w:r>
            <w:r>
              <w:rPr>
                <w:color w:val="5F8A4E"/>
                <w:sz w:val="21"/>
              </w:rPr>
              <w:t>to</w:t>
            </w:r>
            <w:r>
              <w:rPr>
                <w:color w:val="5F8A4E"/>
                <w:spacing w:val="-3"/>
                <w:sz w:val="21"/>
              </w:rPr>
              <w:t xml:space="preserve"> </w:t>
            </w:r>
            <w:r>
              <w:rPr>
                <w:color w:val="5F8A4E"/>
                <w:sz w:val="21"/>
              </w:rPr>
              <w:t>the</w:t>
            </w:r>
            <w:r>
              <w:rPr>
                <w:color w:val="5F8A4E"/>
                <w:spacing w:val="-3"/>
                <w:sz w:val="21"/>
              </w:rPr>
              <w:t xml:space="preserve"> </w:t>
            </w:r>
            <w:r>
              <w:rPr>
                <w:color w:val="5F8A4E"/>
                <w:sz w:val="21"/>
              </w:rPr>
              <w:t>event</w:t>
            </w:r>
            <w:r>
              <w:rPr>
                <w:color w:val="5F8A4E"/>
                <w:spacing w:val="-3"/>
                <w:sz w:val="21"/>
              </w:rPr>
              <w:t xml:space="preserve"> </w:t>
            </w:r>
            <w:r>
              <w:rPr>
                <w:color w:val="5F8A4E"/>
                <w:sz w:val="21"/>
              </w:rPr>
              <w:t>struct</w:t>
            </w:r>
            <w:r>
              <w:rPr>
                <w:color w:val="5F8A4E"/>
                <w:spacing w:val="-3"/>
                <w:sz w:val="21"/>
              </w:rPr>
              <w:t xml:space="preserve"> </w:t>
            </w:r>
            <w:r>
              <w:rPr>
                <w:color w:val="5F8A4E"/>
                <w:sz w:val="21"/>
              </w:rPr>
              <w:t>on</w:t>
            </w:r>
            <w:r>
              <w:rPr>
                <w:color w:val="5F8A4E"/>
                <w:spacing w:val="-1"/>
                <w:sz w:val="21"/>
              </w:rPr>
              <w:t xml:space="preserve"> </w:t>
            </w:r>
            <w:r>
              <w:rPr>
                <w:color w:val="5F8A4E"/>
                <w:sz w:val="21"/>
              </w:rPr>
              <w:t>the 0th index of the mapping by utilizing the initial value of the event id</w:t>
            </w:r>
          </w:p>
          <w:p w14:paraId="487AE2EF" w14:textId="77777777" w:rsidR="00AF07FA" w:rsidRDefault="004C7468">
            <w:pPr>
              <w:pStyle w:val="TableParagraph"/>
              <w:ind w:left="1000"/>
              <w:rPr>
                <w:sz w:val="21"/>
              </w:rPr>
            </w:pPr>
            <w:r>
              <w:rPr>
                <w:color w:val="5F8A4E"/>
                <w:sz w:val="21"/>
              </w:rPr>
              <w:t>//</w:t>
            </w:r>
            <w:r>
              <w:rPr>
                <w:color w:val="5F8A4E"/>
                <w:spacing w:val="-5"/>
                <w:sz w:val="21"/>
              </w:rPr>
              <w:t xml:space="preserve"> </w:t>
            </w:r>
            <w:r>
              <w:rPr>
                <w:color w:val="5F8A4E"/>
                <w:sz w:val="21"/>
              </w:rPr>
              <w:t>-it</w:t>
            </w:r>
            <w:r>
              <w:rPr>
                <w:color w:val="5F8A4E"/>
                <w:spacing w:val="-4"/>
                <w:sz w:val="21"/>
              </w:rPr>
              <w:t xml:space="preserve"> </w:t>
            </w:r>
            <w:r>
              <w:rPr>
                <w:color w:val="5F8A4E"/>
                <w:sz w:val="21"/>
              </w:rPr>
              <w:t>will</w:t>
            </w:r>
            <w:r>
              <w:rPr>
                <w:color w:val="5F8A4E"/>
                <w:spacing w:val="-4"/>
                <w:sz w:val="21"/>
              </w:rPr>
              <w:t xml:space="preserve"> </w:t>
            </w:r>
            <w:r>
              <w:rPr>
                <w:color w:val="5F8A4E"/>
                <w:sz w:val="21"/>
              </w:rPr>
              <w:t>add</w:t>
            </w:r>
            <w:r>
              <w:rPr>
                <w:color w:val="5F8A4E"/>
                <w:spacing w:val="-5"/>
                <w:sz w:val="21"/>
              </w:rPr>
              <w:t xml:space="preserve"> </w:t>
            </w:r>
            <w:r>
              <w:rPr>
                <w:color w:val="5F8A4E"/>
                <w:sz w:val="21"/>
              </w:rPr>
              <w:t>1</w:t>
            </w:r>
            <w:r>
              <w:rPr>
                <w:color w:val="5F8A4E"/>
                <w:spacing w:val="-4"/>
                <w:sz w:val="21"/>
              </w:rPr>
              <w:t xml:space="preserve"> </w:t>
            </w:r>
            <w:r>
              <w:rPr>
                <w:color w:val="5F8A4E"/>
                <w:sz w:val="21"/>
              </w:rPr>
              <w:t>in</w:t>
            </w:r>
            <w:r>
              <w:rPr>
                <w:color w:val="5F8A4E"/>
                <w:spacing w:val="-4"/>
                <w:sz w:val="21"/>
              </w:rPr>
              <w:t xml:space="preserve"> </w:t>
            </w:r>
            <w:r>
              <w:rPr>
                <w:color w:val="5F8A4E"/>
                <w:sz w:val="21"/>
              </w:rPr>
              <w:t>the</w:t>
            </w:r>
            <w:r>
              <w:rPr>
                <w:color w:val="5F8A4E"/>
                <w:spacing w:val="-5"/>
                <w:sz w:val="21"/>
              </w:rPr>
              <w:t xml:space="preserve"> </w:t>
            </w:r>
            <w:r>
              <w:rPr>
                <w:color w:val="5F8A4E"/>
                <w:sz w:val="21"/>
              </w:rPr>
              <w:t>event</w:t>
            </w:r>
            <w:r>
              <w:rPr>
                <w:color w:val="5F8A4E"/>
                <w:spacing w:val="-4"/>
                <w:sz w:val="21"/>
              </w:rPr>
              <w:t xml:space="preserve"> </w:t>
            </w:r>
            <w:r>
              <w:rPr>
                <w:color w:val="5F8A4E"/>
                <w:sz w:val="21"/>
              </w:rPr>
              <w:t>id</w:t>
            </w:r>
            <w:r>
              <w:rPr>
                <w:color w:val="5F8A4E"/>
                <w:spacing w:val="-2"/>
                <w:sz w:val="21"/>
              </w:rPr>
              <w:t xml:space="preserve"> </w:t>
            </w:r>
            <w:r>
              <w:rPr>
                <w:color w:val="5F8A4E"/>
                <w:sz w:val="21"/>
              </w:rPr>
              <w:t>so the</w:t>
            </w:r>
            <w:r>
              <w:rPr>
                <w:color w:val="5F8A4E"/>
                <w:spacing w:val="-4"/>
                <w:sz w:val="21"/>
              </w:rPr>
              <w:t xml:space="preserve"> </w:t>
            </w:r>
            <w:r>
              <w:rPr>
                <w:color w:val="5F8A4E"/>
                <w:sz w:val="21"/>
              </w:rPr>
              <w:t>next</w:t>
            </w:r>
            <w:r>
              <w:rPr>
                <w:color w:val="5F8A4E"/>
                <w:spacing w:val="-4"/>
                <w:sz w:val="21"/>
              </w:rPr>
              <w:t xml:space="preserve"> </w:t>
            </w:r>
            <w:r>
              <w:rPr>
                <w:color w:val="5F8A4E"/>
                <w:spacing w:val="-5"/>
                <w:sz w:val="21"/>
              </w:rPr>
              <w:t>one</w:t>
            </w:r>
          </w:p>
          <w:p w14:paraId="2D60D4D9" w14:textId="77777777" w:rsidR="00AF07FA" w:rsidRDefault="00AF07FA">
            <w:pPr>
              <w:pStyle w:val="TableParagraph"/>
              <w:spacing w:before="82"/>
              <w:rPr>
                <w:rFonts w:ascii="Times New Roman"/>
                <w:b/>
                <w:sz w:val="21"/>
              </w:rPr>
            </w:pPr>
          </w:p>
          <w:p w14:paraId="76D2637E" w14:textId="77777777" w:rsidR="00AF07FA" w:rsidRDefault="004C7468">
            <w:pPr>
              <w:pStyle w:val="TableParagraph"/>
              <w:ind w:left="539"/>
              <w:rPr>
                <w:sz w:val="21"/>
              </w:rPr>
            </w:pPr>
            <w:r>
              <w:rPr>
                <w:color w:val="559CD5"/>
                <w:sz w:val="21"/>
              </w:rPr>
              <w:t>function</w:t>
            </w:r>
            <w:r>
              <w:rPr>
                <w:color w:val="559CD5"/>
                <w:spacing w:val="-5"/>
                <w:sz w:val="21"/>
              </w:rPr>
              <w:t xml:space="preserve"> </w:t>
            </w:r>
            <w:r>
              <w:rPr>
                <w:color w:val="B9BACC"/>
                <w:sz w:val="21"/>
              </w:rPr>
              <w:t>createEvent</w:t>
            </w:r>
            <w:r>
              <w:rPr>
                <w:color w:val="DCDCDC"/>
                <w:sz w:val="21"/>
              </w:rPr>
              <w:t>(</w:t>
            </w:r>
            <w:r>
              <w:rPr>
                <w:color w:val="DCDCDC"/>
                <w:spacing w:val="-7"/>
                <w:sz w:val="21"/>
              </w:rPr>
              <w:t xml:space="preserve"> </w:t>
            </w:r>
            <w:r>
              <w:rPr>
                <w:color w:val="559CD5"/>
                <w:sz w:val="21"/>
              </w:rPr>
              <w:t>string</w:t>
            </w:r>
            <w:r>
              <w:rPr>
                <w:color w:val="559CD5"/>
                <w:spacing w:val="-7"/>
                <w:sz w:val="21"/>
              </w:rPr>
              <w:t xml:space="preserve"> </w:t>
            </w:r>
            <w:r>
              <w:rPr>
                <w:color w:val="9E7D08"/>
                <w:sz w:val="21"/>
              </w:rPr>
              <w:t>memory</w:t>
            </w:r>
            <w:r>
              <w:rPr>
                <w:color w:val="9E7D08"/>
                <w:spacing w:val="-6"/>
                <w:sz w:val="21"/>
              </w:rPr>
              <w:t xml:space="preserve"> </w:t>
            </w:r>
            <w:r>
              <w:rPr>
                <w:color w:val="B9BACC"/>
                <w:sz w:val="21"/>
              </w:rPr>
              <w:t>_name</w:t>
            </w:r>
            <w:r>
              <w:rPr>
                <w:color w:val="DCDCDC"/>
                <w:sz w:val="21"/>
              </w:rPr>
              <w:t>,</w:t>
            </w:r>
            <w:r>
              <w:rPr>
                <w:color w:val="DCDCDC"/>
                <w:spacing w:val="-8"/>
                <w:sz w:val="21"/>
              </w:rPr>
              <w:t xml:space="preserve"> </w:t>
            </w:r>
            <w:r>
              <w:rPr>
                <w:color w:val="559CD5"/>
                <w:sz w:val="21"/>
              </w:rPr>
              <w:t>uint</w:t>
            </w:r>
            <w:r>
              <w:rPr>
                <w:color w:val="559CD5"/>
                <w:spacing w:val="-7"/>
                <w:sz w:val="21"/>
              </w:rPr>
              <w:t xml:space="preserve"> </w:t>
            </w:r>
            <w:r>
              <w:rPr>
                <w:color w:val="B9BACC"/>
                <w:sz w:val="21"/>
              </w:rPr>
              <w:t>_price</w:t>
            </w:r>
            <w:r>
              <w:rPr>
                <w:color w:val="B9BACC"/>
                <w:spacing w:val="-6"/>
                <w:sz w:val="21"/>
              </w:rPr>
              <w:t xml:space="preserve"> </w:t>
            </w:r>
            <w:r>
              <w:rPr>
                <w:color w:val="DCDCDC"/>
                <w:sz w:val="21"/>
              </w:rPr>
              <w:t>,</w:t>
            </w:r>
            <w:r>
              <w:rPr>
                <w:color w:val="DCDCDC"/>
                <w:spacing w:val="-7"/>
                <w:sz w:val="21"/>
              </w:rPr>
              <w:t xml:space="preserve"> </w:t>
            </w:r>
            <w:r>
              <w:rPr>
                <w:color w:val="559CD5"/>
                <w:sz w:val="21"/>
              </w:rPr>
              <w:t>uint</w:t>
            </w:r>
            <w:r>
              <w:rPr>
                <w:color w:val="559CD5"/>
                <w:spacing w:val="-6"/>
                <w:sz w:val="21"/>
              </w:rPr>
              <w:t xml:space="preserve"> </w:t>
            </w:r>
            <w:r>
              <w:rPr>
                <w:color w:val="B9BACC"/>
                <w:sz w:val="21"/>
              </w:rPr>
              <w:t>_date</w:t>
            </w:r>
            <w:r>
              <w:rPr>
                <w:color w:val="DCDCDC"/>
                <w:sz w:val="21"/>
              </w:rPr>
              <w:t>,</w:t>
            </w:r>
            <w:r>
              <w:rPr>
                <w:color w:val="DCDCDC"/>
                <w:spacing w:val="-7"/>
                <w:sz w:val="21"/>
              </w:rPr>
              <w:t xml:space="preserve"> </w:t>
            </w:r>
            <w:r>
              <w:rPr>
                <w:color w:val="559CD5"/>
                <w:spacing w:val="-4"/>
                <w:sz w:val="21"/>
              </w:rPr>
              <w:t>uint</w:t>
            </w:r>
          </w:p>
          <w:p w14:paraId="003FD0BD" w14:textId="77777777" w:rsidR="00AF07FA" w:rsidRDefault="004C7468">
            <w:pPr>
              <w:pStyle w:val="TableParagraph"/>
              <w:spacing w:before="39"/>
              <w:ind w:left="77"/>
              <w:rPr>
                <w:sz w:val="21"/>
              </w:rPr>
            </w:pPr>
            <w:r>
              <w:rPr>
                <w:color w:val="B9BACC"/>
                <w:sz w:val="21"/>
              </w:rPr>
              <w:t>_ticketCount</w:t>
            </w:r>
            <w:r>
              <w:rPr>
                <w:color w:val="DCDCDC"/>
                <w:sz w:val="21"/>
              </w:rPr>
              <w:t>)</w:t>
            </w:r>
            <w:r>
              <w:rPr>
                <w:color w:val="DCDCDC"/>
                <w:spacing w:val="-11"/>
                <w:sz w:val="21"/>
              </w:rPr>
              <w:t xml:space="preserve"> </w:t>
            </w:r>
            <w:r>
              <w:rPr>
                <w:color w:val="31B988"/>
                <w:sz w:val="21"/>
              </w:rPr>
              <w:t>external</w:t>
            </w:r>
            <w:r>
              <w:rPr>
                <w:color w:val="31B988"/>
                <w:spacing w:val="-11"/>
                <w:sz w:val="21"/>
              </w:rPr>
              <w:t xml:space="preserve"> </w:t>
            </w:r>
            <w:r>
              <w:rPr>
                <w:color w:val="DCDCDC"/>
                <w:spacing w:val="-10"/>
                <w:sz w:val="21"/>
              </w:rPr>
              <w:t>{</w:t>
            </w:r>
          </w:p>
          <w:p w14:paraId="2B378ECB" w14:textId="77777777" w:rsidR="00AF07FA" w:rsidRDefault="004C7468">
            <w:pPr>
              <w:pStyle w:val="TableParagraph"/>
              <w:spacing w:before="40" w:line="278" w:lineRule="auto"/>
              <w:ind w:left="1000"/>
              <w:rPr>
                <w:sz w:val="21"/>
              </w:rPr>
            </w:pPr>
            <w:r>
              <w:rPr>
                <w:color w:val="0079A6"/>
                <w:sz w:val="21"/>
              </w:rPr>
              <w:t>require</w:t>
            </w:r>
            <w:r>
              <w:rPr>
                <w:color w:val="DCDCDC"/>
                <w:sz w:val="21"/>
              </w:rPr>
              <w:t>(</w:t>
            </w:r>
            <w:r>
              <w:rPr>
                <w:color w:val="B9BACC"/>
                <w:sz w:val="21"/>
              </w:rPr>
              <w:t>_date</w:t>
            </w:r>
            <w:r>
              <w:rPr>
                <w:color w:val="B9BACC"/>
                <w:spacing w:val="-2"/>
                <w:sz w:val="21"/>
              </w:rPr>
              <w:t xml:space="preserve"> </w:t>
            </w:r>
            <w:r>
              <w:rPr>
                <w:color w:val="DCDCDC"/>
                <w:sz w:val="21"/>
              </w:rPr>
              <w:t>&gt;</w:t>
            </w:r>
            <w:r>
              <w:rPr>
                <w:color w:val="0079A6"/>
                <w:sz w:val="21"/>
              </w:rPr>
              <w:t>block</w:t>
            </w:r>
            <w:r>
              <w:rPr>
                <w:color w:val="DCDCDC"/>
                <w:sz w:val="21"/>
              </w:rPr>
              <w:t>.</w:t>
            </w:r>
            <w:r>
              <w:rPr>
                <w:color w:val="B9BACC"/>
                <w:sz w:val="21"/>
              </w:rPr>
              <w:t>timestamp</w:t>
            </w:r>
            <w:r>
              <w:rPr>
                <w:color w:val="DCDCDC"/>
                <w:sz w:val="21"/>
              </w:rPr>
              <w:t>,</w:t>
            </w:r>
            <w:r>
              <w:rPr>
                <w:color w:val="DCDCDC"/>
                <w:spacing w:val="-5"/>
                <w:sz w:val="21"/>
              </w:rPr>
              <w:t xml:space="preserve"> </w:t>
            </w:r>
            <w:r>
              <w:rPr>
                <w:color w:val="CE9178"/>
                <w:sz w:val="21"/>
              </w:rPr>
              <w:t>"</w:t>
            </w:r>
            <w:r>
              <w:rPr>
                <w:color w:val="CE9178"/>
                <w:spacing w:val="-3"/>
                <w:sz w:val="21"/>
              </w:rPr>
              <w:t xml:space="preserve"> </w:t>
            </w:r>
            <w:r>
              <w:rPr>
                <w:color w:val="CE9178"/>
                <w:sz w:val="21"/>
              </w:rPr>
              <w:t>PLESE</w:t>
            </w:r>
            <w:r>
              <w:rPr>
                <w:color w:val="CE9178"/>
                <w:spacing w:val="-5"/>
                <w:sz w:val="21"/>
              </w:rPr>
              <w:t xml:space="preserve"> </w:t>
            </w:r>
            <w:r>
              <w:rPr>
                <w:color w:val="CE9178"/>
                <w:sz w:val="21"/>
              </w:rPr>
              <w:t>GIVE</w:t>
            </w:r>
            <w:r>
              <w:rPr>
                <w:color w:val="CE9178"/>
                <w:spacing w:val="-5"/>
                <w:sz w:val="21"/>
              </w:rPr>
              <w:t xml:space="preserve"> </w:t>
            </w:r>
            <w:r>
              <w:rPr>
                <w:color w:val="CE9178"/>
                <w:sz w:val="21"/>
              </w:rPr>
              <w:t>A</w:t>
            </w:r>
            <w:r>
              <w:rPr>
                <w:color w:val="CE9178"/>
                <w:spacing w:val="-3"/>
                <w:sz w:val="21"/>
              </w:rPr>
              <w:t xml:space="preserve"> </w:t>
            </w:r>
            <w:r>
              <w:rPr>
                <w:color w:val="CE9178"/>
                <w:sz w:val="21"/>
              </w:rPr>
              <w:t>PROPER</w:t>
            </w:r>
            <w:r>
              <w:rPr>
                <w:color w:val="CE9178"/>
                <w:spacing w:val="-5"/>
                <w:sz w:val="21"/>
              </w:rPr>
              <w:t xml:space="preserve"> </w:t>
            </w:r>
            <w:r>
              <w:rPr>
                <w:color w:val="CE9178"/>
                <w:sz w:val="21"/>
              </w:rPr>
              <w:t>DATE</w:t>
            </w:r>
            <w:r>
              <w:rPr>
                <w:color w:val="CE9178"/>
                <w:spacing w:val="-5"/>
                <w:sz w:val="21"/>
              </w:rPr>
              <w:t xml:space="preserve"> </w:t>
            </w:r>
            <w:r>
              <w:rPr>
                <w:color w:val="CE9178"/>
                <w:sz w:val="21"/>
              </w:rPr>
              <w:t>FOR</w:t>
            </w:r>
            <w:r>
              <w:rPr>
                <w:color w:val="CE9178"/>
                <w:spacing w:val="-5"/>
                <w:sz w:val="21"/>
              </w:rPr>
              <w:t xml:space="preserve"> </w:t>
            </w:r>
            <w:r>
              <w:rPr>
                <w:color w:val="CE9178"/>
                <w:sz w:val="21"/>
              </w:rPr>
              <w:t>THE</w:t>
            </w:r>
            <w:r>
              <w:rPr>
                <w:color w:val="CE9178"/>
                <w:spacing w:val="-5"/>
                <w:sz w:val="21"/>
              </w:rPr>
              <w:t xml:space="preserve"> </w:t>
            </w:r>
            <w:r>
              <w:rPr>
                <w:color w:val="CE9178"/>
                <w:sz w:val="21"/>
              </w:rPr>
              <w:t>EVENT"</w:t>
            </w:r>
            <w:r>
              <w:rPr>
                <w:color w:val="DCDCDC"/>
                <w:sz w:val="21"/>
              </w:rPr>
              <w:t xml:space="preserve">); </w:t>
            </w:r>
            <w:r>
              <w:rPr>
                <w:color w:val="0079A6"/>
                <w:sz w:val="21"/>
              </w:rPr>
              <w:t>require</w:t>
            </w:r>
            <w:r>
              <w:rPr>
                <w:color w:val="DCDCDC"/>
                <w:sz w:val="21"/>
              </w:rPr>
              <w:t>(</w:t>
            </w:r>
            <w:r>
              <w:rPr>
                <w:color w:val="B9BACC"/>
                <w:sz w:val="21"/>
              </w:rPr>
              <w:t xml:space="preserve">_ticketCount </w:t>
            </w:r>
            <w:r>
              <w:rPr>
                <w:color w:val="DCDCDC"/>
                <w:sz w:val="21"/>
              </w:rPr>
              <w:t xml:space="preserve">&gt; </w:t>
            </w:r>
            <w:r>
              <w:rPr>
                <w:color w:val="B5CEA8"/>
                <w:sz w:val="21"/>
              </w:rPr>
              <w:t>0</w:t>
            </w:r>
            <w:r>
              <w:rPr>
                <w:color w:val="DCDCDC"/>
                <w:sz w:val="21"/>
              </w:rPr>
              <w:t xml:space="preserve">, </w:t>
            </w:r>
            <w:r>
              <w:rPr>
                <w:color w:val="CE9178"/>
                <w:sz w:val="21"/>
              </w:rPr>
              <w:t>" THE TICKET COUNT SHOULD BE MORE THAN 0 "</w:t>
            </w:r>
            <w:r>
              <w:rPr>
                <w:color w:val="DCDCDC"/>
                <w:sz w:val="21"/>
              </w:rPr>
              <w:t xml:space="preserve">); </w:t>
            </w:r>
            <w:r>
              <w:rPr>
                <w:color w:val="B9BACC"/>
                <w:sz w:val="21"/>
              </w:rPr>
              <w:t>events</w:t>
            </w:r>
            <w:r>
              <w:rPr>
                <w:color w:val="DCDCDC"/>
                <w:sz w:val="21"/>
              </w:rPr>
              <w:t>[</w:t>
            </w:r>
            <w:r>
              <w:rPr>
                <w:color w:val="B9BACC"/>
                <w:sz w:val="21"/>
              </w:rPr>
              <w:t>nextID</w:t>
            </w:r>
            <w:r>
              <w:rPr>
                <w:color w:val="DCDCDC"/>
                <w:sz w:val="21"/>
              </w:rPr>
              <w:t xml:space="preserve">] = </w:t>
            </w:r>
            <w:r>
              <w:rPr>
                <w:color w:val="B9BACC"/>
                <w:sz w:val="21"/>
              </w:rPr>
              <w:t>Event</w:t>
            </w:r>
            <w:r>
              <w:rPr>
                <w:color w:val="DCDCDC"/>
                <w:sz w:val="21"/>
              </w:rPr>
              <w:t>(</w:t>
            </w:r>
            <w:r>
              <w:rPr>
                <w:color w:val="0079A6"/>
                <w:sz w:val="21"/>
              </w:rPr>
              <w:t>msg</w:t>
            </w:r>
            <w:r>
              <w:rPr>
                <w:color w:val="DCDCDC"/>
                <w:sz w:val="21"/>
              </w:rPr>
              <w:t>.</w:t>
            </w:r>
            <w:r>
              <w:rPr>
                <w:color w:val="B9BACC"/>
                <w:sz w:val="21"/>
              </w:rPr>
              <w:t>sender</w:t>
            </w:r>
            <w:r>
              <w:rPr>
                <w:color w:val="DCDCDC"/>
                <w:sz w:val="21"/>
              </w:rPr>
              <w:t xml:space="preserve">, </w:t>
            </w:r>
            <w:r>
              <w:rPr>
                <w:color w:val="B9BACC"/>
                <w:sz w:val="21"/>
              </w:rPr>
              <w:t>_name</w:t>
            </w:r>
            <w:r>
              <w:rPr>
                <w:color w:val="DCDCDC"/>
                <w:sz w:val="21"/>
              </w:rPr>
              <w:t xml:space="preserve">, </w:t>
            </w:r>
            <w:r>
              <w:rPr>
                <w:color w:val="B9BACC"/>
                <w:sz w:val="21"/>
              </w:rPr>
              <w:t xml:space="preserve">_price </w:t>
            </w:r>
            <w:r>
              <w:rPr>
                <w:color w:val="DCDCDC"/>
                <w:sz w:val="21"/>
              </w:rPr>
              <w:t xml:space="preserve">, </w:t>
            </w:r>
            <w:r>
              <w:rPr>
                <w:color w:val="B9BACC"/>
                <w:sz w:val="21"/>
              </w:rPr>
              <w:t xml:space="preserve">_date </w:t>
            </w:r>
            <w:r>
              <w:rPr>
                <w:color w:val="DCDCDC"/>
                <w:sz w:val="21"/>
              </w:rPr>
              <w:t xml:space="preserve">, </w:t>
            </w:r>
            <w:r>
              <w:rPr>
                <w:color w:val="B9BACC"/>
                <w:sz w:val="21"/>
              </w:rPr>
              <w:t>_ticketCount</w:t>
            </w:r>
            <w:r>
              <w:rPr>
                <w:color w:val="DCDCDC"/>
                <w:sz w:val="21"/>
              </w:rPr>
              <w:t>,</w:t>
            </w:r>
          </w:p>
          <w:p w14:paraId="0D6DDB11" w14:textId="77777777" w:rsidR="00AF07FA" w:rsidRDefault="004C7468">
            <w:pPr>
              <w:pStyle w:val="TableParagraph"/>
              <w:spacing w:line="245" w:lineRule="exact"/>
              <w:ind w:left="77"/>
              <w:rPr>
                <w:sz w:val="21"/>
              </w:rPr>
            </w:pPr>
            <w:r>
              <w:rPr>
                <w:color w:val="B9BACC"/>
                <w:sz w:val="21"/>
              </w:rPr>
              <w:t>_ticketCount</w:t>
            </w:r>
            <w:r>
              <w:rPr>
                <w:color w:val="DCDCDC"/>
                <w:sz w:val="21"/>
              </w:rPr>
              <w:t>,</w:t>
            </w:r>
            <w:r>
              <w:rPr>
                <w:color w:val="DCDCDC"/>
                <w:spacing w:val="-11"/>
                <w:sz w:val="21"/>
              </w:rPr>
              <w:t xml:space="preserve"> </w:t>
            </w:r>
            <w:r>
              <w:rPr>
                <w:color w:val="B9BACC"/>
                <w:spacing w:val="-2"/>
                <w:sz w:val="21"/>
              </w:rPr>
              <w:t>nextID</w:t>
            </w:r>
            <w:r>
              <w:rPr>
                <w:color w:val="DCDCDC"/>
                <w:spacing w:val="-2"/>
                <w:sz w:val="21"/>
              </w:rPr>
              <w:t>);</w:t>
            </w:r>
          </w:p>
          <w:p w14:paraId="4A79CA75" w14:textId="77777777" w:rsidR="00AF07FA" w:rsidRDefault="004C7468">
            <w:pPr>
              <w:pStyle w:val="TableParagraph"/>
              <w:spacing w:before="40"/>
              <w:ind w:left="1000"/>
              <w:rPr>
                <w:sz w:val="21"/>
              </w:rPr>
            </w:pPr>
            <w:r>
              <w:rPr>
                <w:color w:val="B9BACC"/>
                <w:sz w:val="21"/>
              </w:rPr>
              <w:t>nextID</w:t>
            </w:r>
            <w:r>
              <w:rPr>
                <w:color w:val="DCDCDC"/>
                <w:sz w:val="21"/>
              </w:rPr>
              <w:t>++</w:t>
            </w:r>
            <w:r>
              <w:rPr>
                <w:color w:val="DCDCDC"/>
                <w:spacing w:val="-11"/>
                <w:sz w:val="21"/>
              </w:rPr>
              <w:t xml:space="preserve"> </w:t>
            </w:r>
            <w:r>
              <w:rPr>
                <w:color w:val="DCDCDC"/>
                <w:spacing w:val="-10"/>
                <w:sz w:val="21"/>
              </w:rPr>
              <w:t>;</w:t>
            </w:r>
          </w:p>
          <w:p w14:paraId="3D58B595" w14:textId="77777777" w:rsidR="00AF07FA" w:rsidRDefault="004C7468">
            <w:pPr>
              <w:pStyle w:val="TableParagraph"/>
              <w:spacing w:before="40"/>
              <w:ind w:left="539"/>
              <w:rPr>
                <w:sz w:val="21"/>
              </w:rPr>
            </w:pPr>
            <w:r>
              <w:rPr>
                <w:color w:val="DCDCDC"/>
                <w:spacing w:val="-10"/>
                <w:sz w:val="21"/>
              </w:rPr>
              <w:t>}</w:t>
            </w:r>
          </w:p>
          <w:p w14:paraId="0F3AEF1F" w14:textId="77777777" w:rsidR="00AF07FA" w:rsidRDefault="00AF07FA">
            <w:pPr>
              <w:pStyle w:val="TableParagraph"/>
              <w:spacing w:before="81"/>
              <w:rPr>
                <w:rFonts w:ascii="Times New Roman"/>
                <w:b/>
                <w:sz w:val="21"/>
              </w:rPr>
            </w:pPr>
          </w:p>
          <w:p w14:paraId="62F43181" w14:textId="77777777" w:rsidR="00AF07FA" w:rsidRDefault="004C7468">
            <w:pPr>
              <w:pStyle w:val="TableParagraph"/>
              <w:ind w:left="539"/>
              <w:rPr>
                <w:sz w:val="21"/>
              </w:rPr>
            </w:pPr>
            <w:r>
              <w:rPr>
                <w:color w:val="5F8A4E"/>
                <w:sz w:val="21"/>
              </w:rPr>
              <w:t>//</w:t>
            </w:r>
            <w:r>
              <w:rPr>
                <w:color w:val="5F8A4E"/>
                <w:spacing w:val="-5"/>
                <w:sz w:val="21"/>
              </w:rPr>
              <w:t xml:space="preserve"> </w:t>
            </w:r>
            <w:r>
              <w:rPr>
                <w:color w:val="5F8A4E"/>
                <w:sz w:val="21"/>
              </w:rPr>
              <w:t>Creating</w:t>
            </w:r>
            <w:r>
              <w:rPr>
                <w:color w:val="5F8A4E"/>
                <w:spacing w:val="-5"/>
                <w:sz w:val="21"/>
              </w:rPr>
              <w:t xml:space="preserve"> </w:t>
            </w:r>
            <w:r>
              <w:rPr>
                <w:color w:val="5F8A4E"/>
                <w:sz w:val="21"/>
              </w:rPr>
              <w:t>modifier</w:t>
            </w:r>
            <w:r>
              <w:rPr>
                <w:color w:val="5F8A4E"/>
                <w:spacing w:val="-4"/>
                <w:sz w:val="21"/>
              </w:rPr>
              <w:t xml:space="preserve"> </w:t>
            </w:r>
            <w:r>
              <w:rPr>
                <w:color w:val="5F8A4E"/>
                <w:sz w:val="21"/>
              </w:rPr>
              <w:t>to</w:t>
            </w:r>
            <w:r>
              <w:rPr>
                <w:color w:val="5F8A4E"/>
                <w:spacing w:val="-5"/>
                <w:sz w:val="21"/>
              </w:rPr>
              <w:t xml:space="preserve"> </w:t>
            </w:r>
            <w:r>
              <w:rPr>
                <w:color w:val="5F8A4E"/>
                <w:sz w:val="21"/>
              </w:rPr>
              <w:t>make</w:t>
            </w:r>
            <w:r>
              <w:rPr>
                <w:color w:val="5F8A4E"/>
                <w:spacing w:val="-5"/>
                <w:sz w:val="21"/>
              </w:rPr>
              <w:t xml:space="preserve"> </w:t>
            </w:r>
            <w:r>
              <w:rPr>
                <w:color w:val="5F8A4E"/>
                <w:sz w:val="21"/>
              </w:rPr>
              <w:t>the</w:t>
            </w:r>
            <w:r>
              <w:rPr>
                <w:color w:val="5F8A4E"/>
                <w:spacing w:val="-4"/>
                <w:sz w:val="21"/>
              </w:rPr>
              <w:t xml:space="preserve"> </w:t>
            </w:r>
            <w:r>
              <w:rPr>
                <w:color w:val="5F8A4E"/>
                <w:sz w:val="21"/>
              </w:rPr>
              <w:t>code</w:t>
            </w:r>
            <w:r>
              <w:rPr>
                <w:color w:val="5F8A4E"/>
                <w:spacing w:val="-3"/>
                <w:sz w:val="21"/>
              </w:rPr>
              <w:t xml:space="preserve"> </w:t>
            </w:r>
            <w:r>
              <w:rPr>
                <w:color w:val="5F8A4E"/>
                <w:sz w:val="21"/>
              </w:rPr>
              <w:t>more</w:t>
            </w:r>
            <w:r>
              <w:rPr>
                <w:color w:val="5F8A4E"/>
                <w:spacing w:val="-4"/>
                <w:sz w:val="21"/>
              </w:rPr>
              <w:t xml:space="preserve"> </w:t>
            </w:r>
            <w:r>
              <w:rPr>
                <w:color w:val="5F8A4E"/>
                <w:spacing w:val="-2"/>
                <w:sz w:val="21"/>
              </w:rPr>
              <w:t>clean</w:t>
            </w:r>
          </w:p>
          <w:p w14:paraId="4D1C1960" w14:textId="77777777" w:rsidR="00AF07FA" w:rsidRDefault="004C7468">
            <w:pPr>
              <w:pStyle w:val="TableParagraph"/>
              <w:spacing w:before="40"/>
              <w:ind w:left="1000"/>
              <w:rPr>
                <w:sz w:val="21"/>
              </w:rPr>
            </w:pPr>
            <w:r>
              <w:rPr>
                <w:color w:val="5F8A4E"/>
                <w:sz w:val="21"/>
              </w:rPr>
              <w:t>//</w:t>
            </w:r>
            <w:r>
              <w:rPr>
                <w:color w:val="5F8A4E"/>
                <w:spacing w:val="-8"/>
                <w:sz w:val="21"/>
              </w:rPr>
              <w:t xml:space="preserve"> </w:t>
            </w:r>
            <w:r>
              <w:rPr>
                <w:color w:val="5F8A4E"/>
                <w:sz w:val="21"/>
              </w:rPr>
              <w:t>-it</w:t>
            </w:r>
            <w:r>
              <w:rPr>
                <w:color w:val="5F8A4E"/>
                <w:spacing w:val="-7"/>
                <w:sz w:val="21"/>
              </w:rPr>
              <w:t xml:space="preserve"> </w:t>
            </w:r>
            <w:r>
              <w:rPr>
                <w:color w:val="5F8A4E"/>
                <w:sz w:val="21"/>
              </w:rPr>
              <w:t>will</w:t>
            </w:r>
            <w:r>
              <w:rPr>
                <w:color w:val="5F8A4E"/>
                <w:spacing w:val="-7"/>
                <w:sz w:val="21"/>
              </w:rPr>
              <w:t xml:space="preserve"> </w:t>
            </w:r>
            <w:r>
              <w:rPr>
                <w:color w:val="5F8A4E"/>
                <w:sz w:val="21"/>
              </w:rPr>
              <w:t>requires</w:t>
            </w:r>
            <w:r>
              <w:rPr>
                <w:color w:val="5F8A4E"/>
                <w:spacing w:val="-4"/>
                <w:sz w:val="21"/>
              </w:rPr>
              <w:t xml:space="preserve"> </w:t>
            </w:r>
            <w:r>
              <w:rPr>
                <w:color w:val="5F8A4E"/>
                <w:sz w:val="21"/>
              </w:rPr>
              <w:t>to</w:t>
            </w:r>
            <w:r>
              <w:rPr>
                <w:color w:val="5F8A4E"/>
                <w:spacing w:val="-7"/>
                <w:sz w:val="21"/>
              </w:rPr>
              <w:t xml:space="preserve"> </w:t>
            </w:r>
            <w:r>
              <w:rPr>
                <w:color w:val="5F8A4E"/>
                <w:sz w:val="21"/>
              </w:rPr>
              <w:t>check</w:t>
            </w:r>
            <w:r>
              <w:rPr>
                <w:color w:val="5F8A4E"/>
                <w:spacing w:val="-7"/>
                <w:sz w:val="21"/>
              </w:rPr>
              <w:t xml:space="preserve"> </w:t>
            </w:r>
            <w:r>
              <w:rPr>
                <w:color w:val="5F8A4E"/>
                <w:sz w:val="21"/>
              </w:rPr>
              <w:t>the</w:t>
            </w:r>
            <w:r>
              <w:rPr>
                <w:color w:val="5F8A4E"/>
                <w:spacing w:val="-5"/>
                <w:sz w:val="21"/>
              </w:rPr>
              <w:t xml:space="preserve"> </w:t>
            </w:r>
            <w:r>
              <w:rPr>
                <w:color w:val="5F8A4E"/>
                <w:sz w:val="21"/>
              </w:rPr>
              <w:t>existence</w:t>
            </w:r>
            <w:r>
              <w:rPr>
                <w:color w:val="5F8A4E"/>
                <w:spacing w:val="-7"/>
                <w:sz w:val="21"/>
              </w:rPr>
              <w:t xml:space="preserve"> </w:t>
            </w:r>
            <w:r>
              <w:rPr>
                <w:color w:val="5F8A4E"/>
                <w:sz w:val="21"/>
              </w:rPr>
              <w:t>of</w:t>
            </w:r>
            <w:r>
              <w:rPr>
                <w:color w:val="5F8A4E"/>
                <w:spacing w:val="-5"/>
                <w:sz w:val="21"/>
              </w:rPr>
              <w:t xml:space="preserve"> </w:t>
            </w:r>
            <w:r>
              <w:rPr>
                <w:color w:val="5F8A4E"/>
                <w:sz w:val="21"/>
              </w:rPr>
              <w:t>the</w:t>
            </w:r>
            <w:r>
              <w:rPr>
                <w:color w:val="5F8A4E"/>
                <w:spacing w:val="-7"/>
                <w:sz w:val="21"/>
              </w:rPr>
              <w:t xml:space="preserve"> </w:t>
            </w:r>
            <w:r>
              <w:rPr>
                <w:color w:val="5F8A4E"/>
                <w:spacing w:val="-2"/>
                <w:sz w:val="21"/>
              </w:rPr>
              <w:t>event</w:t>
            </w:r>
          </w:p>
          <w:p w14:paraId="4A0646D9" w14:textId="77777777" w:rsidR="00AF07FA" w:rsidRDefault="004C7468">
            <w:pPr>
              <w:pStyle w:val="TableParagraph"/>
              <w:spacing w:before="39"/>
              <w:ind w:left="1000"/>
              <w:rPr>
                <w:sz w:val="21"/>
              </w:rPr>
            </w:pPr>
            <w:r>
              <w:rPr>
                <w:color w:val="5F8A4E"/>
                <w:sz w:val="21"/>
              </w:rPr>
              <w:t>//</w:t>
            </w:r>
            <w:r>
              <w:rPr>
                <w:color w:val="5F8A4E"/>
                <w:spacing w:val="-7"/>
                <w:sz w:val="21"/>
              </w:rPr>
              <w:t xml:space="preserve"> </w:t>
            </w:r>
            <w:r>
              <w:rPr>
                <w:color w:val="5F8A4E"/>
                <w:sz w:val="21"/>
              </w:rPr>
              <w:t>-it</w:t>
            </w:r>
            <w:r>
              <w:rPr>
                <w:color w:val="5F8A4E"/>
                <w:spacing w:val="-6"/>
                <w:sz w:val="21"/>
              </w:rPr>
              <w:t xml:space="preserve"> </w:t>
            </w:r>
            <w:r>
              <w:rPr>
                <w:color w:val="5F8A4E"/>
                <w:sz w:val="21"/>
              </w:rPr>
              <w:t>will</w:t>
            </w:r>
            <w:r>
              <w:rPr>
                <w:color w:val="5F8A4E"/>
                <w:spacing w:val="-6"/>
                <w:sz w:val="21"/>
              </w:rPr>
              <w:t xml:space="preserve"> </w:t>
            </w:r>
            <w:r>
              <w:rPr>
                <w:color w:val="5F8A4E"/>
                <w:sz w:val="21"/>
              </w:rPr>
              <w:t>require</w:t>
            </w:r>
            <w:r>
              <w:rPr>
                <w:color w:val="5F8A4E"/>
                <w:spacing w:val="-7"/>
                <w:sz w:val="21"/>
              </w:rPr>
              <w:t xml:space="preserve"> </w:t>
            </w:r>
            <w:r>
              <w:rPr>
                <w:color w:val="5F8A4E"/>
                <w:sz w:val="21"/>
              </w:rPr>
              <w:t>the</w:t>
            </w:r>
            <w:r>
              <w:rPr>
                <w:color w:val="5F8A4E"/>
                <w:spacing w:val="-6"/>
                <w:sz w:val="21"/>
              </w:rPr>
              <w:t xml:space="preserve"> </w:t>
            </w:r>
            <w:r>
              <w:rPr>
                <w:color w:val="5F8A4E"/>
                <w:sz w:val="21"/>
              </w:rPr>
              <w:t>date</w:t>
            </w:r>
            <w:r>
              <w:rPr>
                <w:color w:val="5F8A4E"/>
                <w:spacing w:val="-6"/>
                <w:sz w:val="21"/>
              </w:rPr>
              <w:t xml:space="preserve"> </w:t>
            </w:r>
            <w:r>
              <w:rPr>
                <w:color w:val="5F8A4E"/>
                <w:sz w:val="21"/>
              </w:rPr>
              <w:t>of</w:t>
            </w:r>
            <w:r>
              <w:rPr>
                <w:color w:val="5F8A4E"/>
                <w:spacing w:val="-6"/>
                <w:sz w:val="21"/>
              </w:rPr>
              <w:t xml:space="preserve"> </w:t>
            </w:r>
            <w:r>
              <w:rPr>
                <w:color w:val="5F8A4E"/>
                <w:sz w:val="21"/>
              </w:rPr>
              <w:t>the</w:t>
            </w:r>
            <w:r>
              <w:rPr>
                <w:color w:val="5F8A4E"/>
                <w:spacing w:val="-7"/>
                <w:sz w:val="21"/>
              </w:rPr>
              <w:t xml:space="preserve"> </w:t>
            </w:r>
            <w:r>
              <w:rPr>
                <w:color w:val="5F8A4E"/>
                <w:sz w:val="21"/>
              </w:rPr>
              <w:t>event</w:t>
            </w:r>
            <w:r>
              <w:rPr>
                <w:color w:val="5F8A4E"/>
                <w:spacing w:val="-6"/>
                <w:sz w:val="21"/>
              </w:rPr>
              <w:t xml:space="preserve"> </w:t>
            </w:r>
            <w:r>
              <w:rPr>
                <w:color w:val="5F8A4E"/>
                <w:sz w:val="21"/>
              </w:rPr>
              <w:t>to</w:t>
            </w:r>
            <w:r>
              <w:rPr>
                <w:color w:val="5F8A4E"/>
                <w:spacing w:val="-6"/>
                <w:sz w:val="21"/>
              </w:rPr>
              <w:t xml:space="preserve"> </w:t>
            </w:r>
            <w:r>
              <w:rPr>
                <w:color w:val="5F8A4E"/>
                <w:sz w:val="21"/>
              </w:rPr>
              <w:t>be</w:t>
            </w:r>
            <w:r>
              <w:rPr>
                <w:color w:val="5F8A4E"/>
                <w:spacing w:val="-4"/>
                <w:sz w:val="21"/>
              </w:rPr>
              <w:t xml:space="preserve"> </w:t>
            </w:r>
            <w:r>
              <w:rPr>
                <w:color w:val="5F8A4E"/>
                <w:sz w:val="21"/>
              </w:rPr>
              <w:t>after</w:t>
            </w:r>
            <w:r>
              <w:rPr>
                <w:color w:val="5F8A4E"/>
                <w:spacing w:val="-7"/>
                <w:sz w:val="21"/>
              </w:rPr>
              <w:t xml:space="preserve"> </w:t>
            </w:r>
            <w:r>
              <w:rPr>
                <w:color w:val="5F8A4E"/>
                <w:sz w:val="21"/>
              </w:rPr>
              <w:t>the</w:t>
            </w:r>
            <w:r>
              <w:rPr>
                <w:color w:val="5F8A4E"/>
                <w:spacing w:val="-6"/>
                <w:sz w:val="21"/>
              </w:rPr>
              <w:t xml:space="preserve"> </w:t>
            </w:r>
            <w:r>
              <w:rPr>
                <w:color w:val="5F8A4E"/>
                <w:sz w:val="21"/>
              </w:rPr>
              <w:t>current</w:t>
            </w:r>
            <w:r>
              <w:rPr>
                <w:color w:val="5F8A4E"/>
                <w:spacing w:val="-6"/>
                <w:sz w:val="21"/>
              </w:rPr>
              <w:t xml:space="preserve"> </w:t>
            </w:r>
            <w:r>
              <w:rPr>
                <w:color w:val="5F8A4E"/>
                <w:sz w:val="21"/>
              </w:rPr>
              <w:t>block</w:t>
            </w:r>
            <w:r>
              <w:rPr>
                <w:color w:val="5F8A4E"/>
                <w:spacing w:val="-6"/>
                <w:sz w:val="21"/>
              </w:rPr>
              <w:t xml:space="preserve"> </w:t>
            </w:r>
            <w:r>
              <w:rPr>
                <w:color w:val="5F8A4E"/>
                <w:spacing w:val="-4"/>
                <w:sz w:val="21"/>
              </w:rPr>
              <w:t>time</w:t>
            </w:r>
          </w:p>
          <w:p w14:paraId="6DD8DDE7" w14:textId="77777777" w:rsidR="00AF07FA" w:rsidRDefault="00AF07FA">
            <w:pPr>
              <w:pStyle w:val="TableParagraph"/>
              <w:spacing w:before="82"/>
              <w:rPr>
                <w:rFonts w:ascii="Times New Roman"/>
                <w:b/>
                <w:sz w:val="21"/>
              </w:rPr>
            </w:pPr>
          </w:p>
          <w:p w14:paraId="33C5D66A" w14:textId="77777777" w:rsidR="00AF07FA" w:rsidRDefault="004C7468">
            <w:pPr>
              <w:pStyle w:val="TableParagraph"/>
              <w:ind w:left="539"/>
              <w:rPr>
                <w:sz w:val="21"/>
              </w:rPr>
            </w:pPr>
            <w:r>
              <w:rPr>
                <w:color w:val="559CD5"/>
                <w:sz w:val="21"/>
              </w:rPr>
              <w:t>modifier</w:t>
            </w:r>
            <w:r>
              <w:rPr>
                <w:color w:val="559CD5"/>
                <w:spacing w:val="-10"/>
                <w:sz w:val="21"/>
              </w:rPr>
              <w:t xml:space="preserve"> </w:t>
            </w:r>
            <w:r>
              <w:rPr>
                <w:color w:val="B9BACC"/>
                <w:sz w:val="21"/>
              </w:rPr>
              <w:t>eventStatus</w:t>
            </w:r>
            <w:r>
              <w:rPr>
                <w:color w:val="DCDCDC"/>
                <w:sz w:val="21"/>
              </w:rPr>
              <w:t>(</w:t>
            </w:r>
            <w:r>
              <w:rPr>
                <w:color w:val="559CD5"/>
                <w:sz w:val="21"/>
              </w:rPr>
              <w:t>uint</w:t>
            </w:r>
            <w:r>
              <w:rPr>
                <w:color w:val="559CD5"/>
                <w:spacing w:val="-11"/>
                <w:sz w:val="21"/>
              </w:rPr>
              <w:t xml:space="preserve"> </w:t>
            </w:r>
            <w:r>
              <w:rPr>
                <w:color w:val="B9BACC"/>
                <w:spacing w:val="-2"/>
                <w:sz w:val="21"/>
              </w:rPr>
              <w:t>_id</w:t>
            </w:r>
            <w:r>
              <w:rPr>
                <w:color w:val="DCDCDC"/>
                <w:spacing w:val="-2"/>
                <w:sz w:val="21"/>
              </w:rPr>
              <w:t>){</w:t>
            </w:r>
          </w:p>
          <w:p w14:paraId="47BF5EC6" w14:textId="77777777" w:rsidR="00AF07FA" w:rsidRDefault="004C7468">
            <w:pPr>
              <w:pStyle w:val="TableParagraph"/>
              <w:spacing w:before="40" w:line="278" w:lineRule="auto"/>
              <w:ind w:left="1000"/>
              <w:rPr>
                <w:sz w:val="21"/>
              </w:rPr>
            </w:pPr>
            <w:r>
              <w:rPr>
                <w:color w:val="0079A6"/>
                <w:sz w:val="21"/>
              </w:rPr>
              <w:t>require</w:t>
            </w:r>
            <w:r>
              <w:rPr>
                <w:color w:val="DCDCDC"/>
                <w:sz w:val="21"/>
              </w:rPr>
              <w:t>(</w:t>
            </w:r>
            <w:r>
              <w:rPr>
                <w:color w:val="B9BACC"/>
                <w:sz w:val="21"/>
              </w:rPr>
              <w:t>events</w:t>
            </w:r>
            <w:r>
              <w:rPr>
                <w:color w:val="DCDCDC"/>
                <w:sz w:val="21"/>
              </w:rPr>
              <w:t>[</w:t>
            </w:r>
            <w:r>
              <w:rPr>
                <w:color w:val="B9BACC"/>
                <w:sz w:val="21"/>
              </w:rPr>
              <w:t>_id</w:t>
            </w:r>
            <w:r>
              <w:rPr>
                <w:color w:val="DCDCDC"/>
                <w:sz w:val="21"/>
              </w:rPr>
              <w:t>].</w:t>
            </w:r>
            <w:r>
              <w:rPr>
                <w:color w:val="B9BACC"/>
                <w:sz w:val="21"/>
              </w:rPr>
              <w:t xml:space="preserve">date </w:t>
            </w:r>
            <w:r>
              <w:rPr>
                <w:color w:val="DCDCDC"/>
                <w:sz w:val="21"/>
              </w:rPr>
              <w:t xml:space="preserve">!= </w:t>
            </w:r>
            <w:r>
              <w:rPr>
                <w:color w:val="B5CEA8"/>
                <w:sz w:val="21"/>
              </w:rPr>
              <w:t>0</w:t>
            </w:r>
            <w:r>
              <w:rPr>
                <w:color w:val="DCDCDC"/>
                <w:sz w:val="21"/>
              </w:rPr>
              <w:t xml:space="preserve">, </w:t>
            </w:r>
            <w:r>
              <w:rPr>
                <w:color w:val="CE9178"/>
                <w:sz w:val="21"/>
              </w:rPr>
              <w:t>"Please enter a valid Event Details"</w:t>
            </w:r>
            <w:r>
              <w:rPr>
                <w:color w:val="DCDCDC"/>
                <w:sz w:val="21"/>
              </w:rPr>
              <w:t xml:space="preserve">); </w:t>
            </w:r>
            <w:r>
              <w:rPr>
                <w:color w:val="0079A6"/>
                <w:sz w:val="21"/>
              </w:rPr>
              <w:t>require</w:t>
            </w:r>
            <w:r>
              <w:rPr>
                <w:color w:val="DCDCDC"/>
                <w:sz w:val="21"/>
              </w:rPr>
              <w:t>(</w:t>
            </w:r>
            <w:r>
              <w:rPr>
                <w:color w:val="B9BACC"/>
                <w:sz w:val="21"/>
              </w:rPr>
              <w:t>events</w:t>
            </w:r>
            <w:r>
              <w:rPr>
                <w:color w:val="DCDCDC"/>
                <w:sz w:val="21"/>
              </w:rPr>
              <w:t>[</w:t>
            </w:r>
            <w:r>
              <w:rPr>
                <w:color w:val="B9BACC"/>
                <w:sz w:val="21"/>
              </w:rPr>
              <w:t>_id</w:t>
            </w:r>
            <w:r>
              <w:rPr>
                <w:color w:val="DCDCDC"/>
                <w:sz w:val="21"/>
              </w:rPr>
              <w:t>].</w:t>
            </w:r>
            <w:r>
              <w:rPr>
                <w:color w:val="B9BACC"/>
                <w:sz w:val="21"/>
              </w:rPr>
              <w:t>date</w:t>
            </w:r>
            <w:r>
              <w:rPr>
                <w:color w:val="B9BACC"/>
                <w:spacing w:val="-6"/>
                <w:sz w:val="21"/>
              </w:rPr>
              <w:t xml:space="preserve"> </w:t>
            </w:r>
            <w:r>
              <w:rPr>
                <w:color w:val="DCDCDC"/>
                <w:sz w:val="21"/>
              </w:rPr>
              <w:t>&gt;</w:t>
            </w:r>
            <w:r>
              <w:rPr>
                <w:color w:val="DCDCDC"/>
                <w:spacing w:val="-3"/>
                <w:sz w:val="21"/>
              </w:rPr>
              <w:t xml:space="preserve"> </w:t>
            </w:r>
            <w:r>
              <w:rPr>
                <w:color w:val="0079A6"/>
                <w:sz w:val="21"/>
              </w:rPr>
              <w:t>block</w:t>
            </w:r>
            <w:r>
              <w:rPr>
                <w:color w:val="DCDCDC"/>
                <w:sz w:val="21"/>
              </w:rPr>
              <w:t>.</w:t>
            </w:r>
            <w:r>
              <w:rPr>
                <w:color w:val="B9BACC"/>
                <w:sz w:val="21"/>
              </w:rPr>
              <w:t>timestamp</w:t>
            </w:r>
            <w:r>
              <w:rPr>
                <w:color w:val="B9BACC"/>
                <w:spacing w:val="-4"/>
                <w:sz w:val="21"/>
              </w:rPr>
              <w:t xml:space="preserve"> </w:t>
            </w:r>
            <w:r>
              <w:rPr>
                <w:color w:val="DCDCDC"/>
                <w:sz w:val="21"/>
              </w:rPr>
              <w:t>,</w:t>
            </w:r>
            <w:r>
              <w:rPr>
                <w:color w:val="DCDCDC"/>
                <w:spacing w:val="-6"/>
                <w:sz w:val="21"/>
              </w:rPr>
              <w:t xml:space="preserve"> </w:t>
            </w:r>
            <w:r>
              <w:rPr>
                <w:color w:val="CE9178"/>
                <w:sz w:val="21"/>
              </w:rPr>
              <w:t>"The</w:t>
            </w:r>
            <w:r>
              <w:rPr>
                <w:color w:val="CE9178"/>
                <w:spacing w:val="-6"/>
                <w:sz w:val="21"/>
              </w:rPr>
              <w:t xml:space="preserve"> </w:t>
            </w:r>
            <w:r>
              <w:rPr>
                <w:color w:val="CE9178"/>
                <w:sz w:val="21"/>
              </w:rPr>
              <w:t>event</w:t>
            </w:r>
            <w:r>
              <w:rPr>
                <w:color w:val="CE9178"/>
                <w:spacing w:val="-4"/>
                <w:sz w:val="21"/>
              </w:rPr>
              <w:t xml:space="preserve"> </w:t>
            </w:r>
            <w:r>
              <w:rPr>
                <w:color w:val="CE9178"/>
                <w:sz w:val="21"/>
              </w:rPr>
              <w:t>has</w:t>
            </w:r>
            <w:r>
              <w:rPr>
                <w:color w:val="CE9178"/>
                <w:spacing w:val="-6"/>
                <w:sz w:val="21"/>
              </w:rPr>
              <w:t xml:space="preserve"> </w:t>
            </w:r>
            <w:r>
              <w:rPr>
                <w:color w:val="CE9178"/>
                <w:sz w:val="21"/>
              </w:rPr>
              <w:t>already</w:t>
            </w:r>
            <w:r>
              <w:rPr>
                <w:color w:val="CE9178"/>
                <w:spacing w:val="-4"/>
                <w:sz w:val="21"/>
              </w:rPr>
              <w:t xml:space="preserve"> </w:t>
            </w:r>
            <w:r>
              <w:rPr>
                <w:color w:val="CE9178"/>
                <w:sz w:val="21"/>
              </w:rPr>
              <w:t>occured"</w:t>
            </w:r>
            <w:r>
              <w:rPr>
                <w:color w:val="DCDCDC"/>
                <w:sz w:val="21"/>
              </w:rPr>
              <w:t>);</w:t>
            </w:r>
          </w:p>
          <w:p w14:paraId="13A3A999" w14:textId="77777777" w:rsidR="00AF07FA" w:rsidRDefault="004C7468">
            <w:pPr>
              <w:pStyle w:val="TableParagraph"/>
              <w:spacing w:line="245" w:lineRule="exact"/>
              <w:ind w:left="1000"/>
              <w:rPr>
                <w:sz w:val="21"/>
              </w:rPr>
            </w:pPr>
            <w:r>
              <w:rPr>
                <w:color w:val="B9BACC"/>
                <w:spacing w:val="-5"/>
                <w:sz w:val="21"/>
              </w:rPr>
              <w:t>_</w:t>
            </w:r>
            <w:r>
              <w:rPr>
                <w:color w:val="DCDCDC"/>
                <w:spacing w:val="-5"/>
                <w:sz w:val="21"/>
              </w:rPr>
              <w:t>;</w:t>
            </w:r>
          </w:p>
          <w:p w14:paraId="08AE19FE" w14:textId="77777777" w:rsidR="00AF07FA" w:rsidRDefault="00AF07FA">
            <w:pPr>
              <w:pStyle w:val="TableParagraph"/>
              <w:spacing w:before="83"/>
              <w:rPr>
                <w:rFonts w:ascii="Times New Roman"/>
                <w:b/>
                <w:sz w:val="21"/>
              </w:rPr>
            </w:pPr>
          </w:p>
          <w:p w14:paraId="1A27DCB9" w14:textId="77777777" w:rsidR="00AF07FA" w:rsidRDefault="004C7468">
            <w:pPr>
              <w:pStyle w:val="TableParagraph"/>
              <w:ind w:left="539"/>
              <w:rPr>
                <w:sz w:val="21"/>
              </w:rPr>
            </w:pPr>
            <w:r>
              <w:rPr>
                <w:color w:val="DCDCDC"/>
                <w:spacing w:val="-10"/>
                <w:sz w:val="21"/>
              </w:rPr>
              <w:t>}</w:t>
            </w:r>
          </w:p>
          <w:p w14:paraId="064B6892" w14:textId="77777777" w:rsidR="00AF07FA" w:rsidRDefault="00AF07FA">
            <w:pPr>
              <w:pStyle w:val="TableParagraph"/>
              <w:spacing w:before="82"/>
              <w:rPr>
                <w:rFonts w:ascii="Times New Roman"/>
                <w:b/>
                <w:sz w:val="21"/>
              </w:rPr>
            </w:pPr>
          </w:p>
          <w:p w14:paraId="15F767D5" w14:textId="77777777" w:rsidR="00AF07FA" w:rsidRDefault="004C7468">
            <w:pPr>
              <w:pStyle w:val="TableParagraph"/>
              <w:tabs>
                <w:tab w:val="left" w:pos="1460"/>
              </w:tabs>
              <w:ind w:left="539"/>
              <w:rPr>
                <w:sz w:val="21"/>
              </w:rPr>
            </w:pPr>
            <w:r>
              <w:rPr>
                <w:color w:val="5F8A4E"/>
                <w:spacing w:val="-5"/>
                <w:sz w:val="21"/>
              </w:rPr>
              <w:t>//</w:t>
            </w:r>
            <w:r>
              <w:rPr>
                <w:color w:val="5F8A4E"/>
                <w:sz w:val="21"/>
              </w:rPr>
              <w:tab/>
              <w:t>BUYING</w:t>
            </w:r>
            <w:r>
              <w:rPr>
                <w:color w:val="5F8A4E"/>
                <w:spacing w:val="-12"/>
                <w:sz w:val="21"/>
              </w:rPr>
              <w:t xml:space="preserve"> </w:t>
            </w:r>
            <w:r>
              <w:rPr>
                <w:color w:val="5F8A4E"/>
                <w:sz w:val="21"/>
              </w:rPr>
              <w:t>EVENT</w:t>
            </w:r>
            <w:r>
              <w:rPr>
                <w:color w:val="5F8A4E"/>
                <w:spacing w:val="-9"/>
                <w:sz w:val="21"/>
              </w:rPr>
              <w:t xml:space="preserve"> </w:t>
            </w:r>
            <w:r>
              <w:rPr>
                <w:color w:val="5F8A4E"/>
                <w:sz w:val="21"/>
              </w:rPr>
              <w:t>TICKET</w:t>
            </w:r>
            <w:r>
              <w:rPr>
                <w:color w:val="5F8A4E"/>
                <w:spacing w:val="-10"/>
                <w:sz w:val="21"/>
              </w:rPr>
              <w:t xml:space="preserve"> </w:t>
            </w:r>
            <w:r>
              <w:rPr>
                <w:color w:val="5F8A4E"/>
                <w:sz w:val="21"/>
              </w:rPr>
              <w:t>(payable</w:t>
            </w:r>
            <w:r>
              <w:rPr>
                <w:color w:val="5F8A4E"/>
                <w:spacing w:val="-9"/>
                <w:sz w:val="21"/>
              </w:rPr>
              <w:t xml:space="preserve"> </w:t>
            </w:r>
            <w:r>
              <w:rPr>
                <w:color w:val="5F8A4E"/>
                <w:sz w:val="21"/>
              </w:rPr>
              <w:t>function</w:t>
            </w:r>
            <w:r>
              <w:rPr>
                <w:color w:val="5F8A4E"/>
                <w:spacing w:val="-10"/>
                <w:sz w:val="21"/>
              </w:rPr>
              <w:t xml:space="preserve"> </w:t>
            </w:r>
            <w:r>
              <w:rPr>
                <w:color w:val="5F8A4E"/>
                <w:sz w:val="21"/>
              </w:rPr>
              <w:t>to</w:t>
            </w:r>
            <w:r>
              <w:rPr>
                <w:color w:val="5F8A4E"/>
                <w:spacing w:val="-9"/>
                <w:sz w:val="21"/>
              </w:rPr>
              <w:t xml:space="preserve"> </w:t>
            </w:r>
            <w:r>
              <w:rPr>
                <w:color w:val="5F8A4E"/>
                <w:sz w:val="21"/>
              </w:rPr>
              <w:t>receive</w:t>
            </w:r>
            <w:r>
              <w:rPr>
                <w:color w:val="5F8A4E"/>
                <w:spacing w:val="-10"/>
                <w:sz w:val="21"/>
              </w:rPr>
              <w:t xml:space="preserve"> </w:t>
            </w:r>
            <w:r>
              <w:rPr>
                <w:color w:val="5F8A4E"/>
                <w:sz w:val="21"/>
              </w:rPr>
              <w:t>funds</w:t>
            </w:r>
            <w:r>
              <w:rPr>
                <w:color w:val="5F8A4E"/>
                <w:spacing w:val="-9"/>
                <w:sz w:val="21"/>
              </w:rPr>
              <w:t xml:space="preserve"> </w:t>
            </w:r>
            <w:r>
              <w:rPr>
                <w:color w:val="5F8A4E"/>
                <w:spacing w:val="-10"/>
                <w:sz w:val="21"/>
              </w:rPr>
              <w:t>)</w:t>
            </w:r>
          </w:p>
          <w:p w14:paraId="4F571219" w14:textId="77777777" w:rsidR="00AF07FA" w:rsidRDefault="004C7468">
            <w:pPr>
              <w:pStyle w:val="TableParagraph"/>
              <w:spacing w:before="40"/>
              <w:ind w:left="1000"/>
              <w:rPr>
                <w:sz w:val="21"/>
              </w:rPr>
            </w:pPr>
            <w:r>
              <w:rPr>
                <w:color w:val="5F8A4E"/>
                <w:sz w:val="21"/>
              </w:rPr>
              <w:t>//</w:t>
            </w:r>
            <w:r>
              <w:rPr>
                <w:color w:val="5F8A4E"/>
                <w:spacing w:val="-7"/>
                <w:sz w:val="21"/>
              </w:rPr>
              <w:t xml:space="preserve"> </w:t>
            </w:r>
            <w:r>
              <w:rPr>
                <w:color w:val="5F8A4E"/>
                <w:sz w:val="21"/>
              </w:rPr>
              <w:t>-initialized</w:t>
            </w:r>
            <w:r>
              <w:rPr>
                <w:color w:val="5F8A4E"/>
                <w:spacing w:val="-7"/>
                <w:sz w:val="21"/>
              </w:rPr>
              <w:t xml:space="preserve"> </w:t>
            </w:r>
            <w:r>
              <w:rPr>
                <w:color w:val="5F8A4E"/>
                <w:sz w:val="21"/>
              </w:rPr>
              <w:t>and</w:t>
            </w:r>
            <w:r>
              <w:rPr>
                <w:color w:val="5F8A4E"/>
                <w:spacing w:val="-7"/>
                <w:sz w:val="21"/>
              </w:rPr>
              <w:t xml:space="preserve"> </w:t>
            </w:r>
            <w:r>
              <w:rPr>
                <w:color w:val="5F8A4E"/>
                <w:sz w:val="21"/>
              </w:rPr>
              <w:t>make</w:t>
            </w:r>
            <w:r>
              <w:rPr>
                <w:color w:val="5F8A4E"/>
                <w:spacing w:val="-7"/>
                <w:sz w:val="21"/>
              </w:rPr>
              <w:t xml:space="preserve"> </w:t>
            </w:r>
            <w:r>
              <w:rPr>
                <w:color w:val="5F8A4E"/>
                <w:sz w:val="21"/>
              </w:rPr>
              <w:t>a</w:t>
            </w:r>
            <w:r>
              <w:rPr>
                <w:color w:val="5F8A4E"/>
                <w:spacing w:val="-5"/>
                <w:sz w:val="21"/>
              </w:rPr>
              <w:t xml:space="preserve"> </w:t>
            </w:r>
            <w:r>
              <w:rPr>
                <w:color w:val="5F8A4E"/>
                <w:sz w:val="21"/>
              </w:rPr>
              <w:t>copy</w:t>
            </w:r>
            <w:r>
              <w:rPr>
                <w:color w:val="5F8A4E"/>
                <w:spacing w:val="-7"/>
                <w:sz w:val="21"/>
              </w:rPr>
              <w:t xml:space="preserve"> </w:t>
            </w:r>
            <w:r>
              <w:rPr>
                <w:color w:val="5F8A4E"/>
                <w:sz w:val="21"/>
              </w:rPr>
              <w:t>of</w:t>
            </w:r>
            <w:r>
              <w:rPr>
                <w:color w:val="5F8A4E"/>
                <w:spacing w:val="-6"/>
                <w:sz w:val="21"/>
              </w:rPr>
              <w:t xml:space="preserve"> </w:t>
            </w:r>
            <w:r>
              <w:rPr>
                <w:color w:val="5F8A4E"/>
                <w:sz w:val="21"/>
              </w:rPr>
              <w:t>the</w:t>
            </w:r>
            <w:r>
              <w:rPr>
                <w:color w:val="5F8A4E"/>
                <w:spacing w:val="-7"/>
                <w:sz w:val="21"/>
              </w:rPr>
              <w:t xml:space="preserve"> </w:t>
            </w:r>
            <w:r>
              <w:rPr>
                <w:color w:val="5F8A4E"/>
                <w:sz w:val="21"/>
              </w:rPr>
              <w:t>event</w:t>
            </w:r>
            <w:r>
              <w:rPr>
                <w:color w:val="5F8A4E"/>
                <w:spacing w:val="-6"/>
                <w:sz w:val="21"/>
              </w:rPr>
              <w:t xml:space="preserve"> </w:t>
            </w:r>
            <w:r>
              <w:rPr>
                <w:color w:val="5F8A4E"/>
                <w:sz w:val="21"/>
              </w:rPr>
              <w:t>in</w:t>
            </w:r>
            <w:r>
              <w:rPr>
                <w:color w:val="5F8A4E"/>
                <w:spacing w:val="-6"/>
                <w:sz w:val="21"/>
              </w:rPr>
              <w:t xml:space="preserve"> </w:t>
            </w:r>
            <w:r>
              <w:rPr>
                <w:color w:val="5F8A4E"/>
                <w:sz w:val="21"/>
              </w:rPr>
              <w:t>any</w:t>
            </w:r>
            <w:r>
              <w:rPr>
                <w:color w:val="5F8A4E"/>
                <w:spacing w:val="-7"/>
                <w:sz w:val="21"/>
              </w:rPr>
              <w:t xml:space="preserve"> </w:t>
            </w:r>
            <w:r>
              <w:rPr>
                <w:color w:val="5F8A4E"/>
                <w:sz w:val="21"/>
              </w:rPr>
              <w:t>other</w:t>
            </w:r>
            <w:r>
              <w:rPr>
                <w:color w:val="5F8A4E"/>
                <w:spacing w:val="-7"/>
                <w:sz w:val="21"/>
              </w:rPr>
              <w:t xml:space="preserve"> </w:t>
            </w:r>
            <w:r>
              <w:rPr>
                <w:color w:val="5F8A4E"/>
                <w:sz w:val="21"/>
              </w:rPr>
              <w:t>event</w:t>
            </w:r>
            <w:r>
              <w:rPr>
                <w:color w:val="5F8A4E"/>
                <w:spacing w:val="-6"/>
                <w:sz w:val="21"/>
              </w:rPr>
              <w:t xml:space="preserve"> </w:t>
            </w:r>
            <w:r>
              <w:rPr>
                <w:color w:val="5F8A4E"/>
                <w:spacing w:val="-5"/>
                <w:sz w:val="21"/>
              </w:rPr>
              <w:t>id</w:t>
            </w:r>
          </w:p>
          <w:p w14:paraId="5A5E1A01" w14:textId="77777777" w:rsidR="00AF07FA" w:rsidRDefault="004C7468">
            <w:pPr>
              <w:pStyle w:val="TableParagraph"/>
              <w:spacing w:before="39"/>
              <w:ind w:left="1000"/>
              <w:rPr>
                <w:sz w:val="21"/>
              </w:rPr>
            </w:pPr>
            <w:r>
              <w:rPr>
                <w:color w:val="5F8A4E"/>
                <w:sz w:val="21"/>
              </w:rPr>
              <w:t>//</w:t>
            </w:r>
            <w:r>
              <w:rPr>
                <w:color w:val="5F8A4E"/>
                <w:spacing w:val="-6"/>
                <w:sz w:val="21"/>
              </w:rPr>
              <w:t xml:space="preserve"> </w:t>
            </w:r>
            <w:r>
              <w:rPr>
                <w:color w:val="5F8A4E"/>
                <w:sz w:val="21"/>
              </w:rPr>
              <w:t>-it</w:t>
            </w:r>
            <w:r>
              <w:rPr>
                <w:color w:val="5F8A4E"/>
                <w:spacing w:val="-6"/>
                <w:sz w:val="21"/>
              </w:rPr>
              <w:t xml:space="preserve"> </w:t>
            </w:r>
            <w:r>
              <w:rPr>
                <w:color w:val="5F8A4E"/>
                <w:sz w:val="21"/>
              </w:rPr>
              <w:t>requires</w:t>
            </w:r>
            <w:r>
              <w:rPr>
                <w:color w:val="5F8A4E"/>
                <w:spacing w:val="-6"/>
                <w:sz w:val="21"/>
              </w:rPr>
              <w:t xml:space="preserve"> </w:t>
            </w:r>
            <w:r>
              <w:rPr>
                <w:color w:val="5F8A4E"/>
                <w:sz w:val="21"/>
              </w:rPr>
              <w:t>the</w:t>
            </w:r>
            <w:r>
              <w:rPr>
                <w:color w:val="5F8A4E"/>
                <w:spacing w:val="-6"/>
                <w:sz w:val="21"/>
              </w:rPr>
              <w:t xml:space="preserve"> </w:t>
            </w:r>
            <w:r>
              <w:rPr>
                <w:color w:val="5F8A4E"/>
                <w:sz w:val="21"/>
              </w:rPr>
              <w:t>msg.value</w:t>
            </w:r>
            <w:r>
              <w:rPr>
                <w:color w:val="5F8A4E"/>
                <w:spacing w:val="-6"/>
                <w:sz w:val="21"/>
              </w:rPr>
              <w:t xml:space="preserve"> </w:t>
            </w:r>
            <w:r>
              <w:rPr>
                <w:color w:val="5F8A4E"/>
                <w:sz w:val="21"/>
              </w:rPr>
              <w:t>to</w:t>
            </w:r>
            <w:r>
              <w:rPr>
                <w:color w:val="5F8A4E"/>
                <w:spacing w:val="-6"/>
                <w:sz w:val="21"/>
              </w:rPr>
              <w:t xml:space="preserve"> </w:t>
            </w:r>
            <w:r>
              <w:rPr>
                <w:color w:val="5F8A4E"/>
                <w:sz w:val="21"/>
              </w:rPr>
              <w:t>be</w:t>
            </w:r>
            <w:r>
              <w:rPr>
                <w:color w:val="5F8A4E"/>
                <w:spacing w:val="-6"/>
                <w:sz w:val="21"/>
              </w:rPr>
              <w:t xml:space="preserve"> </w:t>
            </w:r>
            <w:r>
              <w:rPr>
                <w:color w:val="5F8A4E"/>
                <w:sz w:val="21"/>
              </w:rPr>
              <w:t>equal</w:t>
            </w:r>
            <w:r>
              <w:rPr>
                <w:color w:val="5F8A4E"/>
                <w:spacing w:val="-5"/>
                <w:sz w:val="21"/>
              </w:rPr>
              <w:t xml:space="preserve"> </w:t>
            </w:r>
            <w:r>
              <w:rPr>
                <w:color w:val="5F8A4E"/>
                <w:sz w:val="21"/>
              </w:rPr>
              <w:t>to</w:t>
            </w:r>
            <w:r>
              <w:rPr>
                <w:color w:val="5F8A4E"/>
                <w:spacing w:val="-6"/>
                <w:sz w:val="21"/>
              </w:rPr>
              <w:t xml:space="preserve"> </w:t>
            </w:r>
            <w:r>
              <w:rPr>
                <w:color w:val="5F8A4E"/>
                <w:sz w:val="21"/>
              </w:rPr>
              <w:t>the</w:t>
            </w:r>
            <w:r>
              <w:rPr>
                <w:color w:val="5F8A4E"/>
                <w:spacing w:val="-6"/>
                <w:sz w:val="21"/>
              </w:rPr>
              <w:t xml:space="preserve"> </w:t>
            </w:r>
            <w:r>
              <w:rPr>
                <w:color w:val="5F8A4E"/>
                <w:sz w:val="21"/>
              </w:rPr>
              <w:t>event</w:t>
            </w:r>
            <w:r>
              <w:rPr>
                <w:color w:val="5F8A4E"/>
                <w:spacing w:val="-4"/>
                <w:sz w:val="21"/>
              </w:rPr>
              <w:t xml:space="preserve"> </w:t>
            </w:r>
            <w:r>
              <w:rPr>
                <w:color w:val="5F8A4E"/>
                <w:sz w:val="21"/>
              </w:rPr>
              <w:t>price</w:t>
            </w:r>
            <w:r>
              <w:rPr>
                <w:color w:val="5F8A4E"/>
                <w:spacing w:val="-6"/>
                <w:sz w:val="21"/>
              </w:rPr>
              <w:t xml:space="preserve"> </w:t>
            </w:r>
            <w:r>
              <w:rPr>
                <w:color w:val="5F8A4E"/>
                <w:sz w:val="21"/>
              </w:rPr>
              <w:t>*</w:t>
            </w:r>
            <w:r>
              <w:rPr>
                <w:color w:val="5F8A4E"/>
                <w:spacing w:val="-6"/>
                <w:sz w:val="21"/>
              </w:rPr>
              <w:t xml:space="preserve"> </w:t>
            </w:r>
            <w:r>
              <w:rPr>
                <w:color w:val="5F8A4E"/>
                <w:sz w:val="21"/>
              </w:rPr>
              <w:t>the</w:t>
            </w:r>
            <w:r>
              <w:rPr>
                <w:color w:val="5F8A4E"/>
                <w:spacing w:val="-6"/>
                <w:sz w:val="21"/>
              </w:rPr>
              <w:t xml:space="preserve"> </w:t>
            </w:r>
            <w:r>
              <w:rPr>
                <w:color w:val="5F8A4E"/>
                <w:sz w:val="21"/>
              </w:rPr>
              <w:t>no</w:t>
            </w:r>
            <w:r>
              <w:rPr>
                <w:color w:val="5F8A4E"/>
                <w:spacing w:val="-6"/>
                <w:sz w:val="21"/>
              </w:rPr>
              <w:t xml:space="preserve"> </w:t>
            </w:r>
            <w:r>
              <w:rPr>
                <w:color w:val="5F8A4E"/>
                <w:sz w:val="21"/>
              </w:rPr>
              <w:t>of</w:t>
            </w:r>
            <w:r>
              <w:rPr>
                <w:color w:val="5F8A4E"/>
                <w:spacing w:val="-5"/>
                <w:sz w:val="21"/>
              </w:rPr>
              <w:t xml:space="preserve"> </w:t>
            </w:r>
            <w:r>
              <w:rPr>
                <w:color w:val="5F8A4E"/>
                <w:spacing w:val="-2"/>
                <w:sz w:val="21"/>
              </w:rPr>
              <w:t>tickets</w:t>
            </w:r>
          </w:p>
          <w:p w14:paraId="671878CB" w14:textId="77777777" w:rsidR="00AF07FA" w:rsidRDefault="004C7468">
            <w:pPr>
              <w:pStyle w:val="TableParagraph"/>
              <w:spacing w:before="40"/>
              <w:ind w:left="77"/>
              <w:rPr>
                <w:sz w:val="21"/>
              </w:rPr>
            </w:pPr>
            <w:r>
              <w:rPr>
                <w:color w:val="5F8A4E"/>
                <w:spacing w:val="-2"/>
                <w:sz w:val="21"/>
              </w:rPr>
              <w:t>required</w:t>
            </w:r>
          </w:p>
          <w:p w14:paraId="30DEFB2F" w14:textId="77777777" w:rsidR="00AF07FA" w:rsidRDefault="004C7468">
            <w:pPr>
              <w:pStyle w:val="TableParagraph"/>
              <w:spacing w:before="37"/>
              <w:ind w:left="1000"/>
              <w:rPr>
                <w:sz w:val="21"/>
              </w:rPr>
            </w:pPr>
            <w:r>
              <w:rPr>
                <w:color w:val="5F8A4E"/>
                <w:sz w:val="21"/>
              </w:rPr>
              <w:t>//</w:t>
            </w:r>
            <w:r>
              <w:rPr>
                <w:color w:val="5F8A4E"/>
                <w:spacing w:val="-10"/>
                <w:sz w:val="21"/>
              </w:rPr>
              <w:t xml:space="preserve"> </w:t>
            </w:r>
            <w:r>
              <w:rPr>
                <w:color w:val="5F8A4E"/>
                <w:sz w:val="21"/>
              </w:rPr>
              <w:t>-it</w:t>
            </w:r>
            <w:r>
              <w:rPr>
                <w:color w:val="5F8A4E"/>
                <w:spacing w:val="-7"/>
                <w:sz w:val="21"/>
              </w:rPr>
              <w:t xml:space="preserve"> </w:t>
            </w:r>
            <w:r>
              <w:rPr>
                <w:color w:val="5F8A4E"/>
                <w:sz w:val="21"/>
              </w:rPr>
              <w:t>requires</w:t>
            </w:r>
            <w:r>
              <w:rPr>
                <w:color w:val="5F8A4E"/>
                <w:spacing w:val="-8"/>
                <w:sz w:val="21"/>
              </w:rPr>
              <w:t xml:space="preserve"> </w:t>
            </w:r>
            <w:r>
              <w:rPr>
                <w:color w:val="5F8A4E"/>
                <w:sz w:val="21"/>
              </w:rPr>
              <w:t>to</w:t>
            </w:r>
            <w:r>
              <w:rPr>
                <w:color w:val="5F8A4E"/>
                <w:spacing w:val="-7"/>
                <w:sz w:val="21"/>
              </w:rPr>
              <w:t xml:space="preserve"> </w:t>
            </w:r>
            <w:r>
              <w:rPr>
                <w:color w:val="5F8A4E"/>
                <w:sz w:val="21"/>
              </w:rPr>
              <w:t>check</w:t>
            </w:r>
            <w:r>
              <w:rPr>
                <w:color w:val="5F8A4E"/>
                <w:spacing w:val="-8"/>
                <w:sz w:val="21"/>
              </w:rPr>
              <w:t xml:space="preserve"> </w:t>
            </w:r>
            <w:r>
              <w:rPr>
                <w:color w:val="5F8A4E"/>
                <w:sz w:val="21"/>
              </w:rPr>
              <w:t>whether</w:t>
            </w:r>
            <w:r>
              <w:rPr>
                <w:color w:val="5F8A4E"/>
                <w:spacing w:val="-7"/>
                <w:sz w:val="21"/>
              </w:rPr>
              <w:t xml:space="preserve"> </w:t>
            </w:r>
            <w:r>
              <w:rPr>
                <w:color w:val="5F8A4E"/>
                <w:sz w:val="21"/>
              </w:rPr>
              <w:t>the</w:t>
            </w:r>
            <w:r>
              <w:rPr>
                <w:color w:val="5F8A4E"/>
                <w:spacing w:val="-8"/>
                <w:sz w:val="21"/>
              </w:rPr>
              <w:t xml:space="preserve"> </w:t>
            </w:r>
            <w:r>
              <w:rPr>
                <w:color w:val="5F8A4E"/>
                <w:sz w:val="21"/>
              </w:rPr>
              <w:t>remaing</w:t>
            </w:r>
            <w:r>
              <w:rPr>
                <w:color w:val="5F8A4E"/>
                <w:spacing w:val="-7"/>
                <w:sz w:val="21"/>
              </w:rPr>
              <w:t xml:space="preserve"> </w:t>
            </w:r>
            <w:r>
              <w:rPr>
                <w:color w:val="5F8A4E"/>
                <w:sz w:val="21"/>
              </w:rPr>
              <w:t>tickets</w:t>
            </w:r>
            <w:r>
              <w:rPr>
                <w:color w:val="5F8A4E"/>
                <w:spacing w:val="-8"/>
                <w:sz w:val="21"/>
              </w:rPr>
              <w:t xml:space="preserve"> </w:t>
            </w:r>
            <w:r>
              <w:rPr>
                <w:color w:val="5F8A4E"/>
                <w:sz w:val="21"/>
              </w:rPr>
              <w:t>are</w:t>
            </w:r>
            <w:r>
              <w:rPr>
                <w:color w:val="5F8A4E"/>
                <w:spacing w:val="-7"/>
                <w:sz w:val="21"/>
              </w:rPr>
              <w:t xml:space="preserve"> </w:t>
            </w:r>
            <w:r>
              <w:rPr>
                <w:color w:val="5F8A4E"/>
                <w:sz w:val="21"/>
              </w:rPr>
              <w:t>more</w:t>
            </w:r>
            <w:r>
              <w:rPr>
                <w:color w:val="5F8A4E"/>
                <w:spacing w:val="-8"/>
                <w:sz w:val="21"/>
              </w:rPr>
              <w:t xml:space="preserve"> </w:t>
            </w:r>
            <w:r>
              <w:rPr>
                <w:color w:val="5F8A4E"/>
                <w:sz w:val="21"/>
              </w:rPr>
              <w:t>then</w:t>
            </w:r>
            <w:r>
              <w:rPr>
                <w:color w:val="5F8A4E"/>
                <w:spacing w:val="-7"/>
                <w:sz w:val="21"/>
              </w:rPr>
              <w:t xml:space="preserve"> </w:t>
            </w:r>
            <w:r>
              <w:rPr>
                <w:color w:val="5F8A4E"/>
                <w:spacing w:val="-2"/>
                <w:sz w:val="21"/>
              </w:rPr>
              <w:t>required</w:t>
            </w:r>
          </w:p>
          <w:p w14:paraId="75570214" w14:textId="77777777" w:rsidR="00AF07FA" w:rsidRDefault="004C7468">
            <w:pPr>
              <w:pStyle w:val="TableParagraph"/>
              <w:spacing w:before="40"/>
              <w:ind w:left="77"/>
              <w:rPr>
                <w:sz w:val="21"/>
              </w:rPr>
            </w:pPr>
            <w:r>
              <w:rPr>
                <w:color w:val="5F8A4E"/>
                <w:spacing w:val="-2"/>
                <w:sz w:val="21"/>
              </w:rPr>
              <w:t>tickets</w:t>
            </w:r>
          </w:p>
          <w:p w14:paraId="25F7A876" w14:textId="77777777" w:rsidR="00AF07FA" w:rsidRDefault="004C7468">
            <w:pPr>
              <w:pStyle w:val="TableParagraph"/>
              <w:spacing w:before="40"/>
              <w:ind w:left="1000"/>
              <w:rPr>
                <w:sz w:val="21"/>
              </w:rPr>
            </w:pPr>
            <w:r>
              <w:rPr>
                <w:color w:val="5F8A4E"/>
                <w:sz w:val="21"/>
              </w:rPr>
              <w:t>//</w:t>
            </w:r>
            <w:r>
              <w:rPr>
                <w:color w:val="5F8A4E"/>
                <w:spacing w:val="-11"/>
                <w:sz w:val="21"/>
              </w:rPr>
              <w:t xml:space="preserve"> </w:t>
            </w:r>
            <w:r>
              <w:rPr>
                <w:color w:val="5F8A4E"/>
                <w:sz w:val="21"/>
              </w:rPr>
              <w:t>-we</w:t>
            </w:r>
            <w:r>
              <w:rPr>
                <w:color w:val="5F8A4E"/>
                <w:spacing w:val="-9"/>
                <w:sz w:val="21"/>
              </w:rPr>
              <w:t xml:space="preserve"> </w:t>
            </w:r>
            <w:r>
              <w:rPr>
                <w:color w:val="5F8A4E"/>
                <w:sz w:val="21"/>
              </w:rPr>
              <w:t>will</w:t>
            </w:r>
            <w:r>
              <w:rPr>
                <w:color w:val="5F8A4E"/>
                <w:spacing w:val="-9"/>
                <w:sz w:val="21"/>
              </w:rPr>
              <w:t xml:space="preserve"> </w:t>
            </w:r>
            <w:r>
              <w:rPr>
                <w:color w:val="5F8A4E"/>
                <w:sz w:val="21"/>
              </w:rPr>
              <w:t>substract</w:t>
            </w:r>
            <w:r>
              <w:rPr>
                <w:color w:val="5F8A4E"/>
                <w:spacing w:val="-9"/>
                <w:sz w:val="21"/>
              </w:rPr>
              <w:t xml:space="preserve"> </w:t>
            </w:r>
            <w:r>
              <w:rPr>
                <w:color w:val="5F8A4E"/>
                <w:sz w:val="21"/>
              </w:rPr>
              <w:t>the</w:t>
            </w:r>
            <w:r>
              <w:rPr>
                <w:color w:val="5F8A4E"/>
                <w:spacing w:val="-6"/>
                <w:sz w:val="21"/>
              </w:rPr>
              <w:t xml:space="preserve"> </w:t>
            </w:r>
            <w:r>
              <w:rPr>
                <w:color w:val="5F8A4E"/>
                <w:sz w:val="21"/>
              </w:rPr>
              <w:t>quantity</w:t>
            </w:r>
            <w:r>
              <w:rPr>
                <w:color w:val="5F8A4E"/>
                <w:spacing w:val="-7"/>
                <w:sz w:val="21"/>
              </w:rPr>
              <w:t xml:space="preserve"> </w:t>
            </w:r>
            <w:r>
              <w:rPr>
                <w:color w:val="5F8A4E"/>
                <w:sz w:val="21"/>
              </w:rPr>
              <w:t>requried</w:t>
            </w:r>
            <w:r>
              <w:rPr>
                <w:color w:val="5F8A4E"/>
                <w:spacing w:val="-9"/>
                <w:sz w:val="21"/>
              </w:rPr>
              <w:t xml:space="preserve"> </w:t>
            </w:r>
            <w:r>
              <w:rPr>
                <w:color w:val="5F8A4E"/>
                <w:sz w:val="21"/>
              </w:rPr>
              <w:t>from</w:t>
            </w:r>
            <w:r>
              <w:rPr>
                <w:color w:val="5F8A4E"/>
                <w:spacing w:val="-9"/>
                <w:sz w:val="21"/>
              </w:rPr>
              <w:t xml:space="preserve"> </w:t>
            </w:r>
            <w:r>
              <w:rPr>
                <w:color w:val="5F8A4E"/>
                <w:sz w:val="21"/>
              </w:rPr>
              <w:t>the</w:t>
            </w:r>
            <w:r>
              <w:rPr>
                <w:color w:val="5F8A4E"/>
                <w:spacing w:val="-9"/>
                <w:sz w:val="21"/>
              </w:rPr>
              <w:t xml:space="preserve"> </w:t>
            </w:r>
            <w:r>
              <w:rPr>
                <w:color w:val="5F8A4E"/>
                <w:sz w:val="21"/>
              </w:rPr>
              <w:t>remaing</w:t>
            </w:r>
            <w:r>
              <w:rPr>
                <w:color w:val="5F8A4E"/>
                <w:spacing w:val="-8"/>
                <w:sz w:val="21"/>
              </w:rPr>
              <w:t xml:space="preserve"> </w:t>
            </w:r>
            <w:r>
              <w:rPr>
                <w:color w:val="5F8A4E"/>
                <w:spacing w:val="-2"/>
                <w:sz w:val="21"/>
              </w:rPr>
              <w:t>tickets.</w:t>
            </w:r>
          </w:p>
          <w:p w14:paraId="29067FA0" w14:textId="77777777" w:rsidR="00AF07FA" w:rsidRDefault="004C7468">
            <w:pPr>
              <w:pStyle w:val="TableParagraph"/>
              <w:spacing w:before="40" w:line="226" w:lineRule="exact"/>
              <w:ind w:left="1000"/>
              <w:rPr>
                <w:sz w:val="21"/>
              </w:rPr>
            </w:pPr>
            <w:r>
              <w:rPr>
                <w:color w:val="5F8A4E"/>
                <w:sz w:val="21"/>
              </w:rPr>
              <w:t>//</w:t>
            </w:r>
            <w:r>
              <w:rPr>
                <w:color w:val="5F8A4E"/>
                <w:spacing w:val="-7"/>
                <w:sz w:val="21"/>
              </w:rPr>
              <w:t xml:space="preserve"> </w:t>
            </w:r>
            <w:r>
              <w:rPr>
                <w:color w:val="5F8A4E"/>
                <w:sz w:val="21"/>
              </w:rPr>
              <w:t>-we</w:t>
            </w:r>
            <w:r>
              <w:rPr>
                <w:color w:val="5F8A4E"/>
                <w:spacing w:val="-7"/>
                <w:sz w:val="21"/>
              </w:rPr>
              <w:t xml:space="preserve"> </w:t>
            </w:r>
            <w:r>
              <w:rPr>
                <w:color w:val="5F8A4E"/>
                <w:sz w:val="21"/>
              </w:rPr>
              <w:t>will</w:t>
            </w:r>
            <w:r>
              <w:rPr>
                <w:color w:val="5F8A4E"/>
                <w:spacing w:val="-7"/>
                <w:sz w:val="21"/>
              </w:rPr>
              <w:t xml:space="preserve"> </w:t>
            </w:r>
            <w:r>
              <w:rPr>
                <w:color w:val="5F8A4E"/>
                <w:sz w:val="21"/>
              </w:rPr>
              <w:t>add</w:t>
            </w:r>
            <w:r>
              <w:rPr>
                <w:color w:val="5F8A4E"/>
                <w:spacing w:val="-7"/>
                <w:sz w:val="21"/>
              </w:rPr>
              <w:t xml:space="preserve"> </w:t>
            </w:r>
            <w:r>
              <w:rPr>
                <w:color w:val="5F8A4E"/>
                <w:sz w:val="21"/>
              </w:rPr>
              <w:t>the</w:t>
            </w:r>
            <w:r>
              <w:rPr>
                <w:color w:val="5F8A4E"/>
                <w:spacing w:val="-7"/>
                <w:sz w:val="21"/>
              </w:rPr>
              <w:t xml:space="preserve"> </w:t>
            </w:r>
            <w:r>
              <w:rPr>
                <w:color w:val="5F8A4E"/>
                <w:sz w:val="21"/>
              </w:rPr>
              <w:t>number</w:t>
            </w:r>
            <w:r>
              <w:rPr>
                <w:color w:val="5F8A4E"/>
                <w:spacing w:val="-6"/>
                <w:sz w:val="21"/>
              </w:rPr>
              <w:t xml:space="preserve"> </w:t>
            </w:r>
            <w:r>
              <w:rPr>
                <w:color w:val="5F8A4E"/>
                <w:sz w:val="21"/>
              </w:rPr>
              <w:t>of</w:t>
            </w:r>
            <w:r>
              <w:rPr>
                <w:color w:val="5F8A4E"/>
                <w:spacing w:val="-7"/>
                <w:sz w:val="21"/>
              </w:rPr>
              <w:t xml:space="preserve"> </w:t>
            </w:r>
            <w:r>
              <w:rPr>
                <w:color w:val="5F8A4E"/>
                <w:sz w:val="21"/>
              </w:rPr>
              <w:t>tickets</w:t>
            </w:r>
            <w:r>
              <w:rPr>
                <w:color w:val="5F8A4E"/>
                <w:spacing w:val="-7"/>
                <w:sz w:val="21"/>
              </w:rPr>
              <w:t xml:space="preserve"> </w:t>
            </w:r>
            <w:r>
              <w:rPr>
                <w:color w:val="5F8A4E"/>
                <w:sz w:val="21"/>
              </w:rPr>
              <w:t>to</w:t>
            </w:r>
            <w:r>
              <w:rPr>
                <w:color w:val="5F8A4E"/>
                <w:spacing w:val="-7"/>
                <w:sz w:val="21"/>
              </w:rPr>
              <w:t xml:space="preserve"> </w:t>
            </w:r>
            <w:r>
              <w:rPr>
                <w:color w:val="5F8A4E"/>
                <w:sz w:val="21"/>
              </w:rPr>
              <w:t>perticular</w:t>
            </w:r>
            <w:r>
              <w:rPr>
                <w:color w:val="5F8A4E"/>
                <w:spacing w:val="-7"/>
                <w:sz w:val="21"/>
              </w:rPr>
              <w:t xml:space="preserve"> </w:t>
            </w:r>
            <w:r>
              <w:rPr>
                <w:color w:val="5F8A4E"/>
                <w:sz w:val="21"/>
              </w:rPr>
              <w:t>show</w:t>
            </w:r>
            <w:r>
              <w:rPr>
                <w:color w:val="5F8A4E"/>
                <w:spacing w:val="-7"/>
                <w:sz w:val="21"/>
              </w:rPr>
              <w:t xml:space="preserve"> </w:t>
            </w:r>
            <w:r>
              <w:rPr>
                <w:color w:val="5F8A4E"/>
                <w:sz w:val="21"/>
              </w:rPr>
              <w:t>by</w:t>
            </w:r>
            <w:r>
              <w:rPr>
                <w:color w:val="5F8A4E"/>
                <w:spacing w:val="-7"/>
                <w:sz w:val="21"/>
              </w:rPr>
              <w:t xml:space="preserve"> </w:t>
            </w:r>
            <w:r>
              <w:rPr>
                <w:color w:val="5F8A4E"/>
                <w:sz w:val="21"/>
              </w:rPr>
              <w:t>using</w:t>
            </w:r>
            <w:r>
              <w:rPr>
                <w:color w:val="5F8A4E"/>
                <w:spacing w:val="-6"/>
                <w:sz w:val="21"/>
              </w:rPr>
              <w:t xml:space="preserve"> </w:t>
            </w:r>
            <w:r>
              <w:rPr>
                <w:color w:val="5F8A4E"/>
                <w:sz w:val="21"/>
              </w:rPr>
              <w:t>nested</w:t>
            </w:r>
            <w:r>
              <w:rPr>
                <w:color w:val="5F8A4E"/>
                <w:spacing w:val="-7"/>
                <w:sz w:val="21"/>
              </w:rPr>
              <w:t xml:space="preserve"> </w:t>
            </w:r>
            <w:r>
              <w:rPr>
                <w:color w:val="5F8A4E"/>
                <w:spacing w:val="-2"/>
                <w:sz w:val="21"/>
              </w:rPr>
              <w:t>mapping.</w:t>
            </w:r>
          </w:p>
        </w:tc>
        <w:tc>
          <w:tcPr>
            <w:tcW w:w="193" w:type="dxa"/>
            <w:tcBorders>
              <w:right w:val="single" w:sz="24" w:space="0" w:color="000000"/>
            </w:tcBorders>
          </w:tcPr>
          <w:p w14:paraId="795ADEE9" w14:textId="77777777" w:rsidR="00AF07FA" w:rsidRDefault="00AF07FA">
            <w:pPr>
              <w:pStyle w:val="TableParagraph"/>
              <w:rPr>
                <w:rFonts w:ascii="Times New Roman"/>
                <w:sz w:val="20"/>
              </w:rPr>
            </w:pPr>
          </w:p>
        </w:tc>
      </w:tr>
      <w:tr w:rsidR="00AF07FA" w14:paraId="44CC5535" w14:textId="77777777">
        <w:trPr>
          <w:trHeight w:val="770"/>
        </w:trPr>
        <w:tc>
          <w:tcPr>
            <w:tcW w:w="10653" w:type="dxa"/>
            <w:gridSpan w:val="2"/>
            <w:tcBorders>
              <w:left w:val="single" w:sz="24" w:space="0" w:color="000000"/>
              <w:bottom w:val="single" w:sz="24" w:space="0" w:color="000000"/>
              <w:right w:val="single" w:sz="24" w:space="0" w:color="000000"/>
            </w:tcBorders>
          </w:tcPr>
          <w:p w14:paraId="159308FB" w14:textId="53A5264A" w:rsidR="00AF07FA" w:rsidRDefault="00762BCF">
            <w:pPr>
              <w:pStyle w:val="TableParagraph"/>
              <w:spacing w:before="203"/>
              <w:ind w:left="149"/>
              <w:jc w:val="center"/>
              <w:rPr>
                <w:rFonts w:ascii="Calibri"/>
              </w:rPr>
            </w:pPr>
            <w:r>
              <w:rPr>
                <w:rFonts w:ascii="Calibri"/>
                <w:spacing w:val="-5"/>
              </w:rPr>
              <w:t>43</w:t>
            </w:r>
          </w:p>
        </w:tc>
      </w:tr>
    </w:tbl>
    <w:p w14:paraId="6DEDABCA" w14:textId="77777777" w:rsidR="00AF07FA" w:rsidRDefault="00AF07FA">
      <w:pPr>
        <w:pStyle w:val="TableParagraph"/>
        <w:jc w:val="center"/>
        <w:rPr>
          <w:rFonts w:ascii="Calibri"/>
        </w:rPr>
        <w:sectPr w:rsidR="00AF07FA">
          <w:headerReference w:type="even" r:id="rId126"/>
          <w:headerReference w:type="default" r:id="rId127"/>
          <w:footerReference w:type="default" r:id="rId128"/>
          <w:headerReference w:type="first" r:id="rId129"/>
          <w:pgSz w:w="11920" w:h="16850"/>
          <w:pgMar w:top="600" w:right="566" w:bottom="280" w:left="283" w:header="327" w:footer="0" w:gutter="0"/>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424CBC4E" w14:textId="77777777">
        <w:trPr>
          <w:trHeight w:val="220"/>
        </w:trPr>
        <w:tc>
          <w:tcPr>
            <w:tcW w:w="10653" w:type="dxa"/>
            <w:gridSpan w:val="2"/>
            <w:tcBorders>
              <w:top w:val="single" w:sz="24" w:space="0" w:color="000000"/>
              <w:left w:val="single" w:sz="24" w:space="0" w:color="000000"/>
              <w:right w:val="single" w:sz="24" w:space="0" w:color="000000"/>
            </w:tcBorders>
          </w:tcPr>
          <w:p w14:paraId="51E466E8" w14:textId="77777777" w:rsidR="00AF07FA" w:rsidRDefault="00AF07FA">
            <w:pPr>
              <w:pStyle w:val="TableParagraph"/>
              <w:rPr>
                <w:rFonts w:ascii="Times New Roman"/>
                <w:sz w:val="14"/>
              </w:rPr>
            </w:pPr>
          </w:p>
        </w:tc>
      </w:tr>
      <w:tr w:rsidR="00AF07FA" w14:paraId="355AD180" w14:textId="77777777">
        <w:trPr>
          <w:trHeight w:val="9646"/>
        </w:trPr>
        <w:tc>
          <w:tcPr>
            <w:tcW w:w="10460" w:type="dxa"/>
            <w:tcBorders>
              <w:left w:val="single" w:sz="24" w:space="0" w:color="000000"/>
            </w:tcBorders>
            <w:shd w:val="clear" w:color="auto" w:fill="212236"/>
          </w:tcPr>
          <w:p w14:paraId="14E0D701" w14:textId="77777777" w:rsidR="00AF07FA" w:rsidRDefault="004C7468">
            <w:pPr>
              <w:pStyle w:val="TableParagraph"/>
              <w:spacing w:before="1" w:line="570" w:lineRule="atLeast"/>
              <w:ind w:left="1000" w:right="253" w:hanging="461"/>
              <w:rPr>
                <w:sz w:val="21"/>
              </w:rPr>
            </w:pPr>
            <w:r>
              <w:rPr>
                <w:color w:val="559CD5"/>
                <w:sz w:val="21"/>
              </w:rPr>
              <w:t>function</w:t>
            </w:r>
            <w:r>
              <w:rPr>
                <w:color w:val="559CD5"/>
                <w:spacing w:val="-3"/>
                <w:sz w:val="21"/>
              </w:rPr>
              <w:t xml:space="preserve"> </w:t>
            </w:r>
            <w:r>
              <w:rPr>
                <w:color w:val="B9BACC"/>
                <w:sz w:val="21"/>
              </w:rPr>
              <w:t>buyTicket</w:t>
            </w:r>
            <w:r>
              <w:rPr>
                <w:color w:val="DCDCDC"/>
                <w:sz w:val="21"/>
              </w:rPr>
              <w:t>(</w:t>
            </w:r>
            <w:r>
              <w:rPr>
                <w:color w:val="559CD5"/>
                <w:sz w:val="21"/>
              </w:rPr>
              <w:t>uint</w:t>
            </w:r>
            <w:r>
              <w:rPr>
                <w:color w:val="559CD5"/>
                <w:spacing w:val="-6"/>
                <w:sz w:val="21"/>
              </w:rPr>
              <w:t xml:space="preserve"> </w:t>
            </w:r>
            <w:r>
              <w:rPr>
                <w:color w:val="B9BACC"/>
                <w:sz w:val="21"/>
              </w:rPr>
              <w:t>_id</w:t>
            </w:r>
            <w:r>
              <w:rPr>
                <w:color w:val="DCDCDC"/>
                <w:sz w:val="21"/>
              </w:rPr>
              <w:t>,</w:t>
            </w:r>
            <w:r>
              <w:rPr>
                <w:color w:val="DCDCDC"/>
                <w:spacing w:val="-6"/>
                <w:sz w:val="21"/>
              </w:rPr>
              <w:t xml:space="preserve"> </w:t>
            </w:r>
            <w:r>
              <w:rPr>
                <w:color w:val="559CD5"/>
                <w:sz w:val="21"/>
              </w:rPr>
              <w:t>uint</w:t>
            </w:r>
            <w:r>
              <w:rPr>
                <w:color w:val="559CD5"/>
                <w:spacing w:val="-5"/>
                <w:sz w:val="21"/>
              </w:rPr>
              <w:t xml:space="preserve"> </w:t>
            </w:r>
            <w:r>
              <w:rPr>
                <w:color w:val="B9BACC"/>
                <w:sz w:val="21"/>
              </w:rPr>
              <w:t>_quantity</w:t>
            </w:r>
            <w:r>
              <w:rPr>
                <w:color w:val="DCDCDC"/>
                <w:sz w:val="21"/>
              </w:rPr>
              <w:t>)</w:t>
            </w:r>
            <w:r>
              <w:rPr>
                <w:color w:val="DCDCDC"/>
                <w:spacing w:val="-6"/>
                <w:sz w:val="21"/>
              </w:rPr>
              <w:t xml:space="preserve"> </w:t>
            </w:r>
            <w:r>
              <w:rPr>
                <w:color w:val="31B988"/>
                <w:sz w:val="21"/>
              </w:rPr>
              <w:t>external</w:t>
            </w:r>
            <w:r>
              <w:rPr>
                <w:color w:val="31B988"/>
                <w:spacing w:val="-5"/>
                <w:sz w:val="21"/>
              </w:rPr>
              <w:t xml:space="preserve"> </w:t>
            </w:r>
            <w:r>
              <w:rPr>
                <w:color w:val="31B988"/>
                <w:sz w:val="21"/>
              </w:rPr>
              <w:t>payable</w:t>
            </w:r>
            <w:r>
              <w:rPr>
                <w:color w:val="31B988"/>
                <w:spacing w:val="-4"/>
                <w:sz w:val="21"/>
              </w:rPr>
              <w:t xml:space="preserve"> </w:t>
            </w:r>
            <w:r>
              <w:rPr>
                <w:color w:val="B9BACC"/>
                <w:sz w:val="21"/>
              </w:rPr>
              <w:t>eventStatus</w:t>
            </w:r>
            <w:r>
              <w:rPr>
                <w:color w:val="DCDCDC"/>
                <w:sz w:val="21"/>
              </w:rPr>
              <w:t>(</w:t>
            </w:r>
            <w:r>
              <w:rPr>
                <w:color w:val="B9BACC"/>
                <w:sz w:val="21"/>
              </w:rPr>
              <w:t>_id</w:t>
            </w:r>
            <w:r>
              <w:rPr>
                <w:color w:val="DCDCDC"/>
                <w:sz w:val="21"/>
              </w:rPr>
              <w:t>)</w:t>
            </w:r>
            <w:r>
              <w:rPr>
                <w:color w:val="DCDCDC"/>
                <w:spacing w:val="-5"/>
                <w:sz w:val="21"/>
              </w:rPr>
              <w:t xml:space="preserve"> </w:t>
            </w:r>
            <w:r>
              <w:rPr>
                <w:color w:val="DCDCDC"/>
                <w:sz w:val="21"/>
              </w:rPr>
              <w:t xml:space="preserve">{ </w:t>
            </w:r>
            <w:r>
              <w:rPr>
                <w:color w:val="B9BACC"/>
                <w:sz w:val="21"/>
              </w:rPr>
              <w:t xml:space="preserve">Event </w:t>
            </w:r>
            <w:r>
              <w:rPr>
                <w:color w:val="9E7D08"/>
                <w:sz w:val="21"/>
              </w:rPr>
              <w:t xml:space="preserve">storage </w:t>
            </w:r>
            <w:r>
              <w:rPr>
                <w:color w:val="B9BACC"/>
                <w:sz w:val="21"/>
              </w:rPr>
              <w:t xml:space="preserve">_event </w:t>
            </w:r>
            <w:r>
              <w:rPr>
                <w:color w:val="DCDCDC"/>
                <w:sz w:val="21"/>
              </w:rPr>
              <w:t xml:space="preserve">= </w:t>
            </w:r>
            <w:r>
              <w:rPr>
                <w:color w:val="B9BACC"/>
                <w:sz w:val="21"/>
              </w:rPr>
              <w:t>events</w:t>
            </w:r>
            <w:r>
              <w:rPr>
                <w:color w:val="DCDCDC"/>
                <w:sz w:val="21"/>
              </w:rPr>
              <w:t>[</w:t>
            </w:r>
            <w:r>
              <w:rPr>
                <w:color w:val="B9BACC"/>
                <w:sz w:val="21"/>
              </w:rPr>
              <w:t>_id</w:t>
            </w:r>
            <w:r>
              <w:rPr>
                <w:color w:val="DCDCDC"/>
                <w:sz w:val="21"/>
              </w:rPr>
              <w:t>];</w:t>
            </w:r>
          </w:p>
          <w:p w14:paraId="10A4EC9A" w14:textId="77777777" w:rsidR="00AF07FA" w:rsidRDefault="004C7468">
            <w:pPr>
              <w:pStyle w:val="TableParagraph"/>
              <w:spacing w:before="39" w:line="278" w:lineRule="auto"/>
              <w:ind w:left="1000"/>
              <w:rPr>
                <w:sz w:val="21"/>
              </w:rPr>
            </w:pPr>
            <w:r>
              <w:rPr>
                <w:color w:val="0079A6"/>
                <w:sz w:val="21"/>
              </w:rPr>
              <w:t>require</w:t>
            </w:r>
            <w:r>
              <w:rPr>
                <w:color w:val="DCDCDC"/>
                <w:sz w:val="21"/>
              </w:rPr>
              <w:t>(</w:t>
            </w:r>
            <w:r>
              <w:rPr>
                <w:color w:val="0079A6"/>
                <w:sz w:val="21"/>
              </w:rPr>
              <w:t>msg</w:t>
            </w:r>
            <w:r>
              <w:rPr>
                <w:color w:val="DCDCDC"/>
                <w:sz w:val="21"/>
              </w:rPr>
              <w:t>.</w:t>
            </w:r>
            <w:r>
              <w:rPr>
                <w:color w:val="B9BACC"/>
                <w:sz w:val="21"/>
              </w:rPr>
              <w:t xml:space="preserve">value </w:t>
            </w:r>
            <w:r>
              <w:rPr>
                <w:color w:val="DCDCDC"/>
                <w:sz w:val="21"/>
              </w:rPr>
              <w:t xml:space="preserve">== </w:t>
            </w:r>
            <w:r>
              <w:rPr>
                <w:color w:val="B9BACC"/>
                <w:sz w:val="21"/>
              </w:rPr>
              <w:t>_event</w:t>
            </w:r>
            <w:r>
              <w:rPr>
                <w:color w:val="DCDCDC"/>
                <w:sz w:val="21"/>
              </w:rPr>
              <w:t>.</w:t>
            </w:r>
            <w:r>
              <w:rPr>
                <w:color w:val="B9BACC"/>
                <w:sz w:val="21"/>
              </w:rPr>
              <w:t>price</w:t>
            </w:r>
            <w:r>
              <w:rPr>
                <w:color w:val="DCDCDC"/>
                <w:sz w:val="21"/>
              </w:rPr>
              <w:t>*</w:t>
            </w:r>
            <w:r>
              <w:rPr>
                <w:color w:val="B9BACC"/>
                <w:sz w:val="21"/>
              </w:rPr>
              <w:t xml:space="preserve">_quantity </w:t>
            </w:r>
            <w:r>
              <w:rPr>
                <w:color w:val="DCDCDC"/>
                <w:sz w:val="21"/>
              </w:rPr>
              <w:t xml:space="preserve">, </w:t>
            </w:r>
            <w:r>
              <w:rPr>
                <w:color w:val="CE9178"/>
                <w:sz w:val="21"/>
              </w:rPr>
              <w:t>"Please enter a valid Amount"</w:t>
            </w:r>
            <w:r>
              <w:rPr>
                <w:color w:val="DCDCDC"/>
                <w:sz w:val="21"/>
              </w:rPr>
              <w:t xml:space="preserve">); </w:t>
            </w:r>
            <w:r>
              <w:rPr>
                <w:color w:val="0079A6"/>
                <w:sz w:val="21"/>
              </w:rPr>
              <w:t>require</w:t>
            </w:r>
            <w:r>
              <w:rPr>
                <w:color w:val="DCDCDC"/>
                <w:sz w:val="21"/>
              </w:rPr>
              <w:t>(</w:t>
            </w:r>
            <w:r>
              <w:rPr>
                <w:color w:val="B9BACC"/>
                <w:sz w:val="21"/>
              </w:rPr>
              <w:t>_event</w:t>
            </w:r>
            <w:r>
              <w:rPr>
                <w:color w:val="DCDCDC"/>
                <w:sz w:val="21"/>
              </w:rPr>
              <w:t>.</w:t>
            </w:r>
            <w:r>
              <w:rPr>
                <w:color w:val="B9BACC"/>
                <w:sz w:val="21"/>
              </w:rPr>
              <w:t>ticketRemaning</w:t>
            </w:r>
            <w:r>
              <w:rPr>
                <w:color w:val="B9BACC"/>
                <w:spacing w:val="-5"/>
                <w:sz w:val="21"/>
              </w:rPr>
              <w:t xml:space="preserve"> </w:t>
            </w:r>
            <w:r>
              <w:rPr>
                <w:color w:val="DCDCDC"/>
                <w:sz w:val="21"/>
              </w:rPr>
              <w:t>&gt;=</w:t>
            </w:r>
            <w:r>
              <w:rPr>
                <w:color w:val="DCDCDC"/>
                <w:spacing w:val="-6"/>
                <w:sz w:val="21"/>
              </w:rPr>
              <w:t xml:space="preserve"> </w:t>
            </w:r>
            <w:r>
              <w:rPr>
                <w:color w:val="B9BACC"/>
                <w:sz w:val="21"/>
              </w:rPr>
              <w:t>_quantity</w:t>
            </w:r>
            <w:r>
              <w:rPr>
                <w:color w:val="DCDCDC"/>
                <w:sz w:val="21"/>
              </w:rPr>
              <w:t>,</w:t>
            </w:r>
            <w:r>
              <w:rPr>
                <w:color w:val="DCDCDC"/>
                <w:spacing w:val="-6"/>
                <w:sz w:val="21"/>
              </w:rPr>
              <w:t xml:space="preserve"> </w:t>
            </w:r>
            <w:r>
              <w:rPr>
                <w:color w:val="CE9178"/>
                <w:sz w:val="21"/>
              </w:rPr>
              <w:t>"Try</w:t>
            </w:r>
            <w:r>
              <w:rPr>
                <w:color w:val="CE9178"/>
                <w:spacing w:val="-6"/>
                <w:sz w:val="21"/>
              </w:rPr>
              <w:t xml:space="preserve"> </w:t>
            </w:r>
            <w:r>
              <w:rPr>
                <w:color w:val="CE9178"/>
                <w:sz w:val="21"/>
              </w:rPr>
              <w:t>for</w:t>
            </w:r>
            <w:r>
              <w:rPr>
                <w:color w:val="CE9178"/>
                <w:spacing w:val="-6"/>
                <w:sz w:val="21"/>
              </w:rPr>
              <w:t xml:space="preserve"> </w:t>
            </w:r>
            <w:r>
              <w:rPr>
                <w:color w:val="CE9178"/>
                <w:sz w:val="21"/>
              </w:rPr>
              <w:t>lower</w:t>
            </w:r>
            <w:r>
              <w:rPr>
                <w:color w:val="CE9178"/>
                <w:spacing w:val="-6"/>
                <w:sz w:val="21"/>
              </w:rPr>
              <w:t xml:space="preserve"> </w:t>
            </w:r>
            <w:r>
              <w:rPr>
                <w:color w:val="CE9178"/>
                <w:sz w:val="21"/>
              </w:rPr>
              <w:t>count</w:t>
            </w:r>
            <w:r>
              <w:rPr>
                <w:color w:val="CE9178"/>
                <w:spacing w:val="-6"/>
                <w:sz w:val="21"/>
              </w:rPr>
              <w:t xml:space="preserve"> </w:t>
            </w:r>
            <w:r>
              <w:rPr>
                <w:color w:val="CE9178"/>
                <w:sz w:val="21"/>
              </w:rPr>
              <w:t>or</w:t>
            </w:r>
            <w:r>
              <w:rPr>
                <w:color w:val="CE9178"/>
                <w:spacing w:val="-4"/>
                <w:sz w:val="21"/>
              </w:rPr>
              <w:t xml:space="preserve"> </w:t>
            </w:r>
            <w:r>
              <w:rPr>
                <w:color w:val="CE9178"/>
                <w:sz w:val="21"/>
              </w:rPr>
              <w:t>Tickets</w:t>
            </w:r>
            <w:r>
              <w:rPr>
                <w:color w:val="CE9178"/>
                <w:spacing w:val="-4"/>
                <w:sz w:val="21"/>
              </w:rPr>
              <w:t xml:space="preserve"> </w:t>
            </w:r>
            <w:r>
              <w:rPr>
                <w:color w:val="CE9178"/>
                <w:sz w:val="21"/>
              </w:rPr>
              <w:t>are</w:t>
            </w:r>
          </w:p>
          <w:p w14:paraId="22157C01" w14:textId="77777777" w:rsidR="00AF07FA" w:rsidRDefault="004C7468">
            <w:pPr>
              <w:pStyle w:val="TableParagraph"/>
              <w:spacing w:line="244" w:lineRule="exact"/>
              <w:ind w:left="77"/>
              <w:rPr>
                <w:sz w:val="21"/>
              </w:rPr>
            </w:pPr>
            <w:r>
              <w:rPr>
                <w:color w:val="CE9178"/>
                <w:sz w:val="21"/>
              </w:rPr>
              <w:t>already</w:t>
            </w:r>
            <w:r>
              <w:rPr>
                <w:color w:val="CE9178"/>
                <w:spacing w:val="-9"/>
                <w:sz w:val="21"/>
              </w:rPr>
              <w:t xml:space="preserve"> </w:t>
            </w:r>
            <w:r>
              <w:rPr>
                <w:color w:val="CE9178"/>
                <w:sz w:val="21"/>
              </w:rPr>
              <w:t>sold</w:t>
            </w:r>
            <w:r>
              <w:rPr>
                <w:color w:val="CE9178"/>
                <w:spacing w:val="-4"/>
                <w:sz w:val="21"/>
              </w:rPr>
              <w:t xml:space="preserve"> </w:t>
            </w:r>
            <w:r>
              <w:rPr>
                <w:color w:val="CE9178"/>
                <w:spacing w:val="-2"/>
                <w:sz w:val="21"/>
              </w:rPr>
              <w:t>out"</w:t>
            </w:r>
            <w:r>
              <w:rPr>
                <w:color w:val="DCDCDC"/>
                <w:spacing w:val="-2"/>
                <w:sz w:val="21"/>
              </w:rPr>
              <w:t>);</w:t>
            </w:r>
          </w:p>
          <w:p w14:paraId="2D4304B6" w14:textId="77777777" w:rsidR="00AF07FA" w:rsidRDefault="004C7468">
            <w:pPr>
              <w:pStyle w:val="TableParagraph"/>
              <w:spacing w:before="39" w:line="278" w:lineRule="auto"/>
              <w:ind w:left="1000" w:right="4178"/>
              <w:rPr>
                <w:sz w:val="21"/>
              </w:rPr>
            </w:pPr>
            <w:r>
              <w:rPr>
                <w:color w:val="B9BACC"/>
                <w:sz w:val="21"/>
              </w:rPr>
              <w:t>_event</w:t>
            </w:r>
            <w:r>
              <w:rPr>
                <w:color w:val="DCDCDC"/>
                <w:sz w:val="21"/>
              </w:rPr>
              <w:t>.</w:t>
            </w:r>
            <w:r>
              <w:rPr>
                <w:color w:val="B9BACC"/>
                <w:sz w:val="21"/>
              </w:rPr>
              <w:t xml:space="preserve">ticketRemaning </w:t>
            </w:r>
            <w:r>
              <w:rPr>
                <w:color w:val="DCDCDC"/>
                <w:sz w:val="21"/>
              </w:rPr>
              <w:t xml:space="preserve">-= </w:t>
            </w:r>
            <w:r>
              <w:rPr>
                <w:color w:val="B9BACC"/>
                <w:sz w:val="21"/>
              </w:rPr>
              <w:t>_quantity</w:t>
            </w:r>
            <w:r>
              <w:rPr>
                <w:color w:val="DCDCDC"/>
                <w:sz w:val="21"/>
              </w:rPr>
              <w:t xml:space="preserve">; </w:t>
            </w:r>
            <w:r>
              <w:rPr>
                <w:color w:val="B9BACC"/>
                <w:sz w:val="21"/>
              </w:rPr>
              <w:t>Tickets</w:t>
            </w:r>
            <w:r>
              <w:rPr>
                <w:color w:val="DCDCDC"/>
                <w:sz w:val="21"/>
              </w:rPr>
              <w:t>[</w:t>
            </w:r>
            <w:r>
              <w:rPr>
                <w:color w:val="0079A6"/>
                <w:sz w:val="21"/>
              </w:rPr>
              <w:t>msg</w:t>
            </w:r>
            <w:r>
              <w:rPr>
                <w:color w:val="DCDCDC"/>
                <w:sz w:val="21"/>
              </w:rPr>
              <w:t>.</w:t>
            </w:r>
            <w:r>
              <w:rPr>
                <w:color w:val="B9BACC"/>
                <w:sz w:val="21"/>
              </w:rPr>
              <w:t>sender</w:t>
            </w:r>
            <w:r>
              <w:rPr>
                <w:color w:val="DCDCDC"/>
                <w:sz w:val="21"/>
              </w:rPr>
              <w:t>][</w:t>
            </w:r>
            <w:r>
              <w:rPr>
                <w:color w:val="B9BACC"/>
                <w:sz w:val="21"/>
              </w:rPr>
              <w:t>_id</w:t>
            </w:r>
            <w:r>
              <w:rPr>
                <w:color w:val="DCDCDC"/>
                <w:sz w:val="21"/>
              </w:rPr>
              <w:t>]</w:t>
            </w:r>
            <w:r>
              <w:rPr>
                <w:color w:val="DCDCDC"/>
                <w:spacing w:val="-18"/>
                <w:sz w:val="21"/>
              </w:rPr>
              <w:t xml:space="preserve"> </w:t>
            </w:r>
            <w:r>
              <w:rPr>
                <w:color w:val="DCDCDC"/>
                <w:sz w:val="21"/>
              </w:rPr>
              <w:t>+=</w:t>
            </w:r>
            <w:r>
              <w:rPr>
                <w:color w:val="DCDCDC"/>
                <w:spacing w:val="-18"/>
                <w:sz w:val="21"/>
              </w:rPr>
              <w:t xml:space="preserve"> </w:t>
            </w:r>
            <w:r>
              <w:rPr>
                <w:color w:val="B9BACC"/>
                <w:sz w:val="21"/>
              </w:rPr>
              <w:t>_quantity</w:t>
            </w:r>
            <w:r>
              <w:rPr>
                <w:color w:val="DCDCDC"/>
                <w:sz w:val="21"/>
              </w:rPr>
              <w:t>;</w:t>
            </w:r>
          </w:p>
          <w:p w14:paraId="7F18857E" w14:textId="77777777" w:rsidR="00AF07FA" w:rsidRDefault="004C7468">
            <w:pPr>
              <w:pStyle w:val="TableParagraph"/>
              <w:spacing w:before="1"/>
              <w:ind w:left="539"/>
              <w:rPr>
                <w:sz w:val="21"/>
              </w:rPr>
            </w:pPr>
            <w:r>
              <w:rPr>
                <w:color w:val="DCDCDC"/>
                <w:spacing w:val="-10"/>
                <w:sz w:val="21"/>
              </w:rPr>
              <w:t>}</w:t>
            </w:r>
          </w:p>
          <w:p w14:paraId="6AC628A2" w14:textId="77777777" w:rsidR="00AF07FA" w:rsidRDefault="00AF07FA">
            <w:pPr>
              <w:pStyle w:val="TableParagraph"/>
              <w:spacing w:before="81"/>
              <w:rPr>
                <w:rFonts w:ascii="Times New Roman"/>
                <w:b/>
                <w:sz w:val="21"/>
              </w:rPr>
            </w:pPr>
          </w:p>
          <w:p w14:paraId="4F11C46A" w14:textId="77777777" w:rsidR="00AF07FA" w:rsidRDefault="004C7468">
            <w:pPr>
              <w:pStyle w:val="TableParagraph"/>
              <w:spacing w:before="1"/>
              <w:ind w:left="539"/>
              <w:rPr>
                <w:sz w:val="21"/>
              </w:rPr>
            </w:pPr>
            <w:r>
              <w:rPr>
                <w:color w:val="5F8A4E"/>
                <w:sz w:val="21"/>
              </w:rPr>
              <w:t>//</w:t>
            </w:r>
            <w:r>
              <w:rPr>
                <w:color w:val="5F8A4E"/>
                <w:spacing w:val="-7"/>
                <w:sz w:val="21"/>
              </w:rPr>
              <w:t xml:space="preserve"> </w:t>
            </w:r>
            <w:r>
              <w:rPr>
                <w:color w:val="5F8A4E"/>
                <w:sz w:val="21"/>
              </w:rPr>
              <w:t>TRANSFAR</w:t>
            </w:r>
            <w:r>
              <w:rPr>
                <w:color w:val="5F8A4E"/>
                <w:spacing w:val="-4"/>
                <w:sz w:val="21"/>
              </w:rPr>
              <w:t xml:space="preserve"> </w:t>
            </w:r>
            <w:r>
              <w:rPr>
                <w:color w:val="5F8A4E"/>
                <w:sz w:val="21"/>
              </w:rPr>
              <w:t>FUNCTION</w:t>
            </w:r>
            <w:r>
              <w:rPr>
                <w:color w:val="5F8A4E"/>
                <w:spacing w:val="-5"/>
                <w:sz w:val="21"/>
              </w:rPr>
              <w:t xml:space="preserve"> </w:t>
            </w:r>
            <w:r>
              <w:rPr>
                <w:color w:val="5F8A4E"/>
                <w:sz w:val="21"/>
              </w:rPr>
              <w:t>TO</w:t>
            </w:r>
            <w:r>
              <w:rPr>
                <w:color w:val="5F8A4E"/>
                <w:spacing w:val="-4"/>
                <w:sz w:val="21"/>
              </w:rPr>
              <w:t xml:space="preserve"> </w:t>
            </w:r>
            <w:r>
              <w:rPr>
                <w:color w:val="5F8A4E"/>
                <w:sz w:val="21"/>
              </w:rPr>
              <w:t>TRANSFER</w:t>
            </w:r>
            <w:r>
              <w:rPr>
                <w:color w:val="5F8A4E"/>
                <w:spacing w:val="-5"/>
                <w:sz w:val="21"/>
              </w:rPr>
              <w:t xml:space="preserve"> </w:t>
            </w:r>
            <w:r>
              <w:rPr>
                <w:color w:val="5F8A4E"/>
                <w:sz w:val="21"/>
              </w:rPr>
              <w:t>N</w:t>
            </w:r>
            <w:r>
              <w:rPr>
                <w:color w:val="5F8A4E"/>
                <w:spacing w:val="-4"/>
                <w:sz w:val="21"/>
              </w:rPr>
              <w:t xml:space="preserve"> </w:t>
            </w:r>
            <w:r>
              <w:rPr>
                <w:color w:val="5F8A4E"/>
                <w:sz w:val="21"/>
              </w:rPr>
              <w:t>NUMBER</w:t>
            </w:r>
            <w:r>
              <w:rPr>
                <w:color w:val="5F8A4E"/>
                <w:spacing w:val="-5"/>
                <w:sz w:val="21"/>
              </w:rPr>
              <w:t xml:space="preserve"> </w:t>
            </w:r>
            <w:r>
              <w:rPr>
                <w:color w:val="5F8A4E"/>
                <w:sz w:val="21"/>
              </w:rPr>
              <w:t>OF</w:t>
            </w:r>
            <w:r>
              <w:rPr>
                <w:color w:val="5F8A4E"/>
                <w:spacing w:val="-4"/>
                <w:sz w:val="21"/>
              </w:rPr>
              <w:t xml:space="preserve"> </w:t>
            </w:r>
            <w:r>
              <w:rPr>
                <w:color w:val="5F8A4E"/>
                <w:sz w:val="21"/>
              </w:rPr>
              <w:t>TICKTS</w:t>
            </w:r>
            <w:r>
              <w:rPr>
                <w:color w:val="5F8A4E"/>
                <w:spacing w:val="-3"/>
                <w:sz w:val="21"/>
              </w:rPr>
              <w:t xml:space="preserve"> </w:t>
            </w:r>
            <w:r>
              <w:rPr>
                <w:color w:val="5F8A4E"/>
                <w:sz w:val="21"/>
              </w:rPr>
              <w:t>TO</w:t>
            </w:r>
            <w:r>
              <w:rPr>
                <w:color w:val="5F8A4E"/>
                <w:spacing w:val="-4"/>
                <w:sz w:val="21"/>
              </w:rPr>
              <w:t xml:space="preserve"> </w:t>
            </w:r>
            <w:r>
              <w:rPr>
                <w:color w:val="5F8A4E"/>
                <w:sz w:val="21"/>
              </w:rPr>
              <w:t>X</w:t>
            </w:r>
            <w:r>
              <w:rPr>
                <w:color w:val="5F8A4E"/>
                <w:spacing w:val="-4"/>
                <w:sz w:val="21"/>
              </w:rPr>
              <w:t xml:space="preserve"> </w:t>
            </w:r>
            <w:r>
              <w:rPr>
                <w:color w:val="5F8A4E"/>
                <w:spacing w:val="-2"/>
                <w:sz w:val="21"/>
              </w:rPr>
              <w:t>ADDRESS</w:t>
            </w:r>
          </w:p>
          <w:p w14:paraId="77A8F032" w14:textId="77777777" w:rsidR="00AF07FA" w:rsidRDefault="004C7468">
            <w:pPr>
              <w:pStyle w:val="TableParagraph"/>
              <w:spacing w:before="39" w:line="278" w:lineRule="auto"/>
              <w:ind w:left="77" w:firstLine="922"/>
              <w:rPr>
                <w:sz w:val="21"/>
              </w:rPr>
            </w:pPr>
            <w:r>
              <w:rPr>
                <w:color w:val="5F8A4E"/>
                <w:sz w:val="21"/>
              </w:rPr>
              <w:t>//</w:t>
            </w:r>
            <w:r>
              <w:rPr>
                <w:color w:val="5F8A4E"/>
                <w:spacing w:val="-4"/>
                <w:sz w:val="21"/>
              </w:rPr>
              <w:t xml:space="preserve"> </w:t>
            </w:r>
            <w:r>
              <w:rPr>
                <w:color w:val="5F8A4E"/>
                <w:sz w:val="21"/>
              </w:rPr>
              <w:t>-it</w:t>
            </w:r>
            <w:r>
              <w:rPr>
                <w:color w:val="5F8A4E"/>
                <w:spacing w:val="-4"/>
                <w:sz w:val="21"/>
              </w:rPr>
              <w:t xml:space="preserve"> </w:t>
            </w:r>
            <w:r>
              <w:rPr>
                <w:color w:val="5F8A4E"/>
                <w:sz w:val="21"/>
              </w:rPr>
              <w:t>will</w:t>
            </w:r>
            <w:r>
              <w:rPr>
                <w:color w:val="5F8A4E"/>
                <w:spacing w:val="-4"/>
                <w:sz w:val="21"/>
              </w:rPr>
              <w:t xml:space="preserve"> </w:t>
            </w:r>
            <w:r>
              <w:rPr>
                <w:color w:val="5F8A4E"/>
                <w:sz w:val="21"/>
              </w:rPr>
              <w:t>then</w:t>
            </w:r>
            <w:r>
              <w:rPr>
                <w:color w:val="5F8A4E"/>
                <w:spacing w:val="-4"/>
                <w:sz w:val="21"/>
              </w:rPr>
              <w:t xml:space="preserve"> </w:t>
            </w:r>
            <w:r>
              <w:rPr>
                <w:color w:val="5F8A4E"/>
                <w:sz w:val="21"/>
              </w:rPr>
              <w:t>check</w:t>
            </w:r>
            <w:r>
              <w:rPr>
                <w:color w:val="5F8A4E"/>
                <w:spacing w:val="-4"/>
                <w:sz w:val="21"/>
              </w:rPr>
              <w:t xml:space="preserve"> </w:t>
            </w:r>
            <w:r>
              <w:rPr>
                <w:color w:val="5F8A4E"/>
                <w:sz w:val="21"/>
              </w:rPr>
              <w:t>if</w:t>
            </w:r>
            <w:r>
              <w:rPr>
                <w:color w:val="5F8A4E"/>
                <w:spacing w:val="-2"/>
                <w:sz w:val="21"/>
              </w:rPr>
              <w:t xml:space="preserve"> </w:t>
            </w:r>
            <w:r>
              <w:rPr>
                <w:color w:val="5F8A4E"/>
                <w:sz w:val="21"/>
              </w:rPr>
              <w:t>the</w:t>
            </w:r>
            <w:r>
              <w:rPr>
                <w:color w:val="5F8A4E"/>
                <w:spacing w:val="-4"/>
                <w:sz w:val="21"/>
              </w:rPr>
              <w:t xml:space="preserve"> </w:t>
            </w:r>
            <w:r>
              <w:rPr>
                <w:color w:val="5F8A4E"/>
                <w:sz w:val="21"/>
              </w:rPr>
              <w:t>number</w:t>
            </w:r>
            <w:r>
              <w:rPr>
                <w:color w:val="5F8A4E"/>
                <w:spacing w:val="-4"/>
                <w:sz w:val="21"/>
              </w:rPr>
              <w:t xml:space="preserve"> </w:t>
            </w:r>
            <w:r>
              <w:rPr>
                <w:color w:val="5F8A4E"/>
                <w:sz w:val="21"/>
              </w:rPr>
              <w:t>of</w:t>
            </w:r>
            <w:r>
              <w:rPr>
                <w:color w:val="5F8A4E"/>
                <w:spacing w:val="-4"/>
                <w:sz w:val="21"/>
              </w:rPr>
              <w:t xml:space="preserve"> </w:t>
            </w:r>
            <w:r>
              <w:rPr>
                <w:color w:val="5F8A4E"/>
                <w:sz w:val="21"/>
              </w:rPr>
              <w:t>tickets</w:t>
            </w:r>
            <w:r>
              <w:rPr>
                <w:color w:val="5F8A4E"/>
                <w:spacing w:val="-2"/>
                <w:sz w:val="21"/>
              </w:rPr>
              <w:t xml:space="preserve"> </w:t>
            </w:r>
            <w:r>
              <w:rPr>
                <w:color w:val="5F8A4E"/>
                <w:sz w:val="21"/>
              </w:rPr>
              <w:t>are</w:t>
            </w:r>
            <w:r>
              <w:rPr>
                <w:color w:val="5F8A4E"/>
                <w:spacing w:val="-4"/>
                <w:sz w:val="21"/>
              </w:rPr>
              <w:t xml:space="preserve"> </w:t>
            </w:r>
            <w:r>
              <w:rPr>
                <w:color w:val="5F8A4E"/>
                <w:sz w:val="21"/>
              </w:rPr>
              <w:t>greater</w:t>
            </w:r>
            <w:r>
              <w:rPr>
                <w:color w:val="5F8A4E"/>
                <w:spacing w:val="-4"/>
                <w:sz w:val="21"/>
              </w:rPr>
              <w:t xml:space="preserve"> </w:t>
            </w:r>
            <w:r>
              <w:rPr>
                <w:color w:val="5F8A4E"/>
                <w:sz w:val="21"/>
              </w:rPr>
              <w:t>then</w:t>
            </w:r>
            <w:r>
              <w:rPr>
                <w:color w:val="5F8A4E"/>
                <w:spacing w:val="-4"/>
                <w:sz w:val="21"/>
              </w:rPr>
              <w:t xml:space="preserve"> </w:t>
            </w:r>
            <w:r>
              <w:rPr>
                <w:color w:val="5F8A4E"/>
                <w:sz w:val="21"/>
              </w:rPr>
              <w:t>the</w:t>
            </w:r>
            <w:r>
              <w:rPr>
                <w:color w:val="5F8A4E"/>
                <w:spacing w:val="-2"/>
                <w:sz w:val="21"/>
              </w:rPr>
              <w:t xml:space="preserve"> </w:t>
            </w:r>
            <w:r>
              <w:rPr>
                <w:color w:val="5F8A4E"/>
                <w:sz w:val="21"/>
              </w:rPr>
              <w:t>number</w:t>
            </w:r>
            <w:r>
              <w:rPr>
                <w:color w:val="5F8A4E"/>
                <w:spacing w:val="-2"/>
                <w:sz w:val="21"/>
              </w:rPr>
              <w:t xml:space="preserve"> </w:t>
            </w:r>
            <w:r>
              <w:rPr>
                <w:color w:val="5F8A4E"/>
                <w:sz w:val="21"/>
              </w:rPr>
              <w:t>of tickets to send.(by using the nexted mapping)</w:t>
            </w:r>
          </w:p>
          <w:p w14:paraId="27139844" w14:textId="77777777" w:rsidR="00AF07FA" w:rsidRDefault="004C7468">
            <w:pPr>
              <w:pStyle w:val="TableParagraph"/>
              <w:spacing w:line="245" w:lineRule="exact"/>
              <w:ind w:left="1000"/>
              <w:rPr>
                <w:sz w:val="21"/>
              </w:rPr>
            </w:pPr>
            <w:r>
              <w:rPr>
                <w:color w:val="5F8A4E"/>
                <w:sz w:val="21"/>
              </w:rPr>
              <w:t>//</w:t>
            </w:r>
            <w:r>
              <w:rPr>
                <w:color w:val="5F8A4E"/>
                <w:spacing w:val="-9"/>
                <w:sz w:val="21"/>
              </w:rPr>
              <w:t xml:space="preserve"> </w:t>
            </w:r>
            <w:r>
              <w:rPr>
                <w:color w:val="5F8A4E"/>
                <w:sz w:val="21"/>
              </w:rPr>
              <w:t>-we</w:t>
            </w:r>
            <w:r>
              <w:rPr>
                <w:color w:val="5F8A4E"/>
                <w:spacing w:val="-7"/>
                <w:sz w:val="21"/>
              </w:rPr>
              <w:t xml:space="preserve"> </w:t>
            </w:r>
            <w:r>
              <w:rPr>
                <w:color w:val="5F8A4E"/>
                <w:sz w:val="21"/>
              </w:rPr>
              <w:t>will</w:t>
            </w:r>
            <w:r>
              <w:rPr>
                <w:color w:val="5F8A4E"/>
                <w:spacing w:val="-7"/>
                <w:sz w:val="21"/>
              </w:rPr>
              <w:t xml:space="preserve"> </w:t>
            </w:r>
            <w:r>
              <w:rPr>
                <w:color w:val="5F8A4E"/>
                <w:sz w:val="21"/>
              </w:rPr>
              <w:t>then</w:t>
            </w:r>
            <w:r>
              <w:rPr>
                <w:color w:val="5F8A4E"/>
                <w:spacing w:val="-7"/>
                <w:sz w:val="21"/>
              </w:rPr>
              <w:t xml:space="preserve"> </w:t>
            </w:r>
            <w:r>
              <w:rPr>
                <w:color w:val="5F8A4E"/>
                <w:sz w:val="21"/>
              </w:rPr>
              <w:t>substract</w:t>
            </w:r>
            <w:r>
              <w:rPr>
                <w:color w:val="5F8A4E"/>
                <w:spacing w:val="-4"/>
                <w:sz w:val="21"/>
              </w:rPr>
              <w:t xml:space="preserve"> </w:t>
            </w:r>
            <w:r>
              <w:rPr>
                <w:color w:val="5F8A4E"/>
                <w:sz w:val="21"/>
              </w:rPr>
              <w:t>the</w:t>
            </w:r>
            <w:r>
              <w:rPr>
                <w:color w:val="5F8A4E"/>
                <w:spacing w:val="-7"/>
                <w:sz w:val="21"/>
              </w:rPr>
              <w:t xml:space="preserve"> </w:t>
            </w:r>
            <w:r>
              <w:rPr>
                <w:color w:val="5F8A4E"/>
                <w:sz w:val="21"/>
              </w:rPr>
              <w:t>number</w:t>
            </w:r>
            <w:r>
              <w:rPr>
                <w:color w:val="5F8A4E"/>
                <w:spacing w:val="-7"/>
                <w:sz w:val="21"/>
              </w:rPr>
              <w:t xml:space="preserve"> </w:t>
            </w:r>
            <w:r>
              <w:rPr>
                <w:color w:val="5F8A4E"/>
                <w:sz w:val="21"/>
              </w:rPr>
              <w:t>of</w:t>
            </w:r>
            <w:r>
              <w:rPr>
                <w:color w:val="5F8A4E"/>
                <w:spacing w:val="-7"/>
                <w:sz w:val="21"/>
              </w:rPr>
              <w:t xml:space="preserve"> </w:t>
            </w:r>
            <w:r>
              <w:rPr>
                <w:color w:val="5F8A4E"/>
                <w:sz w:val="21"/>
              </w:rPr>
              <w:t>tickets</w:t>
            </w:r>
            <w:r>
              <w:rPr>
                <w:color w:val="5F8A4E"/>
                <w:spacing w:val="-7"/>
                <w:sz w:val="21"/>
              </w:rPr>
              <w:t xml:space="preserve"> </w:t>
            </w:r>
            <w:r>
              <w:rPr>
                <w:color w:val="5F8A4E"/>
                <w:sz w:val="21"/>
              </w:rPr>
              <w:t>to</w:t>
            </w:r>
            <w:r>
              <w:rPr>
                <w:color w:val="5F8A4E"/>
                <w:spacing w:val="-6"/>
                <w:sz w:val="21"/>
              </w:rPr>
              <w:t xml:space="preserve"> </w:t>
            </w:r>
            <w:r>
              <w:rPr>
                <w:color w:val="5F8A4E"/>
                <w:sz w:val="21"/>
              </w:rPr>
              <w:t>be</w:t>
            </w:r>
            <w:r>
              <w:rPr>
                <w:color w:val="5F8A4E"/>
                <w:spacing w:val="-5"/>
                <w:sz w:val="21"/>
              </w:rPr>
              <w:t xml:space="preserve"> </w:t>
            </w:r>
            <w:r>
              <w:rPr>
                <w:color w:val="5F8A4E"/>
                <w:sz w:val="21"/>
              </w:rPr>
              <w:t>sent</w:t>
            </w:r>
            <w:r>
              <w:rPr>
                <w:color w:val="5F8A4E"/>
                <w:spacing w:val="-7"/>
                <w:sz w:val="21"/>
              </w:rPr>
              <w:t xml:space="preserve"> </w:t>
            </w:r>
            <w:r>
              <w:rPr>
                <w:color w:val="5F8A4E"/>
                <w:sz w:val="21"/>
              </w:rPr>
              <w:t>from</w:t>
            </w:r>
            <w:r>
              <w:rPr>
                <w:color w:val="5F8A4E"/>
                <w:spacing w:val="-7"/>
                <w:sz w:val="21"/>
              </w:rPr>
              <w:t xml:space="preserve"> </w:t>
            </w:r>
            <w:r>
              <w:rPr>
                <w:color w:val="5F8A4E"/>
                <w:sz w:val="21"/>
              </w:rPr>
              <w:t>ther</w:t>
            </w:r>
            <w:r>
              <w:rPr>
                <w:color w:val="5F8A4E"/>
                <w:spacing w:val="-6"/>
                <w:sz w:val="21"/>
              </w:rPr>
              <w:t xml:space="preserve"> </w:t>
            </w:r>
            <w:r>
              <w:rPr>
                <w:color w:val="5F8A4E"/>
                <w:spacing w:val="-2"/>
                <w:sz w:val="21"/>
              </w:rPr>
              <w:t>address</w:t>
            </w:r>
          </w:p>
          <w:p w14:paraId="35C523F9" w14:textId="77777777" w:rsidR="00AF07FA" w:rsidRDefault="004C7468">
            <w:pPr>
              <w:pStyle w:val="TableParagraph"/>
              <w:spacing w:before="40" w:line="278" w:lineRule="auto"/>
              <w:ind w:left="539" w:right="1137" w:firstLine="460"/>
              <w:rPr>
                <w:sz w:val="21"/>
              </w:rPr>
            </w:pPr>
            <w:r>
              <w:rPr>
                <w:color w:val="5F8A4E"/>
                <w:sz w:val="21"/>
              </w:rPr>
              <w:t xml:space="preserve">// -we will add the substracted tickets to the new given address </w:t>
            </w:r>
            <w:r>
              <w:rPr>
                <w:color w:val="559CD5"/>
                <w:sz w:val="21"/>
              </w:rPr>
              <w:t>function</w:t>
            </w:r>
            <w:r>
              <w:rPr>
                <w:color w:val="559CD5"/>
                <w:spacing w:val="-4"/>
                <w:sz w:val="21"/>
              </w:rPr>
              <w:t xml:space="preserve"> </w:t>
            </w:r>
            <w:r>
              <w:rPr>
                <w:color w:val="B9BACC"/>
                <w:sz w:val="21"/>
              </w:rPr>
              <w:t>transferTicket</w:t>
            </w:r>
            <w:r>
              <w:rPr>
                <w:color w:val="DCDCDC"/>
                <w:sz w:val="21"/>
              </w:rPr>
              <w:t>(</w:t>
            </w:r>
            <w:r>
              <w:rPr>
                <w:color w:val="559CD5"/>
                <w:sz w:val="21"/>
              </w:rPr>
              <w:t>uint</w:t>
            </w:r>
            <w:r>
              <w:rPr>
                <w:color w:val="559CD5"/>
                <w:spacing w:val="-7"/>
                <w:sz w:val="21"/>
              </w:rPr>
              <w:t xml:space="preserve"> </w:t>
            </w:r>
            <w:r>
              <w:rPr>
                <w:color w:val="B9BACC"/>
                <w:sz w:val="21"/>
              </w:rPr>
              <w:t>_id</w:t>
            </w:r>
            <w:r>
              <w:rPr>
                <w:color w:val="DCDCDC"/>
                <w:sz w:val="21"/>
              </w:rPr>
              <w:t>,</w:t>
            </w:r>
            <w:r>
              <w:rPr>
                <w:color w:val="DCDCDC"/>
                <w:spacing w:val="-7"/>
                <w:sz w:val="21"/>
              </w:rPr>
              <w:t xml:space="preserve"> </w:t>
            </w:r>
            <w:r>
              <w:rPr>
                <w:color w:val="559CD5"/>
                <w:sz w:val="21"/>
              </w:rPr>
              <w:t>uint</w:t>
            </w:r>
            <w:r>
              <w:rPr>
                <w:color w:val="559CD5"/>
                <w:spacing w:val="-4"/>
                <w:sz w:val="21"/>
              </w:rPr>
              <w:t xml:space="preserve"> </w:t>
            </w:r>
            <w:r>
              <w:rPr>
                <w:color w:val="B9BACC"/>
                <w:sz w:val="21"/>
              </w:rPr>
              <w:t>_quantity</w:t>
            </w:r>
            <w:r>
              <w:rPr>
                <w:color w:val="DCDCDC"/>
                <w:sz w:val="21"/>
              </w:rPr>
              <w:t>,</w:t>
            </w:r>
            <w:r>
              <w:rPr>
                <w:color w:val="DCDCDC"/>
                <w:spacing w:val="-7"/>
                <w:sz w:val="21"/>
              </w:rPr>
              <w:t xml:space="preserve"> </w:t>
            </w:r>
            <w:r>
              <w:rPr>
                <w:color w:val="559CD5"/>
                <w:sz w:val="21"/>
              </w:rPr>
              <w:t>address</w:t>
            </w:r>
            <w:r>
              <w:rPr>
                <w:color w:val="559CD5"/>
                <w:spacing w:val="-5"/>
                <w:sz w:val="21"/>
              </w:rPr>
              <w:t xml:space="preserve"> </w:t>
            </w:r>
            <w:r>
              <w:rPr>
                <w:color w:val="B9BACC"/>
                <w:sz w:val="21"/>
              </w:rPr>
              <w:t>_to</w:t>
            </w:r>
            <w:r>
              <w:rPr>
                <w:color w:val="DCDCDC"/>
                <w:sz w:val="21"/>
              </w:rPr>
              <w:t>)</w:t>
            </w:r>
            <w:r>
              <w:rPr>
                <w:color w:val="DCDCDC"/>
                <w:spacing w:val="-7"/>
                <w:sz w:val="21"/>
              </w:rPr>
              <w:t xml:space="preserve"> </w:t>
            </w:r>
            <w:r>
              <w:rPr>
                <w:color w:val="31B988"/>
                <w:sz w:val="21"/>
              </w:rPr>
              <w:t>external</w:t>
            </w:r>
          </w:p>
          <w:p w14:paraId="6701D4EE" w14:textId="77777777" w:rsidR="00AF07FA" w:rsidRDefault="004C7468">
            <w:pPr>
              <w:pStyle w:val="TableParagraph"/>
              <w:spacing w:before="1"/>
              <w:ind w:left="77"/>
              <w:rPr>
                <w:sz w:val="21"/>
              </w:rPr>
            </w:pPr>
            <w:r>
              <w:rPr>
                <w:color w:val="B9BACC"/>
                <w:spacing w:val="-2"/>
                <w:sz w:val="21"/>
              </w:rPr>
              <w:t>eventStatus</w:t>
            </w:r>
            <w:r>
              <w:rPr>
                <w:color w:val="DCDCDC"/>
                <w:spacing w:val="-2"/>
                <w:sz w:val="21"/>
              </w:rPr>
              <w:t>(</w:t>
            </w:r>
            <w:r>
              <w:rPr>
                <w:color w:val="B9BACC"/>
                <w:spacing w:val="-2"/>
                <w:sz w:val="21"/>
              </w:rPr>
              <w:t>_id</w:t>
            </w:r>
            <w:r>
              <w:rPr>
                <w:color w:val="DCDCDC"/>
                <w:spacing w:val="-2"/>
                <w:sz w:val="21"/>
              </w:rPr>
              <w:t>){</w:t>
            </w:r>
          </w:p>
          <w:p w14:paraId="4C52A79F" w14:textId="77777777" w:rsidR="00AF07FA" w:rsidRDefault="004C7468">
            <w:pPr>
              <w:pStyle w:val="TableParagraph"/>
              <w:spacing w:before="37" w:line="278" w:lineRule="auto"/>
              <w:ind w:left="1000"/>
              <w:rPr>
                <w:sz w:val="21"/>
              </w:rPr>
            </w:pPr>
            <w:r>
              <w:rPr>
                <w:color w:val="0079A6"/>
                <w:sz w:val="21"/>
              </w:rPr>
              <w:t>require</w:t>
            </w:r>
            <w:r>
              <w:rPr>
                <w:color w:val="DCDCDC"/>
                <w:sz w:val="21"/>
              </w:rPr>
              <w:t>(</w:t>
            </w:r>
            <w:r>
              <w:rPr>
                <w:color w:val="B9BACC"/>
                <w:sz w:val="21"/>
              </w:rPr>
              <w:t>Tickets</w:t>
            </w:r>
            <w:r>
              <w:rPr>
                <w:color w:val="DCDCDC"/>
                <w:sz w:val="21"/>
              </w:rPr>
              <w:t>[</w:t>
            </w:r>
            <w:r>
              <w:rPr>
                <w:color w:val="0079A6"/>
                <w:sz w:val="21"/>
              </w:rPr>
              <w:t>msg</w:t>
            </w:r>
            <w:r>
              <w:rPr>
                <w:color w:val="DCDCDC"/>
                <w:sz w:val="21"/>
              </w:rPr>
              <w:t>.</w:t>
            </w:r>
            <w:r>
              <w:rPr>
                <w:color w:val="B9BACC"/>
                <w:sz w:val="21"/>
              </w:rPr>
              <w:t>sender</w:t>
            </w:r>
            <w:r>
              <w:rPr>
                <w:color w:val="DCDCDC"/>
                <w:sz w:val="21"/>
              </w:rPr>
              <w:t>][</w:t>
            </w:r>
            <w:r>
              <w:rPr>
                <w:color w:val="B9BACC"/>
                <w:sz w:val="21"/>
              </w:rPr>
              <w:t>_id</w:t>
            </w:r>
            <w:r>
              <w:rPr>
                <w:color w:val="DCDCDC"/>
                <w:sz w:val="21"/>
              </w:rPr>
              <w:t>]</w:t>
            </w:r>
            <w:r>
              <w:rPr>
                <w:color w:val="DCDCDC"/>
                <w:spacing w:val="-7"/>
                <w:sz w:val="21"/>
              </w:rPr>
              <w:t xml:space="preserve"> </w:t>
            </w:r>
            <w:r>
              <w:rPr>
                <w:color w:val="DCDCDC"/>
                <w:sz w:val="21"/>
              </w:rPr>
              <w:t>&gt;</w:t>
            </w:r>
            <w:r>
              <w:rPr>
                <w:color w:val="DCDCDC"/>
                <w:spacing w:val="-4"/>
                <w:sz w:val="21"/>
              </w:rPr>
              <w:t xml:space="preserve"> </w:t>
            </w:r>
            <w:r>
              <w:rPr>
                <w:color w:val="B9BACC"/>
                <w:sz w:val="21"/>
              </w:rPr>
              <w:t>_quantity</w:t>
            </w:r>
            <w:r>
              <w:rPr>
                <w:color w:val="DCDCDC"/>
                <w:sz w:val="21"/>
              </w:rPr>
              <w:t>,</w:t>
            </w:r>
            <w:r>
              <w:rPr>
                <w:color w:val="DCDCDC"/>
                <w:spacing w:val="-7"/>
                <w:sz w:val="21"/>
              </w:rPr>
              <w:t xml:space="preserve"> </w:t>
            </w:r>
            <w:r>
              <w:rPr>
                <w:color w:val="CE9178"/>
                <w:sz w:val="21"/>
              </w:rPr>
              <w:t>"You</w:t>
            </w:r>
            <w:r>
              <w:rPr>
                <w:color w:val="CE9178"/>
                <w:spacing w:val="-7"/>
                <w:sz w:val="21"/>
              </w:rPr>
              <w:t xml:space="preserve"> </w:t>
            </w:r>
            <w:r>
              <w:rPr>
                <w:color w:val="CE9178"/>
                <w:sz w:val="21"/>
              </w:rPr>
              <w:t>dont</w:t>
            </w:r>
            <w:r>
              <w:rPr>
                <w:color w:val="CE9178"/>
                <w:spacing w:val="-5"/>
                <w:sz w:val="21"/>
              </w:rPr>
              <w:t xml:space="preserve"> </w:t>
            </w:r>
            <w:r>
              <w:rPr>
                <w:color w:val="CE9178"/>
                <w:sz w:val="21"/>
              </w:rPr>
              <w:t>have</w:t>
            </w:r>
            <w:r>
              <w:rPr>
                <w:color w:val="CE9178"/>
                <w:spacing w:val="-7"/>
                <w:sz w:val="21"/>
              </w:rPr>
              <w:t xml:space="preserve"> </w:t>
            </w:r>
            <w:r>
              <w:rPr>
                <w:color w:val="CE9178"/>
                <w:sz w:val="21"/>
              </w:rPr>
              <w:t>enough</w:t>
            </w:r>
            <w:r>
              <w:rPr>
                <w:color w:val="CE9178"/>
                <w:spacing w:val="-5"/>
                <w:sz w:val="21"/>
              </w:rPr>
              <w:t xml:space="preserve"> </w:t>
            </w:r>
            <w:r>
              <w:rPr>
                <w:color w:val="CE9178"/>
                <w:sz w:val="21"/>
              </w:rPr>
              <w:t>Tickets"</w:t>
            </w:r>
            <w:r>
              <w:rPr>
                <w:color w:val="DCDCDC"/>
                <w:sz w:val="21"/>
              </w:rPr>
              <w:t xml:space="preserve">); </w:t>
            </w:r>
            <w:r>
              <w:rPr>
                <w:color w:val="B9BACC"/>
                <w:sz w:val="21"/>
              </w:rPr>
              <w:t>Tickets</w:t>
            </w:r>
            <w:r>
              <w:rPr>
                <w:color w:val="DCDCDC"/>
                <w:sz w:val="21"/>
              </w:rPr>
              <w:t>[</w:t>
            </w:r>
            <w:r>
              <w:rPr>
                <w:color w:val="0079A6"/>
                <w:sz w:val="21"/>
              </w:rPr>
              <w:t>msg</w:t>
            </w:r>
            <w:r>
              <w:rPr>
                <w:color w:val="DCDCDC"/>
                <w:sz w:val="21"/>
              </w:rPr>
              <w:t>.</w:t>
            </w:r>
            <w:r>
              <w:rPr>
                <w:color w:val="B9BACC"/>
                <w:sz w:val="21"/>
              </w:rPr>
              <w:t>sender</w:t>
            </w:r>
            <w:r>
              <w:rPr>
                <w:color w:val="DCDCDC"/>
                <w:sz w:val="21"/>
              </w:rPr>
              <w:t>][</w:t>
            </w:r>
            <w:r>
              <w:rPr>
                <w:color w:val="B9BACC"/>
                <w:sz w:val="21"/>
              </w:rPr>
              <w:t>_id</w:t>
            </w:r>
            <w:r>
              <w:rPr>
                <w:color w:val="DCDCDC"/>
                <w:sz w:val="21"/>
              </w:rPr>
              <w:t xml:space="preserve">] -= </w:t>
            </w:r>
            <w:r>
              <w:rPr>
                <w:color w:val="B9BACC"/>
                <w:sz w:val="21"/>
              </w:rPr>
              <w:t>_quantity</w:t>
            </w:r>
            <w:r>
              <w:rPr>
                <w:color w:val="DCDCDC"/>
                <w:sz w:val="21"/>
              </w:rPr>
              <w:t>;</w:t>
            </w:r>
          </w:p>
          <w:p w14:paraId="19F54D97" w14:textId="77777777" w:rsidR="00AF07FA" w:rsidRDefault="004C7468">
            <w:pPr>
              <w:pStyle w:val="TableParagraph"/>
              <w:spacing w:before="1"/>
              <w:ind w:left="1000"/>
              <w:rPr>
                <w:sz w:val="21"/>
              </w:rPr>
            </w:pPr>
            <w:r>
              <w:rPr>
                <w:color w:val="B9BACC"/>
                <w:sz w:val="21"/>
              </w:rPr>
              <w:t>Tickets</w:t>
            </w:r>
            <w:r>
              <w:rPr>
                <w:color w:val="DCDCDC"/>
                <w:sz w:val="21"/>
              </w:rPr>
              <w:t>[</w:t>
            </w:r>
            <w:r>
              <w:rPr>
                <w:color w:val="B9BACC"/>
                <w:sz w:val="21"/>
              </w:rPr>
              <w:t>_to</w:t>
            </w:r>
            <w:r>
              <w:rPr>
                <w:color w:val="DCDCDC"/>
                <w:sz w:val="21"/>
              </w:rPr>
              <w:t>][</w:t>
            </w:r>
            <w:r>
              <w:rPr>
                <w:color w:val="B9BACC"/>
                <w:sz w:val="21"/>
              </w:rPr>
              <w:t>_id</w:t>
            </w:r>
            <w:r>
              <w:rPr>
                <w:color w:val="DCDCDC"/>
                <w:sz w:val="21"/>
              </w:rPr>
              <w:t>]</w:t>
            </w:r>
            <w:r>
              <w:rPr>
                <w:color w:val="DCDCDC"/>
                <w:spacing w:val="-11"/>
                <w:sz w:val="21"/>
              </w:rPr>
              <w:t xml:space="preserve"> </w:t>
            </w:r>
            <w:r>
              <w:rPr>
                <w:color w:val="DCDCDC"/>
                <w:sz w:val="21"/>
              </w:rPr>
              <w:t>+=</w:t>
            </w:r>
            <w:r>
              <w:rPr>
                <w:color w:val="DCDCDC"/>
                <w:spacing w:val="-11"/>
                <w:sz w:val="21"/>
              </w:rPr>
              <w:t xml:space="preserve"> </w:t>
            </w:r>
            <w:r>
              <w:rPr>
                <w:color w:val="B9BACC"/>
                <w:spacing w:val="-2"/>
                <w:sz w:val="21"/>
              </w:rPr>
              <w:t>_quantity</w:t>
            </w:r>
            <w:r>
              <w:rPr>
                <w:color w:val="DCDCDC"/>
                <w:spacing w:val="-2"/>
                <w:sz w:val="21"/>
              </w:rPr>
              <w:t>;</w:t>
            </w:r>
          </w:p>
          <w:p w14:paraId="72AE50A0" w14:textId="77777777" w:rsidR="00AF07FA" w:rsidRDefault="00AF07FA">
            <w:pPr>
              <w:pStyle w:val="TableParagraph"/>
              <w:rPr>
                <w:rFonts w:ascii="Times New Roman"/>
                <w:b/>
                <w:sz w:val="21"/>
              </w:rPr>
            </w:pPr>
          </w:p>
          <w:p w14:paraId="245801DD" w14:textId="77777777" w:rsidR="00AF07FA" w:rsidRDefault="00AF07FA">
            <w:pPr>
              <w:pStyle w:val="TableParagraph"/>
              <w:spacing w:before="80"/>
              <w:rPr>
                <w:rFonts w:ascii="Times New Roman"/>
                <w:b/>
                <w:sz w:val="21"/>
              </w:rPr>
            </w:pPr>
          </w:p>
          <w:p w14:paraId="5F4C38F3" w14:textId="77777777" w:rsidR="00AF07FA" w:rsidRDefault="004C7468">
            <w:pPr>
              <w:pStyle w:val="TableParagraph"/>
              <w:ind w:left="539"/>
              <w:rPr>
                <w:sz w:val="21"/>
              </w:rPr>
            </w:pPr>
            <w:r>
              <w:rPr>
                <w:color w:val="DCDCDC"/>
                <w:spacing w:val="-10"/>
                <w:sz w:val="21"/>
              </w:rPr>
              <w:t>}</w:t>
            </w:r>
          </w:p>
          <w:p w14:paraId="0A31AEED" w14:textId="77777777" w:rsidR="00AF07FA" w:rsidRDefault="00AF07FA">
            <w:pPr>
              <w:pStyle w:val="TableParagraph"/>
              <w:spacing w:before="83"/>
              <w:rPr>
                <w:rFonts w:ascii="Times New Roman"/>
                <w:b/>
                <w:sz w:val="21"/>
              </w:rPr>
            </w:pPr>
          </w:p>
          <w:p w14:paraId="2F107C1C" w14:textId="77777777" w:rsidR="00AF07FA" w:rsidRDefault="004C7468">
            <w:pPr>
              <w:pStyle w:val="TableParagraph"/>
              <w:spacing w:before="1"/>
              <w:ind w:left="539"/>
              <w:rPr>
                <w:sz w:val="21"/>
              </w:rPr>
            </w:pPr>
            <w:r>
              <w:rPr>
                <w:color w:val="5F8A4E"/>
                <w:sz w:val="21"/>
              </w:rPr>
              <w:t>//</w:t>
            </w:r>
            <w:r>
              <w:rPr>
                <w:color w:val="5F8A4E"/>
                <w:spacing w:val="-5"/>
                <w:sz w:val="21"/>
              </w:rPr>
              <w:t xml:space="preserve"> </w:t>
            </w:r>
            <w:r>
              <w:rPr>
                <w:color w:val="5F8A4E"/>
                <w:sz w:val="21"/>
              </w:rPr>
              <w:t>Remaing</w:t>
            </w:r>
            <w:r>
              <w:rPr>
                <w:color w:val="5F8A4E"/>
                <w:spacing w:val="-4"/>
                <w:sz w:val="21"/>
              </w:rPr>
              <w:t xml:space="preserve"> </w:t>
            </w:r>
            <w:r>
              <w:rPr>
                <w:color w:val="5F8A4E"/>
                <w:spacing w:val="-2"/>
                <w:sz w:val="21"/>
              </w:rPr>
              <w:t>Ticket</w:t>
            </w:r>
          </w:p>
          <w:p w14:paraId="267618FD" w14:textId="77777777" w:rsidR="00AF07FA" w:rsidRDefault="004C7468">
            <w:pPr>
              <w:pStyle w:val="TableParagraph"/>
              <w:spacing w:before="40"/>
              <w:ind w:left="1000"/>
              <w:rPr>
                <w:sz w:val="21"/>
              </w:rPr>
            </w:pPr>
            <w:r>
              <w:rPr>
                <w:color w:val="5F8A4E"/>
                <w:sz w:val="21"/>
              </w:rPr>
              <w:t>//</w:t>
            </w:r>
            <w:r>
              <w:rPr>
                <w:color w:val="5F8A4E"/>
                <w:spacing w:val="-6"/>
                <w:sz w:val="21"/>
              </w:rPr>
              <w:t xml:space="preserve"> </w:t>
            </w:r>
            <w:r>
              <w:rPr>
                <w:color w:val="5F8A4E"/>
                <w:sz w:val="21"/>
              </w:rPr>
              <w:t>First</w:t>
            </w:r>
            <w:r>
              <w:rPr>
                <w:color w:val="5F8A4E"/>
                <w:spacing w:val="-6"/>
                <w:sz w:val="21"/>
              </w:rPr>
              <w:t xml:space="preserve"> </w:t>
            </w:r>
            <w:r>
              <w:rPr>
                <w:color w:val="5F8A4E"/>
                <w:sz w:val="21"/>
              </w:rPr>
              <w:t>we</w:t>
            </w:r>
            <w:r>
              <w:rPr>
                <w:color w:val="5F8A4E"/>
                <w:spacing w:val="-6"/>
                <w:sz w:val="21"/>
              </w:rPr>
              <w:t xml:space="preserve"> </w:t>
            </w:r>
            <w:r>
              <w:rPr>
                <w:color w:val="5F8A4E"/>
                <w:sz w:val="21"/>
              </w:rPr>
              <w:t>check</w:t>
            </w:r>
            <w:r>
              <w:rPr>
                <w:color w:val="5F8A4E"/>
                <w:spacing w:val="-5"/>
                <w:sz w:val="21"/>
              </w:rPr>
              <w:t xml:space="preserve"> </w:t>
            </w:r>
            <w:r>
              <w:rPr>
                <w:color w:val="5F8A4E"/>
                <w:sz w:val="21"/>
              </w:rPr>
              <w:t>if</w:t>
            </w:r>
            <w:r>
              <w:rPr>
                <w:color w:val="5F8A4E"/>
                <w:spacing w:val="-6"/>
                <w:sz w:val="21"/>
              </w:rPr>
              <w:t xml:space="preserve"> </w:t>
            </w:r>
            <w:r>
              <w:rPr>
                <w:color w:val="5F8A4E"/>
                <w:sz w:val="21"/>
              </w:rPr>
              <w:t>the</w:t>
            </w:r>
            <w:r>
              <w:rPr>
                <w:color w:val="5F8A4E"/>
                <w:spacing w:val="-6"/>
                <w:sz w:val="21"/>
              </w:rPr>
              <w:t xml:space="preserve"> </w:t>
            </w:r>
            <w:r>
              <w:rPr>
                <w:color w:val="5F8A4E"/>
                <w:sz w:val="21"/>
              </w:rPr>
              <w:t>event</w:t>
            </w:r>
            <w:r>
              <w:rPr>
                <w:color w:val="5F8A4E"/>
                <w:spacing w:val="-5"/>
                <w:sz w:val="21"/>
              </w:rPr>
              <w:t xml:space="preserve"> </w:t>
            </w:r>
            <w:r>
              <w:rPr>
                <w:color w:val="5F8A4E"/>
                <w:sz w:val="21"/>
              </w:rPr>
              <w:t>is</w:t>
            </w:r>
            <w:r>
              <w:rPr>
                <w:color w:val="5F8A4E"/>
                <w:spacing w:val="-4"/>
                <w:sz w:val="21"/>
              </w:rPr>
              <w:t xml:space="preserve"> </w:t>
            </w:r>
            <w:r>
              <w:rPr>
                <w:color w:val="5F8A4E"/>
                <w:sz w:val="21"/>
              </w:rPr>
              <w:t>there</w:t>
            </w:r>
            <w:r>
              <w:rPr>
                <w:color w:val="5F8A4E"/>
                <w:spacing w:val="-6"/>
                <w:sz w:val="21"/>
              </w:rPr>
              <w:t xml:space="preserve"> </w:t>
            </w:r>
            <w:r>
              <w:rPr>
                <w:color w:val="5F8A4E"/>
                <w:sz w:val="21"/>
              </w:rPr>
              <w:t>or</w:t>
            </w:r>
            <w:r>
              <w:rPr>
                <w:color w:val="5F8A4E"/>
                <w:spacing w:val="-5"/>
                <w:sz w:val="21"/>
              </w:rPr>
              <w:t xml:space="preserve"> Not</w:t>
            </w:r>
          </w:p>
          <w:p w14:paraId="1BA95B15" w14:textId="77777777" w:rsidR="00AF07FA" w:rsidRDefault="004C7468">
            <w:pPr>
              <w:pStyle w:val="TableParagraph"/>
              <w:spacing w:before="37"/>
              <w:ind w:left="1000"/>
              <w:rPr>
                <w:sz w:val="21"/>
              </w:rPr>
            </w:pPr>
            <w:r>
              <w:rPr>
                <w:color w:val="5F8A4E"/>
                <w:sz w:val="21"/>
              </w:rPr>
              <w:t>//</w:t>
            </w:r>
            <w:r>
              <w:rPr>
                <w:color w:val="5F8A4E"/>
                <w:spacing w:val="-7"/>
                <w:sz w:val="21"/>
              </w:rPr>
              <w:t xml:space="preserve"> </w:t>
            </w:r>
            <w:r>
              <w:rPr>
                <w:color w:val="5F8A4E"/>
                <w:sz w:val="21"/>
              </w:rPr>
              <w:t>We</w:t>
            </w:r>
            <w:r>
              <w:rPr>
                <w:color w:val="5F8A4E"/>
                <w:spacing w:val="-4"/>
                <w:sz w:val="21"/>
              </w:rPr>
              <w:t xml:space="preserve"> </w:t>
            </w:r>
            <w:r>
              <w:rPr>
                <w:color w:val="5F8A4E"/>
                <w:sz w:val="21"/>
              </w:rPr>
              <w:t>take</w:t>
            </w:r>
            <w:r>
              <w:rPr>
                <w:color w:val="5F8A4E"/>
                <w:spacing w:val="-6"/>
                <w:sz w:val="21"/>
              </w:rPr>
              <w:t xml:space="preserve"> </w:t>
            </w:r>
            <w:r>
              <w:rPr>
                <w:color w:val="5F8A4E"/>
                <w:sz w:val="21"/>
              </w:rPr>
              <w:t>event</w:t>
            </w:r>
            <w:r>
              <w:rPr>
                <w:color w:val="5F8A4E"/>
                <w:spacing w:val="-6"/>
                <w:sz w:val="21"/>
              </w:rPr>
              <w:t xml:space="preserve"> </w:t>
            </w:r>
            <w:r>
              <w:rPr>
                <w:color w:val="5F8A4E"/>
                <w:sz w:val="21"/>
              </w:rPr>
              <w:t>ID</w:t>
            </w:r>
            <w:r>
              <w:rPr>
                <w:color w:val="5F8A4E"/>
                <w:spacing w:val="-6"/>
                <w:sz w:val="21"/>
              </w:rPr>
              <w:t xml:space="preserve"> </w:t>
            </w:r>
            <w:r>
              <w:rPr>
                <w:color w:val="5F8A4E"/>
                <w:sz w:val="21"/>
              </w:rPr>
              <w:t>as</w:t>
            </w:r>
            <w:r>
              <w:rPr>
                <w:color w:val="5F8A4E"/>
                <w:spacing w:val="-7"/>
                <w:sz w:val="21"/>
              </w:rPr>
              <w:t xml:space="preserve"> </w:t>
            </w:r>
            <w:r>
              <w:rPr>
                <w:color w:val="5F8A4E"/>
                <w:sz w:val="21"/>
              </w:rPr>
              <w:t>input</w:t>
            </w:r>
            <w:r>
              <w:rPr>
                <w:color w:val="5F8A4E"/>
                <w:spacing w:val="-6"/>
                <w:sz w:val="21"/>
              </w:rPr>
              <w:t xml:space="preserve"> </w:t>
            </w:r>
            <w:r>
              <w:rPr>
                <w:color w:val="5F8A4E"/>
                <w:sz w:val="21"/>
              </w:rPr>
              <w:t>and</w:t>
            </w:r>
            <w:r>
              <w:rPr>
                <w:color w:val="5F8A4E"/>
                <w:spacing w:val="-6"/>
                <w:sz w:val="21"/>
              </w:rPr>
              <w:t xml:space="preserve"> </w:t>
            </w:r>
            <w:r>
              <w:rPr>
                <w:color w:val="5F8A4E"/>
                <w:sz w:val="21"/>
              </w:rPr>
              <w:t>the</w:t>
            </w:r>
            <w:r>
              <w:rPr>
                <w:color w:val="5F8A4E"/>
                <w:spacing w:val="-6"/>
                <w:sz w:val="21"/>
              </w:rPr>
              <w:t xml:space="preserve"> </w:t>
            </w:r>
            <w:r>
              <w:rPr>
                <w:color w:val="5F8A4E"/>
                <w:sz w:val="21"/>
              </w:rPr>
              <w:t>total</w:t>
            </w:r>
            <w:r>
              <w:rPr>
                <w:color w:val="5F8A4E"/>
                <w:spacing w:val="-6"/>
                <w:sz w:val="21"/>
              </w:rPr>
              <w:t xml:space="preserve"> </w:t>
            </w:r>
            <w:r>
              <w:rPr>
                <w:color w:val="5F8A4E"/>
                <w:sz w:val="21"/>
              </w:rPr>
              <w:t>tickets</w:t>
            </w:r>
            <w:r>
              <w:rPr>
                <w:color w:val="5F8A4E"/>
                <w:spacing w:val="-6"/>
                <w:sz w:val="21"/>
              </w:rPr>
              <w:t xml:space="preserve"> </w:t>
            </w:r>
            <w:r>
              <w:rPr>
                <w:color w:val="5F8A4E"/>
                <w:spacing w:val="-2"/>
                <w:sz w:val="21"/>
              </w:rPr>
              <w:t>remaning</w:t>
            </w:r>
          </w:p>
          <w:p w14:paraId="4B17FECF" w14:textId="77777777" w:rsidR="00AF07FA" w:rsidRDefault="00AF07FA">
            <w:pPr>
              <w:pStyle w:val="TableParagraph"/>
              <w:spacing w:before="84"/>
              <w:rPr>
                <w:rFonts w:ascii="Times New Roman"/>
                <w:b/>
                <w:sz w:val="21"/>
              </w:rPr>
            </w:pPr>
          </w:p>
          <w:p w14:paraId="72971E4B" w14:textId="77777777" w:rsidR="00AF07FA" w:rsidRDefault="004C7468">
            <w:pPr>
              <w:pStyle w:val="TableParagraph"/>
              <w:spacing w:line="278" w:lineRule="auto"/>
              <w:ind w:left="1000" w:right="253" w:hanging="461"/>
              <w:rPr>
                <w:sz w:val="21"/>
              </w:rPr>
            </w:pPr>
            <w:r>
              <w:rPr>
                <w:color w:val="559CD5"/>
                <w:sz w:val="21"/>
              </w:rPr>
              <w:t>function</w:t>
            </w:r>
            <w:r>
              <w:rPr>
                <w:color w:val="559CD5"/>
                <w:spacing w:val="-5"/>
                <w:sz w:val="21"/>
              </w:rPr>
              <w:t xml:space="preserve"> </w:t>
            </w:r>
            <w:r>
              <w:rPr>
                <w:color w:val="B9BACC"/>
                <w:sz w:val="21"/>
              </w:rPr>
              <w:t>RemaningTickets</w:t>
            </w:r>
            <w:r>
              <w:rPr>
                <w:color w:val="DCDCDC"/>
                <w:sz w:val="21"/>
              </w:rPr>
              <w:t>(</w:t>
            </w:r>
            <w:r>
              <w:rPr>
                <w:color w:val="559CD5"/>
                <w:sz w:val="21"/>
              </w:rPr>
              <w:t>uint</w:t>
            </w:r>
            <w:r>
              <w:rPr>
                <w:color w:val="559CD5"/>
                <w:spacing w:val="-5"/>
                <w:sz w:val="21"/>
              </w:rPr>
              <w:t xml:space="preserve"> </w:t>
            </w:r>
            <w:r>
              <w:rPr>
                <w:color w:val="B9BACC"/>
                <w:sz w:val="21"/>
              </w:rPr>
              <w:t>_id</w:t>
            </w:r>
            <w:r>
              <w:rPr>
                <w:color w:val="DCDCDC"/>
                <w:sz w:val="21"/>
              </w:rPr>
              <w:t>)</w:t>
            </w:r>
            <w:r>
              <w:rPr>
                <w:color w:val="DCDCDC"/>
                <w:spacing w:val="-8"/>
                <w:sz w:val="21"/>
              </w:rPr>
              <w:t xml:space="preserve"> </w:t>
            </w:r>
            <w:r>
              <w:rPr>
                <w:color w:val="31B988"/>
                <w:sz w:val="21"/>
              </w:rPr>
              <w:t>view</w:t>
            </w:r>
            <w:r>
              <w:rPr>
                <w:color w:val="31B988"/>
                <w:spacing w:val="-7"/>
                <w:sz w:val="21"/>
              </w:rPr>
              <w:t xml:space="preserve"> </w:t>
            </w:r>
            <w:r>
              <w:rPr>
                <w:color w:val="31B988"/>
                <w:sz w:val="21"/>
              </w:rPr>
              <w:t>public</w:t>
            </w:r>
            <w:r>
              <w:rPr>
                <w:color w:val="31B988"/>
                <w:spacing w:val="-8"/>
                <w:sz w:val="21"/>
              </w:rPr>
              <w:t xml:space="preserve"> </w:t>
            </w:r>
            <w:r>
              <w:rPr>
                <w:color w:val="B9BACC"/>
                <w:sz w:val="21"/>
              </w:rPr>
              <w:t>eventStatus</w:t>
            </w:r>
            <w:r>
              <w:rPr>
                <w:color w:val="DCDCDC"/>
                <w:sz w:val="21"/>
              </w:rPr>
              <w:t>(</w:t>
            </w:r>
            <w:r>
              <w:rPr>
                <w:color w:val="B9BACC"/>
                <w:sz w:val="21"/>
              </w:rPr>
              <w:t>_id</w:t>
            </w:r>
            <w:r>
              <w:rPr>
                <w:color w:val="DCDCDC"/>
                <w:sz w:val="21"/>
              </w:rPr>
              <w:t>)</w:t>
            </w:r>
            <w:r>
              <w:rPr>
                <w:color w:val="DCDCDC"/>
                <w:spacing w:val="-8"/>
                <w:sz w:val="21"/>
              </w:rPr>
              <w:t xml:space="preserve"> </w:t>
            </w:r>
            <w:r>
              <w:rPr>
                <w:color w:val="209351"/>
                <w:sz w:val="21"/>
              </w:rPr>
              <w:t>returns</w:t>
            </w:r>
            <w:r>
              <w:rPr>
                <w:color w:val="DCDCDC"/>
                <w:sz w:val="21"/>
              </w:rPr>
              <w:t>(</w:t>
            </w:r>
            <w:r>
              <w:rPr>
                <w:color w:val="559CD5"/>
                <w:sz w:val="21"/>
              </w:rPr>
              <w:t>uint</w:t>
            </w:r>
            <w:r>
              <w:rPr>
                <w:color w:val="DCDCDC"/>
                <w:sz w:val="21"/>
              </w:rPr>
              <w:t xml:space="preserve">){ </w:t>
            </w:r>
            <w:r>
              <w:rPr>
                <w:color w:val="209351"/>
                <w:sz w:val="21"/>
              </w:rPr>
              <w:t xml:space="preserve">return </w:t>
            </w:r>
            <w:r>
              <w:rPr>
                <w:color w:val="B9BACC"/>
                <w:sz w:val="21"/>
              </w:rPr>
              <w:t>events</w:t>
            </w:r>
            <w:r>
              <w:rPr>
                <w:color w:val="DCDCDC"/>
                <w:sz w:val="21"/>
              </w:rPr>
              <w:t>[</w:t>
            </w:r>
            <w:r>
              <w:rPr>
                <w:color w:val="B9BACC"/>
                <w:sz w:val="21"/>
              </w:rPr>
              <w:t>_id</w:t>
            </w:r>
            <w:r>
              <w:rPr>
                <w:color w:val="DCDCDC"/>
                <w:sz w:val="21"/>
              </w:rPr>
              <w:t>].</w:t>
            </w:r>
            <w:r>
              <w:rPr>
                <w:color w:val="B9BACC"/>
                <w:sz w:val="21"/>
              </w:rPr>
              <w:t>ticketRemaning</w:t>
            </w:r>
            <w:r>
              <w:rPr>
                <w:color w:val="DCDCDC"/>
                <w:sz w:val="21"/>
              </w:rPr>
              <w:t>;</w:t>
            </w:r>
          </w:p>
          <w:p w14:paraId="2A720DF2" w14:textId="77777777" w:rsidR="00AF07FA" w:rsidRDefault="004C7468">
            <w:pPr>
              <w:pStyle w:val="TableParagraph"/>
              <w:spacing w:line="244" w:lineRule="exact"/>
              <w:ind w:left="539"/>
              <w:rPr>
                <w:sz w:val="21"/>
              </w:rPr>
            </w:pPr>
            <w:r>
              <w:rPr>
                <w:color w:val="DCDCDC"/>
                <w:spacing w:val="-10"/>
                <w:sz w:val="21"/>
              </w:rPr>
              <w:t>}</w:t>
            </w:r>
          </w:p>
          <w:p w14:paraId="748DC990" w14:textId="77777777" w:rsidR="00AF07FA" w:rsidRDefault="00AF07FA">
            <w:pPr>
              <w:pStyle w:val="TableParagraph"/>
              <w:spacing w:before="83"/>
              <w:rPr>
                <w:rFonts w:ascii="Times New Roman"/>
                <w:b/>
                <w:sz w:val="21"/>
              </w:rPr>
            </w:pPr>
          </w:p>
          <w:p w14:paraId="7E7A928B" w14:textId="77777777" w:rsidR="00AF07FA" w:rsidRDefault="004C7468">
            <w:pPr>
              <w:pStyle w:val="TableParagraph"/>
              <w:spacing w:before="1" w:line="226" w:lineRule="exact"/>
              <w:ind w:left="77"/>
              <w:rPr>
                <w:sz w:val="21"/>
              </w:rPr>
            </w:pPr>
            <w:r>
              <w:rPr>
                <w:color w:val="DCDCDC"/>
                <w:spacing w:val="-10"/>
                <w:sz w:val="21"/>
              </w:rPr>
              <w:t>}</w:t>
            </w:r>
          </w:p>
        </w:tc>
        <w:tc>
          <w:tcPr>
            <w:tcW w:w="193" w:type="dxa"/>
            <w:tcBorders>
              <w:right w:val="single" w:sz="24" w:space="0" w:color="000000"/>
            </w:tcBorders>
          </w:tcPr>
          <w:p w14:paraId="3F54DACD" w14:textId="77777777" w:rsidR="00AF07FA" w:rsidRDefault="00AF07FA">
            <w:pPr>
              <w:pStyle w:val="TableParagraph"/>
              <w:rPr>
                <w:rFonts w:ascii="Times New Roman"/>
                <w:sz w:val="20"/>
              </w:rPr>
            </w:pPr>
          </w:p>
        </w:tc>
      </w:tr>
      <w:tr w:rsidR="00AF07FA" w14:paraId="3C54A653" w14:textId="77777777">
        <w:trPr>
          <w:trHeight w:val="5617"/>
        </w:trPr>
        <w:tc>
          <w:tcPr>
            <w:tcW w:w="10653" w:type="dxa"/>
            <w:gridSpan w:val="2"/>
            <w:tcBorders>
              <w:left w:val="single" w:sz="24" w:space="0" w:color="000000"/>
              <w:bottom w:val="single" w:sz="24" w:space="0" w:color="000000"/>
              <w:right w:val="single" w:sz="24" w:space="0" w:color="000000"/>
            </w:tcBorders>
          </w:tcPr>
          <w:p w14:paraId="7823EBF8" w14:textId="77777777" w:rsidR="00AF07FA" w:rsidRDefault="00AF07FA">
            <w:pPr>
              <w:pStyle w:val="TableParagraph"/>
              <w:spacing w:before="200"/>
              <w:rPr>
                <w:rFonts w:ascii="Times New Roman"/>
                <w:b/>
                <w:sz w:val="24"/>
              </w:rPr>
            </w:pPr>
          </w:p>
          <w:p w14:paraId="15208C72" w14:textId="77777777" w:rsidR="00AF07FA" w:rsidRDefault="004C7468">
            <w:pPr>
              <w:pStyle w:val="TableParagraph"/>
              <w:numPr>
                <w:ilvl w:val="0"/>
                <w:numId w:val="30"/>
              </w:numPr>
              <w:tabs>
                <w:tab w:val="left" w:pos="715"/>
              </w:tabs>
              <w:ind w:left="715" w:hanging="357"/>
              <w:rPr>
                <w:rFonts w:ascii="Times New Roman" w:hAnsi="Times New Roman"/>
                <w:sz w:val="24"/>
              </w:rPr>
            </w:pPr>
            <w:r>
              <w:rPr>
                <w:rFonts w:ascii="Times New Roman" w:hAnsi="Times New Roman"/>
                <w:sz w:val="24"/>
              </w:rPr>
              <w:t>Press</w:t>
            </w:r>
            <w:r>
              <w:rPr>
                <w:rFonts w:ascii="Times New Roman" w:hAnsi="Times New Roman"/>
                <w:spacing w:val="-3"/>
                <w:sz w:val="24"/>
              </w:rPr>
              <w:t xml:space="preserve"> </w:t>
            </w:r>
            <w:r>
              <w:rPr>
                <w:rFonts w:ascii="Times New Roman" w:hAnsi="Times New Roman"/>
                <w:sz w:val="24"/>
              </w:rPr>
              <w:t>Ctrl+S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Save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pacing w:val="-2"/>
                <w:sz w:val="24"/>
              </w:rPr>
              <w:t>Compile.</w:t>
            </w:r>
          </w:p>
          <w:p w14:paraId="1CB8B4ED" w14:textId="77777777" w:rsidR="00AF07FA" w:rsidRDefault="004C7468">
            <w:pPr>
              <w:pStyle w:val="TableParagraph"/>
              <w:numPr>
                <w:ilvl w:val="0"/>
                <w:numId w:val="30"/>
              </w:numPr>
              <w:tabs>
                <w:tab w:val="left" w:pos="715"/>
              </w:tabs>
              <w:spacing w:before="22"/>
              <w:ind w:left="715" w:hanging="357"/>
              <w:rPr>
                <w:rFonts w:ascii="Times New Roman" w:hAnsi="Times New Roman"/>
                <w:sz w:val="24"/>
              </w:rPr>
            </w:pPr>
            <w:r>
              <w:rPr>
                <w:rFonts w:ascii="Times New Roman" w:hAnsi="Times New Roman"/>
                <w:sz w:val="24"/>
              </w:rPr>
              <w:t>If</w:t>
            </w:r>
            <w:r>
              <w:rPr>
                <w:rFonts w:ascii="Times New Roman" w:hAnsi="Times New Roman"/>
                <w:spacing w:val="-6"/>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errors</w:t>
            </w:r>
            <w:r>
              <w:rPr>
                <w:rFonts w:ascii="Times New Roman" w:hAnsi="Times New Roman"/>
                <w:spacing w:val="-4"/>
                <w:sz w:val="24"/>
              </w:rPr>
              <w:t xml:space="preserve"> </w:t>
            </w:r>
            <w:r>
              <w:rPr>
                <w:rFonts w:ascii="Times New Roman" w:hAnsi="Times New Roman"/>
                <w:sz w:val="24"/>
              </w:rPr>
              <w:t>occurred proceed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pacing w:val="-2"/>
                <w:sz w:val="24"/>
              </w:rPr>
              <w:t>Deploy.</w:t>
            </w:r>
          </w:p>
          <w:p w14:paraId="7501B4D2" w14:textId="77777777" w:rsidR="00AF07FA" w:rsidRDefault="004C7468">
            <w:pPr>
              <w:pStyle w:val="TableParagraph"/>
              <w:numPr>
                <w:ilvl w:val="0"/>
                <w:numId w:val="30"/>
              </w:numPr>
              <w:tabs>
                <w:tab w:val="left" w:pos="715"/>
              </w:tabs>
              <w:spacing w:before="23" w:line="265" w:lineRule="exact"/>
              <w:ind w:left="715" w:hanging="357"/>
              <w:rPr>
                <w:rFonts w:ascii="Times New Roman" w:hAnsi="Times New Roman"/>
              </w:rPr>
            </w:pPr>
            <w:r>
              <w:rPr>
                <w:rFonts w:ascii="Times New Roman" w:hAnsi="Times New Roman"/>
                <w:b/>
              </w:rPr>
              <w:t>Deploy:</w:t>
            </w:r>
            <w:r>
              <w:rPr>
                <w:rFonts w:ascii="Times New Roman" w:hAnsi="Times New Roman"/>
                <w:b/>
                <w:spacing w:val="-5"/>
              </w:rPr>
              <w:t xml:space="preserve"> </w:t>
            </w:r>
            <w:r>
              <w:rPr>
                <w:rFonts w:ascii="Times New Roman" w:hAnsi="Times New Roman"/>
              </w:rPr>
              <w:t>Use</w:t>
            </w:r>
            <w:r>
              <w:rPr>
                <w:rFonts w:ascii="Times New Roman" w:hAnsi="Times New Roman"/>
                <w:spacing w:val="-2"/>
              </w:rPr>
              <w:t xml:space="preserve"> </w:t>
            </w:r>
            <w:r>
              <w:rPr>
                <w:rFonts w:ascii="Times New Roman" w:hAnsi="Times New Roman"/>
              </w:rPr>
              <w:t>Remix</w:t>
            </w:r>
            <w:r>
              <w:rPr>
                <w:rFonts w:ascii="Times New Roman" w:hAnsi="Times New Roman"/>
                <w:spacing w:val="-3"/>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compile</w:t>
            </w:r>
            <w:r>
              <w:rPr>
                <w:rFonts w:ascii="Times New Roman" w:hAnsi="Times New Roman"/>
                <w:spacing w:val="-3"/>
              </w:rPr>
              <w:t xml:space="preserve"> </w:t>
            </w:r>
            <w:r>
              <w:rPr>
                <w:rFonts w:ascii="Times New Roman" w:hAnsi="Times New Roman"/>
              </w:rPr>
              <w:t>and</w:t>
            </w:r>
            <w:r>
              <w:rPr>
                <w:rFonts w:ascii="Times New Roman" w:hAnsi="Times New Roman"/>
                <w:spacing w:val="-2"/>
              </w:rPr>
              <w:t xml:space="preserve"> deploy</w:t>
            </w:r>
          </w:p>
          <w:p w14:paraId="5D82DC7D" w14:textId="77777777" w:rsidR="00AF07FA" w:rsidRDefault="004C7468">
            <w:pPr>
              <w:pStyle w:val="TableParagraph"/>
              <w:numPr>
                <w:ilvl w:val="0"/>
                <w:numId w:val="30"/>
              </w:numPr>
              <w:tabs>
                <w:tab w:val="left" w:pos="717"/>
                <w:tab w:val="left" w:pos="719"/>
              </w:tabs>
              <w:ind w:right="184" w:hanging="361"/>
              <w:rPr>
                <w:rFonts w:ascii="Times New Roman" w:hAnsi="Times New Roman"/>
                <w:sz w:val="24"/>
              </w:rPr>
            </w:pPr>
            <w:r>
              <w:rPr>
                <w:rFonts w:ascii="Times New Roman" w:hAnsi="Times New Roman"/>
                <w:b/>
                <w:sz w:val="24"/>
              </w:rPr>
              <w:t>Create</w:t>
            </w:r>
            <w:r>
              <w:rPr>
                <w:rFonts w:ascii="Times New Roman" w:hAnsi="Times New Roman"/>
                <w:b/>
                <w:spacing w:val="-3"/>
                <w:sz w:val="24"/>
              </w:rPr>
              <w:t xml:space="preserve"> </w:t>
            </w:r>
            <w:r>
              <w:rPr>
                <w:rFonts w:ascii="Times New Roman" w:hAnsi="Times New Roman"/>
                <w:b/>
                <w:sz w:val="24"/>
              </w:rPr>
              <w:t>an</w:t>
            </w:r>
            <w:r>
              <w:rPr>
                <w:rFonts w:ascii="Times New Roman" w:hAnsi="Times New Roman"/>
                <w:b/>
                <w:spacing w:val="-2"/>
                <w:sz w:val="24"/>
              </w:rPr>
              <w:t xml:space="preserve"> </w:t>
            </w:r>
            <w:r>
              <w:rPr>
                <w:rFonts w:ascii="Times New Roman" w:hAnsi="Times New Roman"/>
                <w:b/>
                <w:sz w:val="24"/>
              </w:rPr>
              <w:t>Event</w:t>
            </w:r>
            <w:r>
              <w:rPr>
                <w:rFonts w:ascii="Times New Roman" w:hAnsi="Times New Roman"/>
                <w:b/>
                <w:spacing w:val="-2"/>
                <w:sz w:val="24"/>
              </w:rPr>
              <w:t xml:space="preserve"> </w:t>
            </w:r>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Call</w:t>
            </w:r>
            <w:r>
              <w:rPr>
                <w:rFonts w:ascii="Times New Roman" w:hAnsi="Times New Roman"/>
                <w:spacing w:val="-1"/>
                <w:sz w:val="24"/>
              </w:rPr>
              <w:t xml:space="preserve"> </w:t>
            </w:r>
            <w:r>
              <w:rPr>
                <w:rFonts w:ascii="Courier New" w:hAnsi="Courier New"/>
                <w:sz w:val="20"/>
              </w:rPr>
              <w:t>createEvent("Music</w:t>
            </w:r>
            <w:r>
              <w:rPr>
                <w:rFonts w:ascii="Courier New" w:hAnsi="Courier New"/>
                <w:spacing w:val="-4"/>
                <w:sz w:val="20"/>
              </w:rPr>
              <w:t xml:space="preserve"> </w:t>
            </w:r>
            <w:r>
              <w:rPr>
                <w:rFonts w:ascii="Courier New" w:hAnsi="Courier New"/>
                <w:sz w:val="20"/>
              </w:rPr>
              <w:t>Concert",</w:t>
            </w:r>
            <w:r>
              <w:rPr>
                <w:rFonts w:ascii="Courier New" w:hAnsi="Courier New"/>
                <w:spacing w:val="-4"/>
                <w:sz w:val="20"/>
              </w:rPr>
              <w:t xml:space="preserve"> </w:t>
            </w:r>
            <w:r>
              <w:rPr>
                <w:rFonts w:ascii="Courier New" w:hAnsi="Courier New"/>
                <w:sz w:val="20"/>
              </w:rPr>
              <w:t>1</w:t>
            </w:r>
            <w:r>
              <w:rPr>
                <w:rFonts w:ascii="Courier New" w:hAnsi="Courier New"/>
                <w:spacing w:val="-4"/>
                <w:sz w:val="20"/>
              </w:rPr>
              <w:t xml:space="preserve"> </w:t>
            </w:r>
            <w:r>
              <w:rPr>
                <w:rFonts w:ascii="Courier New" w:hAnsi="Courier New"/>
                <w:sz w:val="20"/>
              </w:rPr>
              <w:t>ETH</w:t>
            </w:r>
            <w:r>
              <w:rPr>
                <w:rFonts w:ascii="Courier New" w:hAnsi="Courier New"/>
                <w:spacing w:val="-4"/>
                <w:sz w:val="20"/>
              </w:rPr>
              <w:t xml:space="preserve"> </w:t>
            </w:r>
            <w:r>
              <w:rPr>
                <w:rFonts w:ascii="Courier New" w:hAnsi="Courier New"/>
                <w:sz w:val="20"/>
              </w:rPr>
              <w:t>in</w:t>
            </w:r>
            <w:r>
              <w:rPr>
                <w:rFonts w:ascii="Courier New" w:hAnsi="Courier New"/>
                <w:spacing w:val="-4"/>
                <w:sz w:val="20"/>
              </w:rPr>
              <w:t xml:space="preserve"> </w:t>
            </w:r>
            <w:r>
              <w:rPr>
                <w:rFonts w:ascii="Courier New" w:hAnsi="Courier New"/>
                <w:sz w:val="20"/>
              </w:rPr>
              <w:t>Wei,</w:t>
            </w:r>
            <w:r>
              <w:rPr>
                <w:rFonts w:ascii="Courier New" w:hAnsi="Courier New"/>
                <w:spacing w:val="-4"/>
                <w:sz w:val="20"/>
              </w:rPr>
              <w:t xml:space="preserve"> </w:t>
            </w:r>
            <w:r>
              <w:rPr>
                <w:rFonts w:ascii="Courier New" w:hAnsi="Courier New"/>
                <w:sz w:val="20"/>
              </w:rPr>
              <w:t>Future</w:t>
            </w:r>
            <w:r>
              <w:rPr>
                <w:rFonts w:ascii="Courier New" w:hAnsi="Courier New"/>
                <w:spacing w:val="-4"/>
                <w:sz w:val="20"/>
              </w:rPr>
              <w:t xml:space="preserve"> </w:t>
            </w:r>
            <w:r>
              <w:rPr>
                <w:rFonts w:ascii="Courier New" w:hAnsi="Courier New"/>
                <w:sz w:val="20"/>
              </w:rPr>
              <w:t>Timestamp, 100)</w:t>
            </w:r>
            <w:r>
              <w:rPr>
                <w:rFonts w:ascii="Times New Roman" w:hAnsi="Times New Roman"/>
                <w:sz w:val="24"/>
              </w:rPr>
              <w:t>, then confirm the transaction.</w:t>
            </w:r>
          </w:p>
          <w:p w14:paraId="00519F86" w14:textId="77777777" w:rsidR="00AF07FA" w:rsidRDefault="004C7468">
            <w:pPr>
              <w:pStyle w:val="TableParagraph"/>
              <w:numPr>
                <w:ilvl w:val="0"/>
                <w:numId w:val="30"/>
              </w:numPr>
              <w:tabs>
                <w:tab w:val="left" w:pos="717"/>
              </w:tabs>
              <w:spacing w:line="284" w:lineRule="exact"/>
              <w:ind w:left="717"/>
              <w:rPr>
                <w:rFonts w:ascii="Times New Roman" w:hAnsi="Times New Roman"/>
                <w:sz w:val="24"/>
              </w:rPr>
            </w:pPr>
            <w:r>
              <w:rPr>
                <w:rFonts w:ascii="Times New Roman" w:hAnsi="Times New Roman"/>
                <w:b/>
                <w:sz w:val="24"/>
              </w:rPr>
              <w:t>Verify</w:t>
            </w:r>
            <w:r>
              <w:rPr>
                <w:rFonts w:ascii="Times New Roman" w:hAnsi="Times New Roman"/>
                <w:b/>
                <w:spacing w:val="-4"/>
                <w:sz w:val="24"/>
              </w:rPr>
              <w:t xml:space="preserve"> </w:t>
            </w:r>
            <w:r>
              <w:rPr>
                <w:rFonts w:ascii="Times New Roman" w:hAnsi="Times New Roman"/>
                <w:b/>
                <w:sz w:val="24"/>
              </w:rPr>
              <w:t>Event</w:t>
            </w:r>
            <w:r>
              <w:rPr>
                <w:rFonts w:ascii="Times New Roman" w:hAnsi="Times New Roman"/>
                <w:b/>
                <w:spacing w:val="-2"/>
                <w:sz w:val="24"/>
              </w:rPr>
              <w:t xml:space="preserve"> </w:t>
            </w:r>
            <w:r>
              <w:rPr>
                <w:rFonts w:ascii="Times New Roman" w:hAnsi="Times New Roman"/>
                <w:b/>
                <w:sz w:val="24"/>
              </w:rPr>
              <w:t>Details</w:t>
            </w:r>
            <w:r>
              <w:rPr>
                <w:rFonts w:ascii="Times New Roman" w:hAnsi="Times New Roman"/>
                <w:b/>
                <w:spacing w:val="-1"/>
                <w:sz w:val="24"/>
              </w:rPr>
              <w:t xml:space="preserve"> </w:t>
            </w:r>
            <w:r>
              <w:rPr>
                <w:rFonts w:ascii="Times New Roman" w:hAnsi="Times New Roman"/>
                <w:sz w:val="24"/>
              </w:rPr>
              <w:t>→ Check</w:t>
            </w:r>
            <w:r>
              <w:rPr>
                <w:rFonts w:ascii="Times New Roman" w:hAnsi="Times New Roman"/>
                <w:spacing w:val="-2"/>
                <w:sz w:val="24"/>
              </w:rPr>
              <w:t xml:space="preserve"> </w:t>
            </w:r>
            <w:r>
              <w:rPr>
                <w:rFonts w:ascii="Courier New" w:hAnsi="Courier New"/>
                <w:sz w:val="20"/>
              </w:rPr>
              <w:t>events(0)</w:t>
            </w:r>
            <w:r>
              <w:rPr>
                <w:rFonts w:ascii="Courier New" w:hAnsi="Courier New"/>
                <w:spacing w:val="-60"/>
                <w:sz w:val="20"/>
              </w:rPr>
              <w:t xml:space="preserve"> </w:t>
            </w:r>
            <w:r>
              <w:rPr>
                <w:rFonts w:ascii="Times New Roman" w:hAnsi="Times New Roman"/>
                <w:sz w:val="24"/>
              </w:rPr>
              <w:t>to</w:t>
            </w:r>
            <w:r>
              <w:rPr>
                <w:rFonts w:ascii="Times New Roman" w:hAnsi="Times New Roman"/>
                <w:spacing w:val="-2"/>
                <w:sz w:val="24"/>
              </w:rPr>
              <w:t xml:space="preserve"> </w:t>
            </w:r>
            <w:r>
              <w:rPr>
                <w:rFonts w:ascii="Times New Roman" w:hAnsi="Times New Roman"/>
                <w:sz w:val="24"/>
              </w:rPr>
              <w:t>view</w:t>
            </w:r>
            <w:r>
              <w:rPr>
                <w:rFonts w:ascii="Times New Roman" w:hAnsi="Times New Roman"/>
                <w:spacing w:val="-2"/>
                <w:sz w:val="24"/>
              </w:rPr>
              <w:t xml:space="preserve"> </w:t>
            </w:r>
            <w:r>
              <w:rPr>
                <w:rFonts w:ascii="Times New Roman" w:hAnsi="Times New Roman"/>
                <w:sz w:val="24"/>
              </w:rPr>
              <w:t>stored</w:t>
            </w:r>
            <w:r>
              <w:rPr>
                <w:rFonts w:ascii="Times New Roman" w:hAnsi="Times New Roman"/>
                <w:spacing w:val="-1"/>
                <w:sz w:val="24"/>
              </w:rPr>
              <w:t xml:space="preserve"> </w:t>
            </w:r>
            <w:r>
              <w:rPr>
                <w:rFonts w:ascii="Times New Roman" w:hAnsi="Times New Roman"/>
                <w:sz w:val="24"/>
              </w:rPr>
              <w:t>event</w:t>
            </w:r>
            <w:r>
              <w:rPr>
                <w:rFonts w:ascii="Times New Roman" w:hAnsi="Times New Roman"/>
                <w:spacing w:val="-2"/>
                <w:sz w:val="24"/>
              </w:rPr>
              <w:t xml:space="preserve"> details.</w:t>
            </w:r>
          </w:p>
          <w:p w14:paraId="566191AC" w14:textId="77777777" w:rsidR="00AF07FA" w:rsidRDefault="004C7468">
            <w:pPr>
              <w:pStyle w:val="TableParagraph"/>
              <w:numPr>
                <w:ilvl w:val="0"/>
                <w:numId w:val="30"/>
              </w:numPr>
              <w:tabs>
                <w:tab w:val="left" w:pos="717"/>
              </w:tabs>
              <w:spacing w:line="284" w:lineRule="exact"/>
              <w:ind w:left="717"/>
              <w:rPr>
                <w:rFonts w:ascii="Times New Roman" w:hAnsi="Times New Roman"/>
                <w:sz w:val="24"/>
              </w:rPr>
            </w:pPr>
            <w:r>
              <w:rPr>
                <w:rFonts w:ascii="Times New Roman" w:hAnsi="Times New Roman"/>
                <w:b/>
                <w:sz w:val="24"/>
              </w:rPr>
              <w:t>Buy</w:t>
            </w:r>
            <w:r>
              <w:rPr>
                <w:rFonts w:ascii="Times New Roman" w:hAnsi="Times New Roman"/>
                <w:b/>
                <w:spacing w:val="-6"/>
                <w:sz w:val="24"/>
              </w:rPr>
              <w:t xml:space="preserve"> </w:t>
            </w:r>
            <w:r>
              <w:rPr>
                <w:rFonts w:ascii="Times New Roman" w:hAnsi="Times New Roman"/>
                <w:b/>
                <w:sz w:val="24"/>
              </w:rPr>
              <w:t>Tickets</w:t>
            </w:r>
            <w:r>
              <w:rPr>
                <w:rFonts w:ascii="Times New Roman" w:hAnsi="Times New Roman"/>
                <w:b/>
                <w:spacing w:val="-2"/>
                <w:sz w:val="24"/>
              </w:rPr>
              <w:t xml:space="preserve"> </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Call</w:t>
            </w:r>
            <w:r>
              <w:rPr>
                <w:rFonts w:ascii="Times New Roman" w:hAnsi="Times New Roman"/>
                <w:spacing w:val="-2"/>
                <w:sz w:val="24"/>
              </w:rPr>
              <w:t xml:space="preserve"> </w:t>
            </w:r>
            <w:r>
              <w:rPr>
                <w:rFonts w:ascii="Courier New" w:hAnsi="Courier New"/>
                <w:sz w:val="20"/>
              </w:rPr>
              <w:t>buyTicket(0,</w:t>
            </w:r>
            <w:r>
              <w:rPr>
                <w:rFonts w:ascii="Courier New" w:hAnsi="Courier New"/>
                <w:spacing w:val="-5"/>
                <w:sz w:val="20"/>
              </w:rPr>
              <w:t xml:space="preserve"> </w:t>
            </w:r>
            <w:r>
              <w:rPr>
                <w:rFonts w:ascii="Courier New" w:hAnsi="Courier New"/>
                <w:sz w:val="20"/>
              </w:rPr>
              <w:t>2)</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send</w:t>
            </w:r>
            <w:r>
              <w:rPr>
                <w:rFonts w:ascii="Times New Roman" w:hAnsi="Times New Roman"/>
                <w:spacing w:val="-2"/>
                <w:sz w:val="24"/>
              </w:rPr>
              <w:t xml:space="preserve"> </w:t>
            </w:r>
            <w:r>
              <w:rPr>
                <w:rFonts w:ascii="Courier New" w:hAnsi="Courier New"/>
                <w:sz w:val="20"/>
              </w:rPr>
              <w:t>2</w:t>
            </w:r>
            <w:r>
              <w:rPr>
                <w:rFonts w:ascii="Courier New" w:hAnsi="Courier New"/>
                <w:spacing w:val="-5"/>
                <w:sz w:val="20"/>
              </w:rPr>
              <w:t xml:space="preserve"> </w:t>
            </w:r>
            <w:r>
              <w:rPr>
                <w:rFonts w:ascii="Courier New" w:hAnsi="Courier New"/>
                <w:sz w:val="20"/>
              </w:rPr>
              <w:t>*</w:t>
            </w:r>
            <w:r>
              <w:rPr>
                <w:rFonts w:ascii="Courier New" w:hAnsi="Courier New"/>
                <w:spacing w:val="-4"/>
                <w:sz w:val="20"/>
              </w:rPr>
              <w:t xml:space="preserve"> </w:t>
            </w:r>
            <w:r>
              <w:rPr>
                <w:rFonts w:ascii="Courier New" w:hAnsi="Courier New"/>
                <w:sz w:val="20"/>
              </w:rPr>
              <w:t>event</w:t>
            </w:r>
            <w:r>
              <w:rPr>
                <w:rFonts w:ascii="Courier New" w:hAnsi="Courier New"/>
                <w:spacing w:val="-5"/>
                <w:sz w:val="20"/>
              </w:rPr>
              <w:t xml:space="preserve"> </w:t>
            </w:r>
            <w:r>
              <w:rPr>
                <w:rFonts w:ascii="Courier New" w:hAnsi="Courier New"/>
                <w:sz w:val="20"/>
              </w:rPr>
              <w:t>price</w:t>
            </w:r>
            <w:r>
              <w:rPr>
                <w:rFonts w:ascii="Courier New" w:hAnsi="Courier New"/>
                <w:spacing w:val="-58"/>
                <w:sz w:val="20"/>
              </w:rPr>
              <w:t xml:space="preserve"> </w:t>
            </w:r>
            <w:r>
              <w:rPr>
                <w:rFonts w:ascii="Times New Roman" w:hAnsi="Times New Roman"/>
                <w:sz w:val="24"/>
              </w:rPr>
              <w:t>in</w:t>
            </w:r>
            <w:r>
              <w:rPr>
                <w:rFonts w:ascii="Times New Roman" w:hAnsi="Times New Roman"/>
                <w:spacing w:val="-2"/>
                <w:sz w:val="24"/>
              </w:rPr>
              <w:t xml:space="preserve"> </w:t>
            </w:r>
            <w:r>
              <w:rPr>
                <w:rFonts w:ascii="Times New Roman" w:hAnsi="Times New Roman"/>
                <w:sz w:val="24"/>
              </w:rPr>
              <w:t>ETH,</w:t>
            </w:r>
            <w:r>
              <w:rPr>
                <w:rFonts w:ascii="Times New Roman" w:hAnsi="Times New Roman"/>
                <w:spacing w:val="-3"/>
                <w:sz w:val="24"/>
              </w:rPr>
              <w:t xml:space="preserve"> </w:t>
            </w:r>
            <w:r>
              <w:rPr>
                <w:rFonts w:ascii="Times New Roman" w:hAnsi="Times New Roman"/>
                <w:sz w:val="24"/>
              </w:rPr>
              <w:t>then</w:t>
            </w:r>
            <w:r>
              <w:rPr>
                <w:rFonts w:ascii="Times New Roman" w:hAnsi="Times New Roman"/>
                <w:spacing w:val="-3"/>
                <w:sz w:val="24"/>
              </w:rPr>
              <w:t xml:space="preserve"> </w:t>
            </w:r>
            <w:r>
              <w:rPr>
                <w:rFonts w:ascii="Times New Roman" w:hAnsi="Times New Roman"/>
                <w:spacing w:val="-2"/>
                <w:sz w:val="24"/>
              </w:rPr>
              <w:t>confirm.</w:t>
            </w:r>
          </w:p>
          <w:p w14:paraId="781E63F3" w14:textId="77777777" w:rsidR="00AF07FA" w:rsidRDefault="004C7468">
            <w:pPr>
              <w:pStyle w:val="TableParagraph"/>
              <w:numPr>
                <w:ilvl w:val="0"/>
                <w:numId w:val="30"/>
              </w:numPr>
              <w:tabs>
                <w:tab w:val="left" w:pos="717"/>
              </w:tabs>
              <w:spacing w:before="1" w:line="284" w:lineRule="exact"/>
              <w:ind w:left="717"/>
              <w:rPr>
                <w:rFonts w:ascii="Times New Roman" w:hAnsi="Times New Roman"/>
                <w:sz w:val="24"/>
              </w:rPr>
            </w:pPr>
            <w:r>
              <w:rPr>
                <w:rFonts w:ascii="Times New Roman" w:hAnsi="Times New Roman"/>
                <w:b/>
                <w:sz w:val="24"/>
              </w:rPr>
              <w:t>Check</w:t>
            </w:r>
            <w:r>
              <w:rPr>
                <w:rFonts w:ascii="Times New Roman" w:hAnsi="Times New Roman"/>
                <w:b/>
                <w:spacing w:val="-8"/>
                <w:sz w:val="24"/>
              </w:rPr>
              <w:t xml:space="preserve"> </w:t>
            </w:r>
            <w:r>
              <w:rPr>
                <w:rFonts w:ascii="Times New Roman" w:hAnsi="Times New Roman"/>
                <w:b/>
                <w:sz w:val="24"/>
              </w:rPr>
              <w:t>Remaining</w:t>
            </w:r>
            <w:r>
              <w:rPr>
                <w:rFonts w:ascii="Times New Roman" w:hAnsi="Times New Roman"/>
                <w:b/>
                <w:spacing w:val="-3"/>
                <w:sz w:val="24"/>
              </w:rPr>
              <w:t xml:space="preserve"> </w:t>
            </w:r>
            <w:r>
              <w:rPr>
                <w:rFonts w:ascii="Times New Roman" w:hAnsi="Times New Roman"/>
                <w:b/>
                <w:sz w:val="24"/>
              </w:rPr>
              <w:t>Tickets</w:t>
            </w:r>
            <w:r>
              <w:rPr>
                <w:rFonts w:ascii="Times New Roman" w:hAnsi="Times New Roman"/>
                <w:b/>
                <w:spacing w:val="-3"/>
                <w:sz w:val="24"/>
              </w:rPr>
              <w:t xml:space="preserve"> </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Call</w:t>
            </w:r>
            <w:r>
              <w:rPr>
                <w:rFonts w:ascii="Times New Roman" w:hAnsi="Times New Roman"/>
                <w:spacing w:val="-3"/>
                <w:sz w:val="24"/>
              </w:rPr>
              <w:t xml:space="preserve"> </w:t>
            </w:r>
            <w:r>
              <w:rPr>
                <w:rFonts w:ascii="Courier New" w:hAnsi="Courier New"/>
                <w:sz w:val="20"/>
              </w:rPr>
              <w:t>RemaningTickets(0)</w:t>
            </w:r>
            <w:r>
              <w:rPr>
                <w:rFonts w:ascii="Courier New" w:hAnsi="Courier New"/>
                <w:spacing w:val="-60"/>
                <w:sz w:val="20"/>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view</w:t>
            </w:r>
            <w:r>
              <w:rPr>
                <w:rFonts w:ascii="Times New Roman" w:hAnsi="Times New Roman"/>
                <w:spacing w:val="-4"/>
                <w:sz w:val="24"/>
              </w:rPr>
              <w:t xml:space="preserve"> </w:t>
            </w:r>
            <w:r>
              <w:rPr>
                <w:rFonts w:ascii="Times New Roman" w:hAnsi="Times New Roman"/>
                <w:sz w:val="24"/>
              </w:rPr>
              <w:t>available</w:t>
            </w:r>
            <w:r>
              <w:rPr>
                <w:rFonts w:ascii="Times New Roman" w:hAnsi="Times New Roman"/>
                <w:spacing w:val="-4"/>
                <w:sz w:val="24"/>
              </w:rPr>
              <w:t xml:space="preserve"> </w:t>
            </w:r>
            <w:r>
              <w:rPr>
                <w:rFonts w:ascii="Times New Roman" w:hAnsi="Times New Roman"/>
                <w:spacing w:val="-2"/>
                <w:sz w:val="24"/>
              </w:rPr>
              <w:t>tickets.</w:t>
            </w:r>
          </w:p>
          <w:p w14:paraId="40ED6227" w14:textId="77777777" w:rsidR="00AF07FA" w:rsidRDefault="004C7468">
            <w:pPr>
              <w:pStyle w:val="TableParagraph"/>
              <w:numPr>
                <w:ilvl w:val="0"/>
                <w:numId w:val="30"/>
              </w:numPr>
              <w:tabs>
                <w:tab w:val="left" w:pos="717"/>
              </w:tabs>
              <w:spacing w:line="283" w:lineRule="exact"/>
              <w:ind w:left="717"/>
              <w:rPr>
                <w:rFonts w:ascii="Times New Roman" w:hAnsi="Times New Roman"/>
                <w:sz w:val="24"/>
              </w:rPr>
            </w:pPr>
            <w:r>
              <w:rPr>
                <w:rFonts w:ascii="Times New Roman" w:hAnsi="Times New Roman"/>
                <w:b/>
                <w:sz w:val="24"/>
              </w:rPr>
              <w:t>Transfer</w:t>
            </w:r>
            <w:r>
              <w:rPr>
                <w:rFonts w:ascii="Times New Roman" w:hAnsi="Times New Roman"/>
                <w:b/>
                <w:spacing w:val="-5"/>
                <w:sz w:val="24"/>
              </w:rPr>
              <w:t xml:space="preserve"> </w:t>
            </w:r>
            <w:r>
              <w:rPr>
                <w:rFonts w:ascii="Times New Roman" w:hAnsi="Times New Roman"/>
                <w:b/>
                <w:sz w:val="24"/>
              </w:rPr>
              <w:t>Tickets</w:t>
            </w:r>
            <w:r>
              <w:rPr>
                <w:rFonts w:ascii="Times New Roman" w:hAnsi="Times New Roman"/>
                <w:b/>
                <w:spacing w:val="-4"/>
                <w:sz w:val="24"/>
              </w:rPr>
              <w:t xml:space="preserve"> </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Call</w:t>
            </w:r>
            <w:r>
              <w:rPr>
                <w:rFonts w:ascii="Times New Roman" w:hAnsi="Times New Roman"/>
                <w:spacing w:val="-3"/>
                <w:sz w:val="24"/>
              </w:rPr>
              <w:t xml:space="preserve"> </w:t>
            </w:r>
            <w:r>
              <w:rPr>
                <w:rFonts w:ascii="Courier New" w:hAnsi="Courier New"/>
                <w:sz w:val="20"/>
              </w:rPr>
              <w:t>transferTicket(0,</w:t>
            </w:r>
            <w:r>
              <w:rPr>
                <w:rFonts w:ascii="Courier New" w:hAnsi="Courier New"/>
                <w:spacing w:val="-8"/>
                <w:sz w:val="20"/>
              </w:rPr>
              <w:t xml:space="preserve"> </w:t>
            </w:r>
            <w:r>
              <w:rPr>
                <w:rFonts w:ascii="Courier New" w:hAnsi="Courier New"/>
                <w:sz w:val="20"/>
              </w:rPr>
              <w:t>1,</w:t>
            </w:r>
            <w:r>
              <w:rPr>
                <w:rFonts w:ascii="Courier New" w:hAnsi="Courier New"/>
                <w:spacing w:val="-8"/>
                <w:sz w:val="20"/>
              </w:rPr>
              <w:t xml:space="preserve"> </w:t>
            </w:r>
            <w:r>
              <w:rPr>
                <w:rFonts w:ascii="Courier New" w:hAnsi="Courier New"/>
                <w:sz w:val="20"/>
              </w:rPr>
              <w:t>&lt;Receiver</w:t>
            </w:r>
            <w:r>
              <w:rPr>
                <w:rFonts w:ascii="Courier New" w:hAnsi="Courier New"/>
                <w:spacing w:val="-8"/>
                <w:sz w:val="20"/>
              </w:rPr>
              <w:t xml:space="preserve"> </w:t>
            </w:r>
            <w:r>
              <w:rPr>
                <w:rFonts w:ascii="Courier New" w:hAnsi="Courier New"/>
                <w:sz w:val="20"/>
              </w:rPr>
              <w:t>Address&gt;)</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then</w:t>
            </w:r>
            <w:r>
              <w:rPr>
                <w:rFonts w:ascii="Times New Roman" w:hAnsi="Times New Roman"/>
                <w:spacing w:val="-4"/>
                <w:sz w:val="24"/>
              </w:rPr>
              <w:t xml:space="preserve"> </w:t>
            </w:r>
            <w:r>
              <w:rPr>
                <w:rFonts w:ascii="Times New Roman" w:hAnsi="Times New Roman"/>
                <w:spacing w:val="-2"/>
                <w:sz w:val="24"/>
              </w:rPr>
              <w:t>confirm.</w:t>
            </w:r>
          </w:p>
          <w:p w14:paraId="6DDB5C30" w14:textId="77777777" w:rsidR="00AF07FA" w:rsidRDefault="004C7468">
            <w:pPr>
              <w:pStyle w:val="TableParagraph"/>
              <w:numPr>
                <w:ilvl w:val="0"/>
                <w:numId w:val="30"/>
              </w:numPr>
              <w:tabs>
                <w:tab w:val="left" w:pos="717"/>
              </w:tabs>
              <w:spacing w:line="284" w:lineRule="exact"/>
              <w:ind w:left="717"/>
              <w:rPr>
                <w:rFonts w:ascii="Times New Roman" w:hAnsi="Times New Roman"/>
                <w:sz w:val="24"/>
              </w:rPr>
            </w:pPr>
            <w:r>
              <w:rPr>
                <w:rFonts w:ascii="Times New Roman" w:hAnsi="Times New Roman"/>
                <w:b/>
                <w:sz w:val="24"/>
              </w:rPr>
              <w:t>Check</w:t>
            </w:r>
            <w:r>
              <w:rPr>
                <w:rFonts w:ascii="Times New Roman" w:hAnsi="Times New Roman"/>
                <w:b/>
                <w:spacing w:val="-6"/>
                <w:sz w:val="24"/>
              </w:rPr>
              <w:t xml:space="preserve"> </w:t>
            </w:r>
            <w:r>
              <w:rPr>
                <w:rFonts w:ascii="Times New Roman" w:hAnsi="Times New Roman"/>
                <w:b/>
                <w:sz w:val="24"/>
              </w:rPr>
              <w:t>User</w:t>
            </w:r>
            <w:r>
              <w:rPr>
                <w:rFonts w:ascii="Times New Roman" w:hAnsi="Times New Roman"/>
                <w:b/>
                <w:spacing w:val="-4"/>
                <w:sz w:val="24"/>
              </w:rPr>
              <w:t xml:space="preserve"> </w:t>
            </w:r>
            <w:r>
              <w:rPr>
                <w:rFonts w:ascii="Times New Roman" w:hAnsi="Times New Roman"/>
                <w:b/>
                <w:sz w:val="24"/>
              </w:rPr>
              <w:t>Tickets</w:t>
            </w:r>
            <w:r>
              <w:rPr>
                <w:rFonts w:ascii="Times New Roman" w:hAnsi="Times New Roman"/>
                <w:b/>
                <w:spacing w:val="-2"/>
                <w:sz w:val="24"/>
              </w:rPr>
              <w:t xml:space="preserve"> </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Query</w:t>
            </w:r>
            <w:r>
              <w:rPr>
                <w:rFonts w:ascii="Times New Roman" w:hAnsi="Times New Roman"/>
                <w:spacing w:val="-4"/>
                <w:sz w:val="24"/>
              </w:rPr>
              <w:t xml:space="preserve"> </w:t>
            </w:r>
            <w:r>
              <w:rPr>
                <w:rFonts w:ascii="Courier New" w:hAnsi="Courier New"/>
                <w:sz w:val="20"/>
              </w:rPr>
              <w:t>Tickets(YourAddress,</w:t>
            </w:r>
            <w:r>
              <w:rPr>
                <w:rFonts w:ascii="Courier New" w:hAnsi="Courier New"/>
                <w:spacing w:val="-6"/>
                <w:sz w:val="20"/>
              </w:rPr>
              <w:t xml:space="preserve"> </w:t>
            </w:r>
            <w:r>
              <w:rPr>
                <w:rFonts w:ascii="Courier New" w:hAnsi="Courier New"/>
                <w:sz w:val="20"/>
              </w:rPr>
              <w:t>0)</w:t>
            </w:r>
            <w:r>
              <w:rPr>
                <w:rFonts w:ascii="Courier New" w:hAnsi="Courier New"/>
                <w:spacing w:val="-59"/>
                <w:sz w:val="20"/>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see</w:t>
            </w:r>
            <w:r>
              <w:rPr>
                <w:rFonts w:ascii="Times New Roman" w:hAnsi="Times New Roman"/>
                <w:spacing w:val="-5"/>
                <w:sz w:val="24"/>
              </w:rPr>
              <w:t xml:space="preserve"> </w:t>
            </w:r>
            <w:r>
              <w:rPr>
                <w:rFonts w:ascii="Times New Roman" w:hAnsi="Times New Roman"/>
                <w:sz w:val="24"/>
              </w:rPr>
              <w:t>your</w:t>
            </w:r>
            <w:r>
              <w:rPr>
                <w:rFonts w:ascii="Times New Roman" w:hAnsi="Times New Roman"/>
                <w:spacing w:val="-4"/>
                <w:sz w:val="24"/>
              </w:rPr>
              <w:t xml:space="preserve"> </w:t>
            </w:r>
            <w:r>
              <w:rPr>
                <w:rFonts w:ascii="Times New Roman" w:hAnsi="Times New Roman"/>
                <w:spacing w:val="-2"/>
                <w:sz w:val="24"/>
              </w:rPr>
              <w:t>tickets.</w:t>
            </w:r>
          </w:p>
          <w:p w14:paraId="136C9E78" w14:textId="77777777" w:rsidR="00AF07FA" w:rsidRDefault="004C7468">
            <w:pPr>
              <w:pStyle w:val="TableParagraph"/>
              <w:numPr>
                <w:ilvl w:val="0"/>
                <w:numId w:val="30"/>
              </w:numPr>
              <w:tabs>
                <w:tab w:val="left" w:pos="717"/>
              </w:tabs>
              <w:spacing w:before="1"/>
              <w:ind w:left="717"/>
              <w:rPr>
                <w:rFonts w:ascii="Times New Roman" w:hAnsi="Times New Roman"/>
                <w:sz w:val="24"/>
              </w:rPr>
            </w:pPr>
            <w:r>
              <w:rPr>
                <w:rFonts w:ascii="Times New Roman" w:hAnsi="Times New Roman"/>
                <w:b/>
                <w:sz w:val="24"/>
              </w:rPr>
              <w:t>Final</w:t>
            </w:r>
            <w:r>
              <w:rPr>
                <w:rFonts w:ascii="Times New Roman" w:hAnsi="Times New Roman"/>
                <w:b/>
                <w:spacing w:val="-3"/>
                <w:sz w:val="24"/>
              </w:rPr>
              <w:t xml:space="preserve"> </w:t>
            </w:r>
            <w:r>
              <w:rPr>
                <w:rFonts w:ascii="Times New Roman" w:hAnsi="Times New Roman"/>
                <w:b/>
                <w:sz w:val="24"/>
              </w:rPr>
              <w:t>Validation</w:t>
            </w:r>
            <w:r>
              <w:rPr>
                <w:rFonts w:ascii="Times New Roman" w:hAnsi="Times New Roman"/>
                <w:b/>
                <w:spacing w:val="-1"/>
                <w:sz w:val="24"/>
              </w:rPr>
              <w:t xml:space="preserve"> </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Test</w:t>
            </w:r>
            <w:r>
              <w:rPr>
                <w:rFonts w:ascii="Times New Roman" w:hAnsi="Times New Roman"/>
                <w:spacing w:val="-1"/>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invalid</w:t>
            </w:r>
            <w:r>
              <w:rPr>
                <w:rFonts w:ascii="Times New Roman" w:hAnsi="Times New Roman"/>
                <w:spacing w:val="-1"/>
                <w:sz w:val="24"/>
              </w:rPr>
              <w:t xml:space="preserve"> </w:t>
            </w:r>
            <w:r>
              <w:rPr>
                <w:rFonts w:ascii="Times New Roman" w:hAnsi="Times New Roman"/>
                <w:sz w:val="24"/>
              </w:rPr>
              <w:t>ETH,</w:t>
            </w:r>
            <w:r>
              <w:rPr>
                <w:rFonts w:ascii="Times New Roman" w:hAnsi="Times New Roman"/>
                <w:spacing w:val="-1"/>
                <w:sz w:val="24"/>
              </w:rPr>
              <w:t xml:space="preserve"> </w:t>
            </w:r>
            <w:r>
              <w:rPr>
                <w:rFonts w:ascii="Times New Roman" w:hAnsi="Times New Roman"/>
                <w:sz w:val="24"/>
              </w:rPr>
              <w:t>ticket</w:t>
            </w:r>
            <w:r>
              <w:rPr>
                <w:rFonts w:ascii="Times New Roman" w:hAnsi="Times New Roman"/>
                <w:spacing w:val="-1"/>
                <w:sz w:val="24"/>
              </w:rPr>
              <w:t xml:space="preserve"> </w:t>
            </w:r>
            <w:r>
              <w:rPr>
                <w:rFonts w:ascii="Times New Roman" w:hAnsi="Times New Roman"/>
                <w:sz w:val="24"/>
              </w:rPr>
              <w:t>limits,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expired</w:t>
            </w:r>
            <w:r>
              <w:rPr>
                <w:rFonts w:ascii="Times New Roman" w:hAnsi="Times New Roman"/>
                <w:spacing w:val="-1"/>
                <w:sz w:val="24"/>
              </w:rPr>
              <w:t xml:space="preserve"> </w:t>
            </w:r>
            <w:r>
              <w:rPr>
                <w:rFonts w:ascii="Times New Roman" w:hAnsi="Times New Roman"/>
                <w:spacing w:val="-2"/>
                <w:sz w:val="24"/>
              </w:rPr>
              <w:t>events.</w:t>
            </w:r>
          </w:p>
          <w:p w14:paraId="49080CFA" w14:textId="77777777" w:rsidR="00AF07FA" w:rsidRDefault="00AF07FA">
            <w:pPr>
              <w:pStyle w:val="TableParagraph"/>
              <w:rPr>
                <w:rFonts w:ascii="Times New Roman"/>
                <w:b/>
                <w:sz w:val="24"/>
              </w:rPr>
            </w:pPr>
          </w:p>
          <w:p w14:paraId="54E6B32D" w14:textId="77777777" w:rsidR="00AF07FA" w:rsidRDefault="00AF07FA">
            <w:pPr>
              <w:pStyle w:val="TableParagraph"/>
              <w:rPr>
                <w:rFonts w:ascii="Times New Roman"/>
                <w:b/>
                <w:sz w:val="24"/>
              </w:rPr>
            </w:pPr>
          </w:p>
          <w:p w14:paraId="3174B5D1" w14:textId="77777777" w:rsidR="00AF07FA" w:rsidRDefault="00AF07FA">
            <w:pPr>
              <w:pStyle w:val="TableParagraph"/>
              <w:rPr>
                <w:rFonts w:ascii="Times New Roman"/>
                <w:b/>
                <w:sz w:val="24"/>
              </w:rPr>
            </w:pPr>
          </w:p>
          <w:p w14:paraId="656FDF0D" w14:textId="77777777" w:rsidR="00AF07FA" w:rsidRDefault="00AF07FA">
            <w:pPr>
              <w:pStyle w:val="TableParagraph"/>
              <w:rPr>
                <w:rFonts w:ascii="Times New Roman"/>
                <w:b/>
                <w:sz w:val="24"/>
              </w:rPr>
            </w:pPr>
          </w:p>
          <w:p w14:paraId="0FCCE48B" w14:textId="77777777" w:rsidR="00AF07FA" w:rsidRDefault="00AF07FA">
            <w:pPr>
              <w:pStyle w:val="TableParagraph"/>
              <w:spacing w:before="68"/>
              <w:rPr>
                <w:rFonts w:ascii="Times New Roman"/>
                <w:b/>
                <w:sz w:val="24"/>
              </w:rPr>
            </w:pPr>
          </w:p>
          <w:p w14:paraId="426874C6" w14:textId="72B54214" w:rsidR="00AF07FA" w:rsidRDefault="004C7468">
            <w:pPr>
              <w:pStyle w:val="TableParagraph"/>
              <w:ind w:left="149"/>
              <w:jc w:val="center"/>
              <w:rPr>
                <w:rFonts w:ascii="Calibri"/>
              </w:rPr>
            </w:pPr>
            <w:r>
              <w:rPr>
                <w:rFonts w:ascii="Calibri"/>
                <w:spacing w:val="-5"/>
              </w:rPr>
              <w:t>4</w:t>
            </w:r>
            <w:r w:rsidR="00762BCF">
              <w:rPr>
                <w:rFonts w:ascii="Calibri"/>
                <w:spacing w:val="-5"/>
              </w:rPr>
              <w:t>4</w:t>
            </w:r>
          </w:p>
        </w:tc>
      </w:tr>
    </w:tbl>
    <w:p w14:paraId="167D8231" w14:textId="77777777" w:rsidR="00AF07FA" w:rsidRDefault="00AF07FA">
      <w:pPr>
        <w:pStyle w:val="TableParagraph"/>
        <w:jc w:val="center"/>
        <w:rPr>
          <w:rFonts w:ascii="Calibri"/>
        </w:rPr>
        <w:sectPr w:rsidR="00AF07FA">
          <w:headerReference w:type="even" r:id="rId130"/>
          <w:headerReference w:type="default" r:id="rId131"/>
          <w:footerReference w:type="default" r:id="rId132"/>
          <w:headerReference w:type="first" r:id="rId133"/>
          <w:pgSz w:w="11920" w:h="16850"/>
          <w:pgMar w:top="600" w:right="566" w:bottom="280" w:left="283" w:header="327" w:footer="0" w:gutter="0"/>
          <w:cols w:space="720"/>
        </w:sectPr>
      </w:pPr>
    </w:p>
    <w:p w14:paraId="67F84294" w14:textId="77777777" w:rsidR="00AF07FA" w:rsidRDefault="00AF07FA">
      <w:pPr>
        <w:pStyle w:val="BodyText"/>
        <w:spacing w:before="13"/>
        <w:rPr>
          <w:b/>
        </w:rPr>
      </w:pPr>
    </w:p>
    <w:p w14:paraId="3A1F0B1F" w14:textId="77777777" w:rsidR="00AF07FA" w:rsidRDefault="004C7468">
      <w:pPr>
        <w:pStyle w:val="Heading1"/>
        <w:spacing w:before="1"/>
      </w:pPr>
      <w:r>
        <w:rPr>
          <w:spacing w:val="-2"/>
        </w:rPr>
        <w:t>OUTPUT:</w:t>
      </w:r>
    </w:p>
    <w:p w14:paraId="53FA788E" w14:textId="48ED1CA9" w:rsidR="00AF07FA" w:rsidRDefault="006A21AE">
      <w:pPr>
        <w:pStyle w:val="BodyText"/>
        <w:spacing w:before="6"/>
        <w:rPr>
          <w:b/>
          <w:noProof/>
          <w:sz w:val="15"/>
        </w:rPr>
      </w:pPr>
      <w:r>
        <w:rPr>
          <w:b/>
          <w:noProof/>
          <w:sz w:val="15"/>
        </w:rPr>
        <w:t xml:space="preserve">            </w:t>
      </w:r>
    </w:p>
    <w:p w14:paraId="56CF6096" w14:textId="59DA781F" w:rsidR="006A21AE" w:rsidRDefault="006A21AE">
      <w:pPr>
        <w:pStyle w:val="BodyText"/>
        <w:spacing w:before="6"/>
        <w:rPr>
          <w:b/>
          <w:sz w:val="15"/>
        </w:rPr>
      </w:pPr>
      <w:r>
        <w:rPr>
          <w:b/>
          <w:noProof/>
          <w:sz w:val="15"/>
        </w:rPr>
        <w:t xml:space="preserve">           </w:t>
      </w:r>
      <w:r>
        <w:rPr>
          <w:noProof/>
        </w:rPr>
        <w:drawing>
          <wp:inline distT="0" distB="0" distL="0" distR="0" wp14:anchorId="4379E2C1" wp14:editId="45FC38C9">
            <wp:extent cx="4099560" cy="3726180"/>
            <wp:effectExtent l="0" t="0" r="0" b="7620"/>
            <wp:docPr id="84014500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99560" cy="3726180"/>
                    </a:xfrm>
                    <a:prstGeom prst="rect">
                      <a:avLst/>
                    </a:prstGeom>
                    <a:noFill/>
                    <a:ln>
                      <a:noFill/>
                    </a:ln>
                  </pic:spPr>
                </pic:pic>
              </a:graphicData>
            </a:graphic>
          </wp:inline>
        </w:drawing>
      </w:r>
    </w:p>
    <w:p w14:paraId="4AEFC6B0" w14:textId="77777777" w:rsidR="00AF07FA" w:rsidRDefault="00AF07FA">
      <w:pPr>
        <w:pStyle w:val="BodyText"/>
        <w:rPr>
          <w:b/>
        </w:rPr>
      </w:pPr>
    </w:p>
    <w:p w14:paraId="6BA62560" w14:textId="5F0C6A6C" w:rsidR="00AF07FA" w:rsidRDefault="006A21AE">
      <w:pPr>
        <w:pStyle w:val="BodyText"/>
        <w:spacing w:before="145"/>
        <w:rPr>
          <w:b/>
        </w:rPr>
      </w:pPr>
      <w:r>
        <w:rPr>
          <w:b/>
        </w:rPr>
        <w:t xml:space="preserve">        </w:t>
      </w:r>
      <w:r>
        <w:rPr>
          <w:noProof/>
        </w:rPr>
        <w:drawing>
          <wp:inline distT="0" distB="0" distL="0" distR="0" wp14:anchorId="2354C630" wp14:editId="1DF86311">
            <wp:extent cx="4030980" cy="2583180"/>
            <wp:effectExtent l="0" t="0" r="7620" b="7620"/>
            <wp:docPr id="170639235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30980" cy="2583180"/>
                    </a:xfrm>
                    <a:prstGeom prst="rect">
                      <a:avLst/>
                    </a:prstGeom>
                    <a:noFill/>
                    <a:ln>
                      <a:noFill/>
                    </a:ln>
                  </pic:spPr>
                </pic:pic>
              </a:graphicData>
            </a:graphic>
          </wp:inline>
        </w:drawing>
      </w:r>
    </w:p>
    <w:p w14:paraId="5FF4D31A" w14:textId="77777777" w:rsidR="00AF07FA" w:rsidRDefault="004C7468">
      <w:pPr>
        <w:ind w:left="425"/>
        <w:rPr>
          <w:b/>
          <w:sz w:val="24"/>
        </w:rPr>
      </w:pPr>
      <w:r>
        <w:rPr>
          <w:b/>
          <w:spacing w:val="-2"/>
          <w:sz w:val="24"/>
        </w:rPr>
        <w:t>RESULT:</w:t>
      </w:r>
    </w:p>
    <w:p w14:paraId="4E5376C5" w14:textId="77777777" w:rsidR="00AF07FA" w:rsidRDefault="00AF07FA">
      <w:pPr>
        <w:pStyle w:val="BodyText"/>
        <w:rPr>
          <w:b/>
        </w:rPr>
      </w:pPr>
    </w:p>
    <w:p w14:paraId="730033BD" w14:textId="77777777" w:rsidR="00AF07FA" w:rsidRDefault="00AF07FA">
      <w:pPr>
        <w:pStyle w:val="BodyText"/>
        <w:spacing w:before="89"/>
        <w:rPr>
          <w:b/>
        </w:rPr>
      </w:pPr>
    </w:p>
    <w:p w14:paraId="69CDC122" w14:textId="77777777" w:rsidR="00AF07FA" w:rsidRDefault="004C7468">
      <w:pPr>
        <w:pStyle w:val="BodyText"/>
        <w:ind w:left="425" w:right="370"/>
      </w:pPr>
      <w:r>
        <w:t>The Solidity smart contract for a banking system was successfully compiled and deployed in the Remix Ethereum</w:t>
      </w:r>
      <w:r>
        <w:rPr>
          <w:spacing w:val="-4"/>
        </w:rPr>
        <w:t xml:space="preserve"> </w:t>
      </w:r>
      <w:r>
        <w:t>IDE.</w:t>
      </w:r>
      <w:r>
        <w:rPr>
          <w:spacing w:val="-1"/>
        </w:rPr>
        <w:t xml:space="preserve"> </w:t>
      </w:r>
      <w:r>
        <w:t>Upon</w:t>
      </w:r>
      <w:r>
        <w:rPr>
          <w:spacing w:val="-3"/>
        </w:rPr>
        <w:t xml:space="preserve"> </w:t>
      </w:r>
      <w:r>
        <w:t>execution</w:t>
      </w:r>
      <w:r>
        <w:rPr>
          <w:spacing w:val="-3"/>
        </w:rPr>
        <w:t xml:space="preserve"> </w:t>
      </w:r>
      <w:r>
        <w:t>of</w:t>
      </w:r>
      <w:r>
        <w:rPr>
          <w:spacing w:val="-4"/>
        </w:rPr>
        <w:t xml:space="preserve"> </w:t>
      </w:r>
      <w:r>
        <w:t>the</w:t>
      </w:r>
      <w:r>
        <w:rPr>
          <w:spacing w:val="-2"/>
        </w:rPr>
        <w:t xml:space="preserve"> </w:t>
      </w:r>
      <w:r>
        <w:rPr>
          <w:rFonts w:ascii="Courier New" w:hAnsi="Courier New"/>
          <w:sz w:val="20"/>
        </w:rPr>
        <w:t>createEvent()</w:t>
      </w:r>
      <w:r>
        <w:rPr>
          <w:rFonts w:ascii="Courier New" w:hAnsi="Courier New"/>
          <w:spacing w:val="-59"/>
          <w:sz w:val="20"/>
        </w:rPr>
        <w:t xml:space="preserve"> </w:t>
      </w:r>
      <w:r>
        <w:t>function,</w:t>
      </w:r>
      <w:r>
        <w:rPr>
          <w:spacing w:val="-3"/>
        </w:rPr>
        <w:t xml:space="preserve"> </w:t>
      </w:r>
      <w:r>
        <w:t>the</w:t>
      </w:r>
      <w:r>
        <w:rPr>
          <w:spacing w:val="-3"/>
        </w:rPr>
        <w:t xml:space="preserve"> </w:t>
      </w:r>
      <w:r>
        <w:t>contract</w:t>
      </w:r>
      <w:r>
        <w:rPr>
          <w:spacing w:val="-3"/>
        </w:rPr>
        <w:t xml:space="preserve"> </w:t>
      </w:r>
      <w:r>
        <w:t>correctly</w:t>
      </w:r>
      <w:r>
        <w:rPr>
          <w:spacing w:val="-3"/>
        </w:rPr>
        <w:t xml:space="preserve"> </w:t>
      </w:r>
      <w:r>
        <w:t>stored</w:t>
      </w:r>
      <w:r>
        <w:rPr>
          <w:spacing w:val="-3"/>
        </w:rPr>
        <w:t xml:space="preserve"> </w:t>
      </w:r>
      <w:r>
        <w:t>event</w:t>
      </w:r>
      <w:r>
        <w:rPr>
          <w:spacing w:val="-1"/>
        </w:rPr>
        <w:t xml:space="preserve"> </w:t>
      </w:r>
      <w:r>
        <w:t xml:space="preserve">details, including the organizer’s address, event name, ticket price, date, and available tickets. The </w:t>
      </w:r>
      <w:r>
        <w:rPr>
          <w:rFonts w:ascii="Courier New" w:hAnsi="Courier New"/>
          <w:sz w:val="20"/>
        </w:rPr>
        <w:t xml:space="preserve">buyTicket() </w:t>
      </w:r>
      <w:r>
        <w:t xml:space="preserve">function allowed users to purchase tickets by sending the required amount, updating the remaining ticket count, and emitting an event for transparency. The </w:t>
      </w:r>
      <w:r>
        <w:rPr>
          <w:rFonts w:ascii="Courier New" w:hAnsi="Courier New"/>
          <w:sz w:val="20"/>
        </w:rPr>
        <w:t>transferTicket()</w:t>
      </w:r>
      <w:r>
        <w:rPr>
          <w:rFonts w:ascii="Courier New" w:hAnsi="Courier New"/>
          <w:spacing w:val="-49"/>
          <w:sz w:val="20"/>
        </w:rPr>
        <w:t xml:space="preserve"> </w:t>
      </w:r>
      <w:r>
        <w:t>function enabled ticket transfers between users, ensuring secure</w:t>
      </w:r>
      <w:r>
        <w:rPr>
          <w:spacing w:val="-1"/>
        </w:rPr>
        <w:t xml:space="preserve"> </w:t>
      </w:r>
      <w:r>
        <w:t xml:space="preserve">ownership changes. The </w:t>
      </w:r>
      <w:r>
        <w:rPr>
          <w:rFonts w:ascii="Courier New" w:hAnsi="Courier New"/>
          <w:sz w:val="20"/>
        </w:rPr>
        <w:t>RemaningTickets()</w:t>
      </w:r>
      <w:r>
        <w:rPr>
          <w:rFonts w:ascii="Courier New" w:hAnsi="Courier New"/>
          <w:spacing w:val="-58"/>
          <w:sz w:val="20"/>
        </w:rPr>
        <w:t xml:space="preserve"> </w:t>
      </w:r>
      <w:r>
        <w:t>function accurately returned the updated number of available tickets. This experiment effectively demonstrated the use of Solidity events for logging transactions and enhancing event management transparency in smart contracts.</w:t>
      </w:r>
    </w:p>
    <w:p w14:paraId="15772FB6" w14:textId="77777777" w:rsidR="00AF07FA" w:rsidRDefault="00AF07FA">
      <w:pPr>
        <w:pStyle w:val="BodyText"/>
        <w:rPr>
          <w:sz w:val="22"/>
        </w:rPr>
      </w:pPr>
    </w:p>
    <w:p w14:paraId="186E2459" w14:textId="77777777" w:rsidR="00AF07FA" w:rsidRDefault="00AF07FA">
      <w:pPr>
        <w:pStyle w:val="BodyText"/>
        <w:rPr>
          <w:sz w:val="22"/>
        </w:rPr>
      </w:pPr>
    </w:p>
    <w:p w14:paraId="54752BE5" w14:textId="77777777" w:rsidR="00AF07FA" w:rsidRDefault="00AF07FA">
      <w:pPr>
        <w:pStyle w:val="BodyText"/>
        <w:rPr>
          <w:sz w:val="22"/>
        </w:rPr>
      </w:pPr>
    </w:p>
    <w:p w14:paraId="2E21C78F" w14:textId="1FB6501B" w:rsidR="00AF07FA" w:rsidRDefault="00762BCF">
      <w:pPr>
        <w:pStyle w:val="BodyText"/>
        <w:rPr>
          <w:sz w:val="22"/>
        </w:rPr>
      </w:pPr>
      <w:r>
        <w:rPr>
          <w:sz w:val="22"/>
        </w:rPr>
        <w:t xml:space="preserve">                                                                                                    45</w:t>
      </w:r>
    </w:p>
    <w:p w14:paraId="60F18AD8" w14:textId="77777777" w:rsidR="00AF07FA" w:rsidRDefault="00AF07FA">
      <w:pPr>
        <w:pStyle w:val="BodyText"/>
        <w:rPr>
          <w:sz w:val="22"/>
        </w:rPr>
      </w:pPr>
    </w:p>
    <w:p w14:paraId="2D686EC4" w14:textId="77777777" w:rsidR="00AF07FA" w:rsidRDefault="00AF07FA">
      <w:pPr>
        <w:pStyle w:val="BodyText"/>
        <w:rPr>
          <w:sz w:val="22"/>
        </w:rPr>
      </w:pPr>
    </w:p>
    <w:p w14:paraId="66BA7544" w14:textId="77777777" w:rsidR="00AF07FA" w:rsidRDefault="00AF07FA">
      <w:pPr>
        <w:jc w:val="center"/>
        <w:rPr>
          <w:rFonts w:ascii="Calibri"/>
        </w:rPr>
        <w:sectPr w:rsidR="00AF07FA">
          <w:headerReference w:type="even" r:id="rId136"/>
          <w:headerReference w:type="default" r:id="rId137"/>
          <w:footerReference w:type="default" r:id="rId138"/>
          <w:headerReference w:type="first" r:id="rId139"/>
          <w:pgSz w:w="11920" w:h="16850"/>
          <w:pgMar w:top="600" w:right="566" w:bottom="280" w:left="283" w:header="327" w:footer="0" w:gutter="0"/>
          <w:pgBorders w:offsetFrom="page">
            <w:top w:val="single" w:sz="24" w:space="31" w:color="000000"/>
            <w:left w:val="single" w:sz="24" w:space="30" w:color="000000"/>
            <w:bottom w:val="single" w:sz="24" w:space="31" w:color="000000"/>
            <w:right w:val="single" w:sz="24" w:space="30" w:color="000000"/>
          </w:pgBorders>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332F6B56" w14:textId="77777777">
        <w:trPr>
          <w:trHeight w:val="9642"/>
        </w:trPr>
        <w:tc>
          <w:tcPr>
            <w:tcW w:w="10653" w:type="dxa"/>
            <w:gridSpan w:val="2"/>
            <w:tcBorders>
              <w:top w:val="single" w:sz="24" w:space="0" w:color="000000"/>
              <w:left w:val="single" w:sz="24" w:space="0" w:color="000000"/>
              <w:right w:val="single" w:sz="24" w:space="0" w:color="000000"/>
            </w:tcBorders>
          </w:tcPr>
          <w:p w14:paraId="1A318FE4" w14:textId="77777777" w:rsidR="00AF07FA" w:rsidRDefault="004C7468">
            <w:pPr>
              <w:pStyle w:val="TableParagraph"/>
              <w:tabs>
                <w:tab w:val="left" w:pos="8251"/>
              </w:tabs>
              <w:spacing w:before="220"/>
              <w:ind w:left="178"/>
              <w:rPr>
                <w:rFonts w:ascii="Times New Roman"/>
                <w:sz w:val="24"/>
              </w:rPr>
            </w:pPr>
            <w:r>
              <w:rPr>
                <w:rFonts w:ascii="Times New Roman"/>
                <w:b/>
                <w:sz w:val="24"/>
              </w:rPr>
              <w:lastRenderedPageBreak/>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18</w:t>
            </w:r>
            <w:r>
              <w:rPr>
                <w:rFonts w:ascii="Times New Roman"/>
                <w:sz w:val="24"/>
              </w:rPr>
              <w:tab/>
            </w:r>
            <w:r>
              <w:rPr>
                <w:rFonts w:ascii="Times New Roman"/>
                <w:b/>
                <w:spacing w:val="-2"/>
                <w:sz w:val="24"/>
              </w:rPr>
              <w:t>DATE</w:t>
            </w:r>
            <w:r>
              <w:rPr>
                <w:rFonts w:ascii="Times New Roman"/>
                <w:spacing w:val="-2"/>
                <w:sz w:val="24"/>
              </w:rPr>
              <w:t>:</w:t>
            </w:r>
          </w:p>
          <w:p w14:paraId="7A69DDAA" w14:textId="77777777" w:rsidR="00AF07FA" w:rsidRDefault="004C7468">
            <w:pPr>
              <w:pStyle w:val="TableParagraph"/>
              <w:spacing w:before="162"/>
              <w:ind w:left="77"/>
              <w:rPr>
                <w:rFonts w:ascii="Arial MT"/>
                <w:sz w:val="24"/>
              </w:rPr>
            </w:pPr>
            <w:r>
              <w:rPr>
                <w:rFonts w:ascii="Times New Roman"/>
                <w:b/>
                <w:sz w:val="24"/>
              </w:rPr>
              <w:t>AIM:</w:t>
            </w:r>
            <w:r>
              <w:rPr>
                <w:rFonts w:ascii="Times New Roman"/>
                <w:b/>
                <w:spacing w:val="12"/>
                <w:sz w:val="24"/>
              </w:rPr>
              <w:t xml:space="preserve"> </w:t>
            </w:r>
            <w:r>
              <w:rPr>
                <w:rFonts w:ascii="Arial MT"/>
                <w:color w:val="273139"/>
                <w:sz w:val="24"/>
              </w:rPr>
              <w:t>Write</w:t>
            </w:r>
            <w:r>
              <w:rPr>
                <w:rFonts w:ascii="Arial MT"/>
                <w:color w:val="273139"/>
                <w:spacing w:val="8"/>
                <w:sz w:val="24"/>
              </w:rPr>
              <w:t xml:space="preserve"> </w:t>
            </w:r>
            <w:r>
              <w:rPr>
                <w:rFonts w:ascii="Arial MT"/>
                <w:color w:val="273139"/>
                <w:sz w:val="24"/>
              </w:rPr>
              <w:t>a</w:t>
            </w:r>
            <w:r>
              <w:rPr>
                <w:rFonts w:ascii="Arial MT"/>
                <w:color w:val="273139"/>
                <w:spacing w:val="8"/>
                <w:sz w:val="24"/>
              </w:rPr>
              <w:t xml:space="preserve"> </w:t>
            </w:r>
            <w:r>
              <w:rPr>
                <w:rFonts w:ascii="Arial MT"/>
                <w:color w:val="273139"/>
                <w:sz w:val="24"/>
              </w:rPr>
              <w:t>solidity</w:t>
            </w:r>
            <w:r>
              <w:rPr>
                <w:rFonts w:ascii="Arial MT"/>
                <w:color w:val="273139"/>
                <w:spacing w:val="7"/>
                <w:sz w:val="24"/>
              </w:rPr>
              <w:t xml:space="preserve"> </w:t>
            </w:r>
            <w:r>
              <w:rPr>
                <w:rFonts w:ascii="Arial MT"/>
                <w:color w:val="273139"/>
                <w:sz w:val="24"/>
              </w:rPr>
              <w:t>program</w:t>
            </w:r>
            <w:r>
              <w:rPr>
                <w:rFonts w:ascii="Arial MT"/>
                <w:color w:val="273139"/>
                <w:spacing w:val="9"/>
                <w:sz w:val="24"/>
              </w:rPr>
              <w:t xml:space="preserve"> </w:t>
            </w:r>
            <w:r>
              <w:rPr>
                <w:rFonts w:ascii="Arial MT"/>
                <w:color w:val="273139"/>
                <w:sz w:val="24"/>
              </w:rPr>
              <w:t>to</w:t>
            </w:r>
            <w:r>
              <w:rPr>
                <w:rFonts w:ascii="Arial MT"/>
                <w:color w:val="273139"/>
                <w:spacing w:val="12"/>
                <w:sz w:val="24"/>
              </w:rPr>
              <w:t xml:space="preserve"> </w:t>
            </w:r>
            <w:r>
              <w:rPr>
                <w:rFonts w:ascii="Arial MT"/>
                <w:color w:val="273139"/>
                <w:sz w:val="24"/>
              </w:rPr>
              <w:t>demonstrate</w:t>
            </w:r>
            <w:r>
              <w:rPr>
                <w:rFonts w:ascii="Arial MT"/>
                <w:color w:val="273139"/>
                <w:spacing w:val="21"/>
                <w:sz w:val="24"/>
              </w:rPr>
              <w:t xml:space="preserve"> </w:t>
            </w:r>
            <w:r>
              <w:rPr>
                <w:rFonts w:ascii="Arial MT"/>
                <w:color w:val="273139"/>
                <w:sz w:val="24"/>
              </w:rPr>
              <w:t>Illustration</w:t>
            </w:r>
            <w:r>
              <w:rPr>
                <w:rFonts w:ascii="Arial MT"/>
                <w:color w:val="273139"/>
                <w:spacing w:val="8"/>
                <w:sz w:val="24"/>
              </w:rPr>
              <w:t xml:space="preserve"> </w:t>
            </w:r>
            <w:r>
              <w:rPr>
                <w:rFonts w:ascii="Arial MT"/>
                <w:color w:val="273139"/>
                <w:sz w:val="24"/>
              </w:rPr>
              <w:t>of</w:t>
            </w:r>
            <w:r>
              <w:rPr>
                <w:rFonts w:ascii="Arial MT"/>
                <w:color w:val="273139"/>
                <w:spacing w:val="8"/>
                <w:sz w:val="24"/>
              </w:rPr>
              <w:t xml:space="preserve"> </w:t>
            </w:r>
            <w:r>
              <w:rPr>
                <w:rFonts w:ascii="Arial MT"/>
                <w:color w:val="273139"/>
                <w:sz w:val="24"/>
              </w:rPr>
              <w:t>storage</w:t>
            </w:r>
            <w:r>
              <w:rPr>
                <w:rFonts w:ascii="Arial MT"/>
                <w:color w:val="273139"/>
                <w:spacing w:val="16"/>
                <w:sz w:val="24"/>
              </w:rPr>
              <w:t xml:space="preserve"> </w:t>
            </w:r>
            <w:r>
              <w:rPr>
                <w:rFonts w:ascii="Arial MT"/>
                <w:color w:val="273139"/>
                <w:spacing w:val="-2"/>
                <w:sz w:val="24"/>
              </w:rPr>
              <w:t>locations</w:t>
            </w:r>
          </w:p>
          <w:p w14:paraId="4A69B9AB" w14:textId="77777777" w:rsidR="00AF07FA" w:rsidRDefault="004C7468">
            <w:pPr>
              <w:pStyle w:val="TableParagraph"/>
              <w:spacing w:before="203"/>
              <w:ind w:left="77"/>
              <w:rPr>
                <w:rFonts w:ascii="Arial"/>
                <w:b/>
                <w:sz w:val="24"/>
              </w:rPr>
            </w:pPr>
            <w:r>
              <w:rPr>
                <w:rFonts w:ascii="Arial"/>
                <w:b/>
                <w:color w:val="273139"/>
                <w:spacing w:val="-2"/>
                <w:sz w:val="24"/>
              </w:rPr>
              <w:t>DESCRIPTION:</w:t>
            </w:r>
          </w:p>
          <w:p w14:paraId="5504B926" w14:textId="77777777" w:rsidR="00AF07FA" w:rsidRDefault="00AF07FA">
            <w:pPr>
              <w:pStyle w:val="TableParagraph"/>
              <w:spacing w:before="106"/>
              <w:rPr>
                <w:rFonts w:ascii="Calibri"/>
                <w:sz w:val="24"/>
              </w:rPr>
            </w:pPr>
          </w:p>
          <w:p w14:paraId="313FD374" w14:textId="77777777" w:rsidR="00AF07FA" w:rsidRDefault="004C7468">
            <w:pPr>
              <w:pStyle w:val="TableParagraph"/>
              <w:spacing w:before="1"/>
              <w:ind w:left="77" w:right="160"/>
              <w:jc w:val="both"/>
              <w:rPr>
                <w:rFonts w:ascii="Times New Roman"/>
                <w:sz w:val="24"/>
              </w:rPr>
            </w:pPr>
            <w:r>
              <w:rPr>
                <w:rFonts w:ascii="Times New Roman"/>
                <w:color w:val="273139"/>
                <w:sz w:val="24"/>
              </w:rPr>
              <w:t>When</w:t>
            </w:r>
            <w:r>
              <w:rPr>
                <w:rFonts w:ascii="Times New Roman"/>
                <w:color w:val="273139"/>
                <w:spacing w:val="40"/>
                <w:sz w:val="24"/>
              </w:rPr>
              <w:t xml:space="preserve"> </w:t>
            </w:r>
            <w:r>
              <w:rPr>
                <w:rFonts w:ascii="Times New Roman"/>
                <w:color w:val="273139"/>
                <w:sz w:val="24"/>
              </w:rPr>
              <w:t>working</w:t>
            </w:r>
            <w:r>
              <w:rPr>
                <w:rFonts w:ascii="Times New Roman"/>
                <w:color w:val="273139"/>
                <w:spacing w:val="40"/>
                <w:sz w:val="24"/>
              </w:rPr>
              <w:t xml:space="preserve"> </w:t>
            </w:r>
            <w:r>
              <w:rPr>
                <w:rFonts w:ascii="Times New Roman"/>
                <w:color w:val="273139"/>
                <w:sz w:val="24"/>
              </w:rPr>
              <w:t>with</w:t>
            </w:r>
            <w:r>
              <w:rPr>
                <w:rFonts w:ascii="Times New Roman"/>
                <w:color w:val="273139"/>
                <w:spacing w:val="40"/>
                <w:sz w:val="24"/>
              </w:rPr>
              <w:t xml:space="preserve"> </w:t>
            </w:r>
            <w:r>
              <w:rPr>
                <w:rFonts w:ascii="Times New Roman"/>
                <w:color w:val="273139"/>
                <w:sz w:val="24"/>
              </w:rPr>
              <w:t>Solidity,</w:t>
            </w:r>
            <w:r>
              <w:rPr>
                <w:rFonts w:ascii="Times New Roman"/>
                <w:color w:val="273139"/>
                <w:spacing w:val="40"/>
                <w:sz w:val="24"/>
              </w:rPr>
              <w:t xml:space="preserve"> </w:t>
            </w:r>
            <w:r>
              <w:rPr>
                <w:rFonts w:ascii="Times New Roman"/>
                <w:color w:val="273139"/>
                <w:sz w:val="24"/>
              </w:rPr>
              <w:t>it's</w:t>
            </w:r>
            <w:r>
              <w:rPr>
                <w:rFonts w:ascii="Times New Roman"/>
                <w:color w:val="273139"/>
                <w:spacing w:val="40"/>
                <w:sz w:val="24"/>
              </w:rPr>
              <w:t xml:space="preserve"> </w:t>
            </w:r>
            <w:r>
              <w:rPr>
                <w:rFonts w:ascii="Times New Roman"/>
                <w:color w:val="273139"/>
                <w:sz w:val="24"/>
              </w:rPr>
              <w:t>important</w:t>
            </w:r>
            <w:r>
              <w:rPr>
                <w:rFonts w:ascii="Times New Roman"/>
                <w:color w:val="273139"/>
                <w:spacing w:val="40"/>
                <w:sz w:val="24"/>
              </w:rPr>
              <w:t xml:space="preserve"> </w:t>
            </w:r>
            <w:r>
              <w:rPr>
                <w:rFonts w:ascii="Times New Roman"/>
                <w:color w:val="273139"/>
                <w:sz w:val="24"/>
              </w:rPr>
              <w:t>to</w:t>
            </w:r>
            <w:r>
              <w:rPr>
                <w:rFonts w:ascii="Times New Roman"/>
                <w:color w:val="273139"/>
                <w:spacing w:val="40"/>
                <w:sz w:val="24"/>
              </w:rPr>
              <w:t xml:space="preserve"> </w:t>
            </w:r>
            <w:r>
              <w:rPr>
                <w:rFonts w:ascii="Times New Roman"/>
                <w:color w:val="273139"/>
                <w:sz w:val="24"/>
              </w:rPr>
              <w:t>understand</w:t>
            </w:r>
            <w:r>
              <w:rPr>
                <w:rFonts w:ascii="Times New Roman"/>
                <w:color w:val="273139"/>
                <w:spacing w:val="40"/>
                <w:sz w:val="24"/>
              </w:rPr>
              <w:t xml:space="preserve"> </w:t>
            </w:r>
            <w:r>
              <w:rPr>
                <w:rFonts w:ascii="Times New Roman"/>
                <w:color w:val="273139"/>
                <w:sz w:val="24"/>
              </w:rPr>
              <w:t>the</w:t>
            </w:r>
            <w:r>
              <w:rPr>
                <w:rFonts w:ascii="Times New Roman"/>
                <w:color w:val="273139"/>
                <w:spacing w:val="40"/>
                <w:sz w:val="24"/>
              </w:rPr>
              <w:t xml:space="preserve"> </w:t>
            </w:r>
            <w:r>
              <w:rPr>
                <w:rFonts w:ascii="Times New Roman"/>
                <w:color w:val="273139"/>
                <w:sz w:val="24"/>
              </w:rPr>
              <w:t>differences</w:t>
            </w:r>
            <w:r>
              <w:rPr>
                <w:rFonts w:ascii="Times New Roman"/>
                <w:color w:val="273139"/>
                <w:spacing w:val="40"/>
                <w:sz w:val="24"/>
              </w:rPr>
              <w:t xml:space="preserve"> </w:t>
            </w:r>
            <w:r>
              <w:rPr>
                <w:rFonts w:ascii="Times New Roman"/>
                <w:color w:val="273139"/>
                <w:sz w:val="24"/>
              </w:rPr>
              <w:t>between</w:t>
            </w:r>
            <w:r>
              <w:rPr>
                <w:rFonts w:ascii="Times New Roman"/>
                <w:color w:val="273139"/>
                <w:spacing w:val="25"/>
                <w:sz w:val="24"/>
              </w:rPr>
              <w:t xml:space="preserve"> </w:t>
            </w:r>
            <w:r>
              <w:rPr>
                <w:rFonts w:ascii="Times New Roman"/>
                <w:color w:val="273139"/>
                <w:sz w:val="24"/>
              </w:rPr>
              <w:t xml:space="preserve">storage, </w:t>
            </w:r>
            <w:hyperlink r:id="rId140">
              <w:r w:rsidR="00AF07FA">
                <w:rPr>
                  <w:rFonts w:ascii="Times New Roman"/>
                  <w:color w:val="273139"/>
                  <w:sz w:val="24"/>
                  <w:u w:val="single" w:color="273139"/>
                </w:rPr>
                <w:t>memory,</w:t>
              </w:r>
            </w:hyperlink>
            <w:r>
              <w:rPr>
                <w:rFonts w:ascii="Times New Roman"/>
                <w:color w:val="273139"/>
                <w:spacing w:val="40"/>
                <w:sz w:val="24"/>
              </w:rPr>
              <w:t xml:space="preserve"> </w:t>
            </w:r>
            <w:hyperlink r:id="rId141">
              <w:r w:rsidR="00AF07FA">
                <w:rPr>
                  <w:rFonts w:ascii="Times New Roman"/>
                  <w:color w:val="273139"/>
                  <w:sz w:val="24"/>
                  <w:u w:val="single" w:color="273139"/>
                </w:rPr>
                <w:t>and calldata</w:t>
              </w:r>
            </w:hyperlink>
            <w:r>
              <w:rPr>
                <w:rFonts w:ascii="Times New Roman"/>
                <w:color w:val="273139"/>
                <w:sz w:val="24"/>
              </w:rPr>
              <w:t>. These are the three different types of data locations that can be used to store and manipulate data within a smart contract.</w:t>
            </w:r>
          </w:p>
          <w:p w14:paraId="789FCB26" w14:textId="77777777" w:rsidR="00AF07FA" w:rsidRDefault="00AF07FA">
            <w:pPr>
              <w:pStyle w:val="TableParagraph"/>
              <w:spacing w:before="67"/>
              <w:rPr>
                <w:rFonts w:ascii="Calibri"/>
                <w:sz w:val="24"/>
              </w:rPr>
            </w:pPr>
          </w:p>
          <w:p w14:paraId="254171FC" w14:textId="77777777" w:rsidR="00AF07FA" w:rsidRDefault="004C7468">
            <w:pPr>
              <w:pStyle w:val="TableParagraph"/>
              <w:ind w:left="77" w:right="166"/>
              <w:jc w:val="both"/>
              <w:rPr>
                <w:rFonts w:ascii="Times New Roman"/>
                <w:sz w:val="24"/>
              </w:rPr>
            </w:pPr>
            <w:r>
              <w:rPr>
                <w:rFonts w:ascii="Times New Roman"/>
                <w:color w:val="273139"/>
                <w:sz w:val="24"/>
              </w:rPr>
              <w:t>Memory</w:t>
            </w:r>
            <w:r>
              <w:rPr>
                <w:rFonts w:ascii="Times New Roman"/>
                <w:color w:val="273139"/>
                <w:spacing w:val="39"/>
                <w:sz w:val="24"/>
              </w:rPr>
              <w:t xml:space="preserve"> </w:t>
            </w:r>
            <w:r>
              <w:rPr>
                <w:rFonts w:ascii="Times New Roman"/>
                <w:color w:val="273139"/>
                <w:sz w:val="24"/>
              </w:rPr>
              <w:t>is</w:t>
            </w:r>
            <w:r>
              <w:rPr>
                <w:rFonts w:ascii="Times New Roman"/>
                <w:color w:val="273139"/>
                <w:spacing w:val="37"/>
                <w:sz w:val="24"/>
              </w:rPr>
              <w:t xml:space="preserve"> </w:t>
            </w:r>
            <w:r>
              <w:rPr>
                <w:rFonts w:ascii="Times New Roman"/>
                <w:color w:val="273139"/>
                <w:sz w:val="24"/>
              </w:rPr>
              <w:t>used</w:t>
            </w:r>
            <w:r>
              <w:rPr>
                <w:rFonts w:ascii="Times New Roman"/>
                <w:color w:val="273139"/>
                <w:spacing w:val="36"/>
                <w:sz w:val="24"/>
              </w:rPr>
              <w:t xml:space="preserve"> </w:t>
            </w:r>
            <w:r>
              <w:rPr>
                <w:rFonts w:ascii="Times New Roman"/>
                <w:color w:val="273139"/>
                <w:sz w:val="24"/>
              </w:rPr>
              <w:t>to</w:t>
            </w:r>
            <w:r>
              <w:rPr>
                <w:rFonts w:ascii="Times New Roman"/>
                <w:color w:val="273139"/>
                <w:spacing w:val="39"/>
                <w:sz w:val="24"/>
              </w:rPr>
              <w:t xml:space="preserve"> </w:t>
            </w:r>
            <w:r>
              <w:rPr>
                <w:rFonts w:ascii="Times New Roman"/>
                <w:color w:val="273139"/>
                <w:sz w:val="24"/>
              </w:rPr>
              <w:t>store</w:t>
            </w:r>
            <w:r>
              <w:rPr>
                <w:rFonts w:ascii="Times New Roman"/>
                <w:color w:val="273139"/>
                <w:spacing w:val="37"/>
                <w:sz w:val="24"/>
              </w:rPr>
              <w:t xml:space="preserve"> </w:t>
            </w:r>
            <w:r>
              <w:rPr>
                <w:rFonts w:ascii="Times New Roman"/>
                <w:color w:val="273139"/>
                <w:sz w:val="24"/>
              </w:rPr>
              <w:t>temporary</w:t>
            </w:r>
            <w:r>
              <w:rPr>
                <w:rFonts w:ascii="Times New Roman"/>
                <w:color w:val="273139"/>
                <w:spacing w:val="39"/>
                <w:sz w:val="24"/>
              </w:rPr>
              <w:t xml:space="preserve"> </w:t>
            </w:r>
            <w:r>
              <w:rPr>
                <w:rFonts w:ascii="Times New Roman"/>
                <w:color w:val="273139"/>
                <w:sz w:val="24"/>
              </w:rPr>
              <w:t>data</w:t>
            </w:r>
            <w:r>
              <w:rPr>
                <w:rFonts w:ascii="Times New Roman"/>
                <w:color w:val="273139"/>
                <w:spacing w:val="35"/>
                <w:sz w:val="24"/>
              </w:rPr>
              <w:t xml:space="preserve"> </w:t>
            </w:r>
            <w:r>
              <w:rPr>
                <w:rFonts w:ascii="Times New Roman"/>
                <w:color w:val="273139"/>
                <w:sz w:val="24"/>
              </w:rPr>
              <w:t>that</w:t>
            </w:r>
            <w:r>
              <w:rPr>
                <w:rFonts w:ascii="Times New Roman"/>
                <w:color w:val="273139"/>
                <w:spacing w:val="39"/>
                <w:sz w:val="24"/>
              </w:rPr>
              <w:t xml:space="preserve"> </w:t>
            </w:r>
            <w:r>
              <w:rPr>
                <w:rFonts w:ascii="Times New Roman"/>
                <w:color w:val="273139"/>
                <w:sz w:val="24"/>
              </w:rPr>
              <w:t>is</w:t>
            </w:r>
            <w:r>
              <w:rPr>
                <w:rFonts w:ascii="Times New Roman"/>
                <w:color w:val="273139"/>
                <w:spacing w:val="37"/>
                <w:sz w:val="24"/>
              </w:rPr>
              <w:t xml:space="preserve"> </w:t>
            </w:r>
            <w:r>
              <w:rPr>
                <w:rFonts w:ascii="Times New Roman"/>
                <w:color w:val="273139"/>
                <w:sz w:val="24"/>
              </w:rPr>
              <w:t>needed</w:t>
            </w:r>
            <w:r>
              <w:rPr>
                <w:rFonts w:ascii="Times New Roman"/>
                <w:color w:val="273139"/>
                <w:spacing w:val="39"/>
                <w:sz w:val="24"/>
              </w:rPr>
              <w:t xml:space="preserve"> </w:t>
            </w:r>
            <w:r>
              <w:rPr>
                <w:rFonts w:ascii="Times New Roman"/>
                <w:color w:val="273139"/>
                <w:sz w:val="24"/>
              </w:rPr>
              <w:t>during</w:t>
            </w:r>
            <w:r>
              <w:rPr>
                <w:rFonts w:ascii="Times New Roman"/>
                <w:color w:val="273139"/>
                <w:spacing w:val="36"/>
                <w:sz w:val="24"/>
              </w:rPr>
              <w:t xml:space="preserve"> </w:t>
            </w:r>
            <w:r>
              <w:rPr>
                <w:rFonts w:ascii="Times New Roman"/>
                <w:color w:val="273139"/>
                <w:sz w:val="24"/>
              </w:rPr>
              <w:t>the</w:t>
            </w:r>
            <w:r>
              <w:rPr>
                <w:rFonts w:ascii="Times New Roman"/>
                <w:color w:val="273139"/>
                <w:spacing w:val="38"/>
                <w:sz w:val="24"/>
              </w:rPr>
              <w:t xml:space="preserve"> </w:t>
            </w:r>
            <w:r>
              <w:rPr>
                <w:rFonts w:ascii="Times New Roman"/>
                <w:color w:val="273139"/>
                <w:sz w:val="24"/>
              </w:rPr>
              <w:t>execution</w:t>
            </w:r>
            <w:r>
              <w:rPr>
                <w:rFonts w:ascii="Times New Roman"/>
                <w:color w:val="273139"/>
                <w:spacing w:val="36"/>
                <w:sz w:val="24"/>
              </w:rPr>
              <w:t xml:space="preserve"> </w:t>
            </w:r>
            <w:r>
              <w:rPr>
                <w:rFonts w:ascii="Times New Roman"/>
                <w:color w:val="273139"/>
                <w:sz w:val="24"/>
              </w:rPr>
              <w:t>of</w:t>
            </w:r>
            <w:r>
              <w:rPr>
                <w:rFonts w:ascii="Times New Roman"/>
                <w:color w:val="273139"/>
                <w:spacing w:val="38"/>
                <w:sz w:val="24"/>
              </w:rPr>
              <w:t xml:space="preserve"> </w:t>
            </w:r>
            <w:r>
              <w:rPr>
                <w:rFonts w:ascii="Times New Roman"/>
                <w:color w:val="273139"/>
                <w:sz w:val="24"/>
              </w:rPr>
              <w:t>a</w:t>
            </w:r>
            <w:r>
              <w:rPr>
                <w:rFonts w:ascii="Times New Roman"/>
                <w:color w:val="273139"/>
                <w:spacing w:val="38"/>
                <w:sz w:val="24"/>
              </w:rPr>
              <w:t xml:space="preserve"> </w:t>
            </w:r>
            <w:r>
              <w:rPr>
                <w:rFonts w:ascii="Times New Roman"/>
                <w:color w:val="273139"/>
                <w:sz w:val="24"/>
              </w:rPr>
              <w:t>function.</w:t>
            </w:r>
            <w:r>
              <w:rPr>
                <w:rFonts w:ascii="Times New Roman"/>
                <w:color w:val="273139"/>
                <w:spacing w:val="36"/>
                <w:sz w:val="24"/>
              </w:rPr>
              <w:t xml:space="preserve"> </w:t>
            </w:r>
            <w:r>
              <w:rPr>
                <w:rFonts w:ascii="Times New Roman"/>
                <w:color w:val="273139"/>
                <w:sz w:val="24"/>
              </w:rPr>
              <w:t>Calldata</w:t>
            </w:r>
            <w:r>
              <w:rPr>
                <w:rFonts w:ascii="Times New Roman"/>
                <w:color w:val="273139"/>
                <w:spacing w:val="38"/>
                <w:sz w:val="24"/>
              </w:rPr>
              <w:t xml:space="preserve"> </w:t>
            </w:r>
            <w:r>
              <w:rPr>
                <w:rFonts w:ascii="Times New Roman"/>
                <w:color w:val="273139"/>
                <w:sz w:val="24"/>
              </w:rPr>
              <w:t>is used to store function arguments that are passed in from an external caller. Storage is used to store data permanently on the blockchain.</w:t>
            </w:r>
          </w:p>
          <w:p w14:paraId="5ABE89B7" w14:textId="77777777" w:rsidR="00AF07FA" w:rsidRDefault="00AF07FA">
            <w:pPr>
              <w:pStyle w:val="TableParagraph"/>
              <w:spacing w:before="69"/>
              <w:rPr>
                <w:rFonts w:ascii="Calibri"/>
                <w:sz w:val="24"/>
              </w:rPr>
            </w:pPr>
          </w:p>
          <w:p w14:paraId="5AB62205" w14:textId="77777777" w:rsidR="00AF07FA" w:rsidRDefault="004C7468">
            <w:pPr>
              <w:pStyle w:val="TableParagraph"/>
              <w:spacing w:line="233" w:lineRule="exact"/>
              <w:ind w:left="77"/>
              <w:rPr>
                <w:sz w:val="20"/>
              </w:rPr>
            </w:pPr>
            <w:r>
              <w:rPr>
                <w:color w:val="1D75B3"/>
                <w:sz w:val="20"/>
                <w:shd w:val="clear" w:color="auto" w:fill="F6F8F9"/>
              </w:rPr>
              <w:t>function</w:t>
            </w:r>
            <w:r>
              <w:rPr>
                <w:color w:val="1D75B3"/>
                <w:spacing w:val="-10"/>
                <w:sz w:val="20"/>
                <w:shd w:val="clear" w:color="auto" w:fill="F6F8F9"/>
              </w:rPr>
              <w:t xml:space="preserve"> </w:t>
            </w:r>
            <w:r>
              <w:rPr>
                <w:color w:val="333333"/>
                <w:sz w:val="20"/>
                <w:shd w:val="clear" w:color="auto" w:fill="F6F8F9"/>
              </w:rPr>
              <w:t>addNumbers(</w:t>
            </w:r>
            <w:r>
              <w:rPr>
                <w:color w:val="1D75B3"/>
                <w:sz w:val="20"/>
                <w:shd w:val="clear" w:color="auto" w:fill="F6F8F9"/>
              </w:rPr>
              <w:t>uint</w:t>
            </w:r>
            <w:r>
              <w:rPr>
                <w:color w:val="1D75B3"/>
                <w:spacing w:val="-6"/>
                <w:sz w:val="20"/>
                <w:shd w:val="clear" w:color="auto" w:fill="F6F8F9"/>
              </w:rPr>
              <w:t xml:space="preserve"> </w:t>
            </w:r>
            <w:r>
              <w:rPr>
                <w:color w:val="333333"/>
                <w:sz w:val="20"/>
                <w:shd w:val="clear" w:color="auto" w:fill="F6F8F9"/>
              </w:rPr>
              <w:t>a,</w:t>
            </w:r>
            <w:r>
              <w:rPr>
                <w:color w:val="333333"/>
                <w:spacing w:val="-7"/>
                <w:sz w:val="20"/>
                <w:shd w:val="clear" w:color="auto" w:fill="F6F8F9"/>
              </w:rPr>
              <w:t xml:space="preserve"> </w:t>
            </w:r>
            <w:r>
              <w:rPr>
                <w:color w:val="1D75B3"/>
                <w:sz w:val="20"/>
                <w:shd w:val="clear" w:color="auto" w:fill="F6F8F9"/>
              </w:rPr>
              <w:t>uint</w:t>
            </w:r>
            <w:r>
              <w:rPr>
                <w:color w:val="1D75B3"/>
                <w:spacing w:val="-7"/>
                <w:sz w:val="20"/>
                <w:shd w:val="clear" w:color="auto" w:fill="F6F8F9"/>
              </w:rPr>
              <w:t xml:space="preserve"> </w:t>
            </w:r>
            <w:r>
              <w:rPr>
                <w:color w:val="333333"/>
                <w:sz w:val="20"/>
                <w:shd w:val="clear" w:color="auto" w:fill="F6F8F9"/>
              </w:rPr>
              <w:t>b)</w:t>
            </w:r>
            <w:r>
              <w:rPr>
                <w:color w:val="333333"/>
                <w:spacing w:val="-9"/>
                <w:sz w:val="20"/>
                <w:shd w:val="clear" w:color="auto" w:fill="F6F8F9"/>
              </w:rPr>
              <w:t xml:space="preserve"> </w:t>
            </w:r>
            <w:r>
              <w:rPr>
                <w:color w:val="1D75B3"/>
                <w:sz w:val="20"/>
                <w:shd w:val="clear" w:color="auto" w:fill="F6F8F9"/>
              </w:rPr>
              <w:t>public</w:t>
            </w:r>
            <w:r>
              <w:rPr>
                <w:color w:val="1D75B3"/>
                <w:spacing w:val="-6"/>
                <w:sz w:val="20"/>
                <w:shd w:val="clear" w:color="auto" w:fill="F6F8F9"/>
              </w:rPr>
              <w:t xml:space="preserve"> </w:t>
            </w:r>
            <w:r>
              <w:rPr>
                <w:color w:val="1D75B3"/>
                <w:sz w:val="20"/>
                <w:shd w:val="clear" w:color="auto" w:fill="F6F8F9"/>
              </w:rPr>
              <w:t>pure</w:t>
            </w:r>
            <w:r>
              <w:rPr>
                <w:color w:val="1D75B3"/>
                <w:spacing w:val="-7"/>
                <w:sz w:val="20"/>
                <w:shd w:val="clear" w:color="auto" w:fill="F6F8F9"/>
              </w:rPr>
              <w:t xml:space="preserve"> </w:t>
            </w:r>
            <w:r>
              <w:rPr>
                <w:color w:val="1D75B3"/>
                <w:sz w:val="20"/>
                <w:shd w:val="clear" w:color="auto" w:fill="F6F8F9"/>
              </w:rPr>
              <w:t>returns</w:t>
            </w:r>
            <w:r>
              <w:rPr>
                <w:color w:val="1D75B3"/>
                <w:spacing w:val="-6"/>
                <w:sz w:val="20"/>
                <w:shd w:val="clear" w:color="auto" w:fill="F6F8F9"/>
              </w:rPr>
              <w:t xml:space="preserve"> </w:t>
            </w:r>
            <w:r>
              <w:rPr>
                <w:color w:val="333333"/>
                <w:sz w:val="20"/>
                <w:shd w:val="clear" w:color="auto" w:fill="F6F8F9"/>
              </w:rPr>
              <w:t>(</w:t>
            </w:r>
            <w:r>
              <w:rPr>
                <w:color w:val="1D75B3"/>
                <w:sz w:val="20"/>
                <w:shd w:val="clear" w:color="auto" w:fill="F6F8F9"/>
              </w:rPr>
              <w:t>uint</w:t>
            </w:r>
            <w:r>
              <w:rPr>
                <w:color w:val="333333"/>
                <w:sz w:val="20"/>
                <w:shd w:val="clear" w:color="auto" w:fill="F6F8F9"/>
              </w:rPr>
              <w:t>)</w:t>
            </w:r>
            <w:r>
              <w:rPr>
                <w:color w:val="333333"/>
                <w:spacing w:val="-10"/>
                <w:sz w:val="20"/>
                <w:shd w:val="clear" w:color="auto" w:fill="F6F8F9"/>
              </w:rPr>
              <w:t xml:space="preserve"> {</w:t>
            </w:r>
          </w:p>
          <w:p w14:paraId="18441347" w14:textId="77777777" w:rsidR="00AF07FA" w:rsidRDefault="004C7468">
            <w:pPr>
              <w:pStyle w:val="TableParagraph"/>
              <w:spacing w:line="233" w:lineRule="exact"/>
              <w:ind w:left="77"/>
              <w:rPr>
                <w:sz w:val="20"/>
              </w:rPr>
            </w:pPr>
            <w:r>
              <w:rPr>
                <w:color w:val="1D75B3"/>
                <w:spacing w:val="51"/>
                <w:w w:val="150"/>
                <w:sz w:val="20"/>
                <w:shd w:val="clear" w:color="auto" w:fill="F6F8F9"/>
              </w:rPr>
              <w:t xml:space="preserve"> </w:t>
            </w:r>
            <w:r>
              <w:rPr>
                <w:color w:val="1D75B3"/>
                <w:sz w:val="20"/>
                <w:shd w:val="clear" w:color="auto" w:fill="F6F8F9"/>
              </w:rPr>
              <w:t xml:space="preserve">uint </w:t>
            </w:r>
            <w:r>
              <w:rPr>
                <w:color w:val="047C64"/>
                <w:sz w:val="20"/>
                <w:shd w:val="clear" w:color="auto" w:fill="F6F8F9"/>
              </w:rPr>
              <w:t>c</w:t>
            </w:r>
            <w:r>
              <w:rPr>
                <w:color w:val="047C64"/>
                <w:spacing w:val="-3"/>
                <w:sz w:val="20"/>
                <w:shd w:val="clear" w:color="auto" w:fill="F6F8F9"/>
              </w:rPr>
              <w:t xml:space="preserve"> </w:t>
            </w:r>
            <w:r>
              <w:rPr>
                <w:color w:val="333333"/>
                <w:sz w:val="20"/>
                <w:shd w:val="clear" w:color="auto" w:fill="F6F8F9"/>
              </w:rPr>
              <w:t>=</w:t>
            </w:r>
            <w:r>
              <w:rPr>
                <w:color w:val="333333"/>
                <w:spacing w:val="-1"/>
                <w:sz w:val="20"/>
                <w:shd w:val="clear" w:color="auto" w:fill="F6F8F9"/>
              </w:rPr>
              <w:t xml:space="preserve"> </w:t>
            </w:r>
            <w:r>
              <w:rPr>
                <w:color w:val="047C64"/>
                <w:sz w:val="20"/>
                <w:shd w:val="clear" w:color="auto" w:fill="F6F8F9"/>
              </w:rPr>
              <w:t>a</w:t>
            </w:r>
            <w:r>
              <w:rPr>
                <w:color w:val="047C64"/>
                <w:spacing w:val="-3"/>
                <w:sz w:val="20"/>
                <w:shd w:val="clear" w:color="auto" w:fill="F6F8F9"/>
              </w:rPr>
              <w:t xml:space="preserve"> </w:t>
            </w:r>
            <w:r>
              <w:rPr>
                <w:color w:val="333333"/>
                <w:sz w:val="20"/>
                <w:shd w:val="clear" w:color="auto" w:fill="F6F8F9"/>
              </w:rPr>
              <w:t xml:space="preserve">+ </w:t>
            </w:r>
            <w:r>
              <w:rPr>
                <w:color w:val="047C64"/>
                <w:spacing w:val="-5"/>
                <w:sz w:val="20"/>
                <w:shd w:val="clear" w:color="auto" w:fill="F6F8F9"/>
              </w:rPr>
              <w:t>b</w:t>
            </w:r>
            <w:r>
              <w:rPr>
                <w:color w:val="333333"/>
                <w:spacing w:val="-5"/>
                <w:sz w:val="20"/>
                <w:shd w:val="clear" w:color="auto" w:fill="F6F8F9"/>
              </w:rPr>
              <w:t>;</w:t>
            </w:r>
          </w:p>
          <w:p w14:paraId="06A44F22" w14:textId="77777777" w:rsidR="00AF07FA" w:rsidRDefault="004C7468">
            <w:pPr>
              <w:pStyle w:val="TableParagraph"/>
              <w:spacing w:before="1" w:line="233" w:lineRule="exact"/>
              <w:ind w:left="77"/>
              <w:rPr>
                <w:sz w:val="20"/>
              </w:rPr>
            </w:pPr>
            <w:r>
              <w:rPr>
                <w:color w:val="1D75B3"/>
                <w:spacing w:val="49"/>
                <w:w w:val="150"/>
                <w:sz w:val="20"/>
                <w:shd w:val="clear" w:color="auto" w:fill="F6F8F9"/>
              </w:rPr>
              <w:t xml:space="preserve"> </w:t>
            </w:r>
            <w:r>
              <w:rPr>
                <w:color w:val="1D75B3"/>
                <w:sz w:val="20"/>
                <w:shd w:val="clear" w:color="auto" w:fill="F6F8F9"/>
              </w:rPr>
              <w:t>return</w:t>
            </w:r>
            <w:r>
              <w:rPr>
                <w:color w:val="1D75B3"/>
                <w:spacing w:val="-3"/>
                <w:sz w:val="20"/>
                <w:shd w:val="clear" w:color="auto" w:fill="F6F8F9"/>
              </w:rPr>
              <w:t xml:space="preserve"> </w:t>
            </w:r>
            <w:r>
              <w:rPr>
                <w:color w:val="047C64"/>
                <w:spacing w:val="-7"/>
                <w:sz w:val="20"/>
                <w:shd w:val="clear" w:color="auto" w:fill="F6F8F9"/>
              </w:rPr>
              <w:t>c</w:t>
            </w:r>
            <w:r>
              <w:rPr>
                <w:color w:val="333333"/>
                <w:spacing w:val="-7"/>
                <w:sz w:val="20"/>
                <w:shd w:val="clear" w:color="auto" w:fill="F6F8F9"/>
              </w:rPr>
              <w:t>;</w:t>
            </w:r>
          </w:p>
          <w:p w14:paraId="687C71A3" w14:textId="77777777" w:rsidR="00AF07FA" w:rsidRDefault="004C7468">
            <w:pPr>
              <w:pStyle w:val="TableParagraph"/>
              <w:spacing w:line="233" w:lineRule="exact"/>
              <w:ind w:left="77"/>
              <w:rPr>
                <w:sz w:val="20"/>
              </w:rPr>
            </w:pPr>
            <w:r>
              <w:rPr>
                <w:color w:val="333333"/>
                <w:spacing w:val="-10"/>
                <w:sz w:val="20"/>
                <w:shd w:val="clear" w:color="auto" w:fill="F6F8F9"/>
              </w:rPr>
              <w:t>}</w:t>
            </w:r>
          </w:p>
          <w:p w14:paraId="09207374" w14:textId="77777777" w:rsidR="00AF07FA" w:rsidRDefault="004C7468">
            <w:pPr>
              <w:pStyle w:val="TableParagraph"/>
              <w:spacing w:before="235"/>
              <w:ind w:left="77" w:right="172"/>
              <w:jc w:val="both"/>
              <w:rPr>
                <w:rFonts w:ascii="Segoe UI"/>
                <w:sz w:val="23"/>
              </w:rPr>
            </w:pPr>
            <w:r>
              <w:rPr>
                <w:rFonts w:ascii="Times New Roman"/>
                <w:color w:val="273139"/>
                <w:sz w:val="24"/>
              </w:rPr>
              <w:t>In this example, variables "a", "b", and "c" are all stored in memory because they are temporary variables that are only needed during the execution of the function</w:t>
            </w:r>
            <w:r>
              <w:rPr>
                <w:rFonts w:ascii="Segoe UI"/>
                <w:color w:val="384247"/>
                <w:sz w:val="23"/>
              </w:rPr>
              <w:t>.</w:t>
            </w:r>
          </w:p>
          <w:p w14:paraId="3CF9D892" w14:textId="77777777" w:rsidR="00AF07FA" w:rsidRDefault="004C7468">
            <w:pPr>
              <w:pStyle w:val="TableParagraph"/>
              <w:spacing w:before="275"/>
              <w:ind w:left="77" w:right="162"/>
              <w:jc w:val="both"/>
              <w:rPr>
                <w:rFonts w:ascii="Times New Roman"/>
                <w:sz w:val="24"/>
              </w:rPr>
            </w:pPr>
            <w:r>
              <w:rPr>
                <w:rFonts w:ascii="Times New Roman"/>
                <w:color w:val="273139"/>
                <w:sz w:val="24"/>
              </w:rPr>
              <w:t>Calldata</w:t>
            </w:r>
            <w:r>
              <w:rPr>
                <w:rFonts w:ascii="Times New Roman"/>
                <w:color w:val="273139"/>
                <w:spacing w:val="40"/>
                <w:sz w:val="24"/>
              </w:rPr>
              <w:t xml:space="preserve"> </w:t>
            </w:r>
            <w:r>
              <w:rPr>
                <w:rFonts w:ascii="Times New Roman"/>
                <w:color w:val="273139"/>
                <w:sz w:val="24"/>
              </w:rPr>
              <w:t>is</w:t>
            </w:r>
            <w:r>
              <w:rPr>
                <w:rFonts w:ascii="Times New Roman"/>
                <w:color w:val="273139"/>
                <w:spacing w:val="40"/>
                <w:sz w:val="24"/>
              </w:rPr>
              <w:t xml:space="preserve"> </w:t>
            </w:r>
            <w:r>
              <w:rPr>
                <w:rFonts w:ascii="Times New Roman"/>
                <w:color w:val="273139"/>
                <w:sz w:val="24"/>
              </w:rPr>
              <w:t>also</w:t>
            </w:r>
            <w:r>
              <w:rPr>
                <w:rFonts w:ascii="Times New Roman"/>
                <w:color w:val="273139"/>
                <w:spacing w:val="40"/>
                <w:sz w:val="24"/>
              </w:rPr>
              <w:t xml:space="preserve"> </w:t>
            </w:r>
            <w:r>
              <w:rPr>
                <w:rFonts w:ascii="Times New Roman"/>
                <w:color w:val="273139"/>
                <w:sz w:val="24"/>
              </w:rPr>
              <w:t>a</w:t>
            </w:r>
            <w:r>
              <w:rPr>
                <w:rFonts w:ascii="Times New Roman"/>
                <w:color w:val="273139"/>
                <w:spacing w:val="40"/>
                <w:sz w:val="24"/>
              </w:rPr>
              <w:t xml:space="preserve"> </w:t>
            </w:r>
            <w:r>
              <w:rPr>
                <w:rFonts w:ascii="Times New Roman"/>
                <w:color w:val="273139"/>
                <w:sz w:val="24"/>
              </w:rPr>
              <w:t>temporary</w:t>
            </w:r>
            <w:r>
              <w:rPr>
                <w:rFonts w:ascii="Times New Roman"/>
                <w:color w:val="273139"/>
                <w:spacing w:val="40"/>
                <w:sz w:val="24"/>
              </w:rPr>
              <w:t xml:space="preserve"> </w:t>
            </w:r>
            <w:r>
              <w:rPr>
                <w:rFonts w:ascii="Times New Roman"/>
                <w:color w:val="273139"/>
                <w:sz w:val="24"/>
              </w:rPr>
              <w:t>data</w:t>
            </w:r>
            <w:r>
              <w:rPr>
                <w:rFonts w:ascii="Times New Roman"/>
                <w:color w:val="273139"/>
                <w:spacing w:val="40"/>
                <w:sz w:val="24"/>
              </w:rPr>
              <w:t xml:space="preserve"> </w:t>
            </w:r>
            <w:r>
              <w:rPr>
                <w:rFonts w:ascii="Times New Roman"/>
                <w:color w:val="273139"/>
                <w:sz w:val="24"/>
              </w:rPr>
              <w:t>storage</w:t>
            </w:r>
            <w:r>
              <w:rPr>
                <w:rFonts w:ascii="Times New Roman"/>
                <w:color w:val="273139"/>
                <w:spacing w:val="40"/>
                <w:sz w:val="24"/>
              </w:rPr>
              <w:t xml:space="preserve"> </w:t>
            </w:r>
            <w:r>
              <w:rPr>
                <w:rFonts w:ascii="Times New Roman"/>
                <w:color w:val="273139"/>
                <w:sz w:val="24"/>
              </w:rPr>
              <w:t>location,</w:t>
            </w:r>
            <w:r>
              <w:rPr>
                <w:rFonts w:ascii="Times New Roman"/>
                <w:color w:val="273139"/>
                <w:spacing w:val="40"/>
                <w:sz w:val="24"/>
              </w:rPr>
              <w:t xml:space="preserve"> </w:t>
            </w:r>
            <w:r>
              <w:rPr>
                <w:rFonts w:ascii="Times New Roman"/>
                <w:color w:val="273139"/>
                <w:sz w:val="24"/>
              </w:rPr>
              <w:t>but</w:t>
            </w:r>
            <w:r>
              <w:rPr>
                <w:rFonts w:ascii="Times New Roman"/>
                <w:color w:val="273139"/>
                <w:spacing w:val="40"/>
                <w:sz w:val="24"/>
              </w:rPr>
              <w:t xml:space="preserve"> </w:t>
            </w:r>
            <w:r>
              <w:rPr>
                <w:rFonts w:ascii="Times New Roman"/>
                <w:color w:val="273139"/>
                <w:sz w:val="24"/>
              </w:rPr>
              <w:t>it</w:t>
            </w:r>
            <w:r>
              <w:rPr>
                <w:rFonts w:ascii="Times New Roman"/>
                <w:color w:val="273139"/>
                <w:spacing w:val="40"/>
                <w:sz w:val="24"/>
              </w:rPr>
              <w:t xml:space="preserve"> </w:t>
            </w:r>
            <w:r>
              <w:rPr>
                <w:rFonts w:ascii="Times New Roman"/>
                <w:color w:val="273139"/>
                <w:sz w:val="24"/>
              </w:rPr>
              <w:t>is</w:t>
            </w:r>
            <w:r>
              <w:rPr>
                <w:rFonts w:ascii="Times New Roman"/>
                <w:color w:val="273139"/>
                <w:spacing w:val="40"/>
                <w:sz w:val="24"/>
              </w:rPr>
              <w:t xml:space="preserve"> </w:t>
            </w:r>
            <w:r>
              <w:rPr>
                <w:rFonts w:ascii="Times New Roman"/>
                <w:color w:val="273139"/>
                <w:sz w:val="24"/>
              </w:rPr>
              <w:t>used</w:t>
            </w:r>
            <w:r>
              <w:rPr>
                <w:rFonts w:ascii="Times New Roman"/>
                <w:color w:val="273139"/>
                <w:spacing w:val="40"/>
                <w:sz w:val="24"/>
              </w:rPr>
              <w:t xml:space="preserve"> </w:t>
            </w:r>
            <w:r>
              <w:rPr>
                <w:rFonts w:ascii="Times New Roman"/>
                <w:color w:val="273139"/>
                <w:sz w:val="24"/>
              </w:rPr>
              <w:t>to</w:t>
            </w:r>
            <w:r>
              <w:rPr>
                <w:rFonts w:ascii="Times New Roman"/>
                <w:color w:val="273139"/>
                <w:spacing w:val="40"/>
                <w:sz w:val="24"/>
              </w:rPr>
              <w:t xml:space="preserve"> </w:t>
            </w:r>
            <w:r>
              <w:rPr>
                <w:rFonts w:ascii="Times New Roman"/>
                <w:color w:val="273139"/>
                <w:sz w:val="24"/>
              </w:rPr>
              <w:t>hold</w:t>
            </w:r>
            <w:r>
              <w:rPr>
                <w:rFonts w:ascii="Times New Roman"/>
                <w:color w:val="273139"/>
                <w:spacing w:val="40"/>
                <w:sz w:val="24"/>
              </w:rPr>
              <w:t xml:space="preserve"> </w:t>
            </w:r>
            <w:r>
              <w:rPr>
                <w:rFonts w:ascii="Times New Roman"/>
                <w:color w:val="273139"/>
                <w:sz w:val="24"/>
              </w:rPr>
              <w:t>function</w:t>
            </w:r>
            <w:r>
              <w:rPr>
                <w:rFonts w:ascii="Times New Roman"/>
                <w:color w:val="273139"/>
                <w:spacing w:val="40"/>
                <w:sz w:val="24"/>
              </w:rPr>
              <w:t xml:space="preserve"> </w:t>
            </w:r>
            <w:r>
              <w:rPr>
                <w:rFonts w:ascii="Times New Roman"/>
                <w:color w:val="273139"/>
                <w:sz w:val="24"/>
              </w:rPr>
              <w:t>arguments</w:t>
            </w:r>
            <w:r>
              <w:rPr>
                <w:rFonts w:ascii="Times New Roman"/>
                <w:color w:val="273139"/>
                <w:spacing w:val="40"/>
                <w:sz w:val="24"/>
              </w:rPr>
              <w:t xml:space="preserve"> </w:t>
            </w:r>
            <w:r>
              <w:rPr>
                <w:rFonts w:ascii="Times New Roman"/>
                <w:color w:val="273139"/>
                <w:sz w:val="24"/>
              </w:rPr>
              <w:t>that</w:t>
            </w:r>
            <w:r>
              <w:rPr>
                <w:rFonts w:ascii="Times New Roman"/>
                <w:color w:val="273139"/>
                <w:spacing w:val="40"/>
                <w:sz w:val="24"/>
              </w:rPr>
              <w:t xml:space="preserve"> </w:t>
            </w:r>
            <w:r>
              <w:rPr>
                <w:rFonts w:ascii="Times New Roman"/>
                <w:color w:val="273139"/>
                <w:sz w:val="24"/>
              </w:rPr>
              <w:t>are passed in from an external caller, such as a user or another contract. Calldata is read-only and cannot be modified by the function.</w:t>
            </w:r>
          </w:p>
          <w:p w14:paraId="57F6320E" w14:textId="77777777" w:rsidR="00AF07FA" w:rsidRDefault="004C7468">
            <w:pPr>
              <w:pStyle w:val="TableParagraph"/>
              <w:spacing w:before="277" w:line="234" w:lineRule="exact"/>
              <w:ind w:left="77"/>
              <w:rPr>
                <w:sz w:val="20"/>
              </w:rPr>
            </w:pPr>
            <w:r>
              <w:rPr>
                <w:color w:val="1D75B3"/>
                <w:sz w:val="20"/>
                <w:shd w:val="clear" w:color="auto" w:fill="F6F8F9"/>
              </w:rPr>
              <w:t>function</w:t>
            </w:r>
            <w:r>
              <w:rPr>
                <w:color w:val="1D75B3"/>
                <w:spacing w:val="-13"/>
                <w:sz w:val="20"/>
                <w:shd w:val="clear" w:color="auto" w:fill="F6F8F9"/>
              </w:rPr>
              <w:t xml:space="preserve"> </w:t>
            </w:r>
            <w:r>
              <w:rPr>
                <w:color w:val="333333"/>
                <w:sz w:val="20"/>
                <w:shd w:val="clear" w:color="auto" w:fill="F6F8F9"/>
              </w:rPr>
              <w:t>transfer(</w:t>
            </w:r>
            <w:r>
              <w:rPr>
                <w:color w:val="1D75B3"/>
                <w:sz w:val="20"/>
                <w:shd w:val="clear" w:color="auto" w:fill="F6F8F9"/>
              </w:rPr>
              <w:t>address</w:t>
            </w:r>
            <w:r>
              <w:rPr>
                <w:color w:val="1D75B3"/>
                <w:spacing w:val="-9"/>
                <w:sz w:val="20"/>
                <w:shd w:val="clear" w:color="auto" w:fill="F6F8F9"/>
              </w:rPr>
              <w:t xml:space="preserve"> </w:t>
            </w:r>
            <w:r>
              <w:rPr>
                <w:color w:val="333333"/>
                <w:sz w:val="20"/>
                <w:shd w:val="clear" w:color="auto" w:fill="F6F8F9"/>
              </w:rPr>
              <w:t>recipient,</w:t>
            </w:r>
            <w:r>
              <w:rPr>
                <w:color w:val="333333"/>
                <w:spacing w:val="-9"/>
                <w:sz w:val="20"/>
                <w:shd w:val="clear" w:color="auto" w:fill="F6F8F9"/>
              </w:rPr>
              <w:t xml:space="preserve"> </w:t>
            </w:r>
            <w:r>
              <w:rPr>
                <w:color w:val="1D75B3"/>
                <w:sz w:val="20"/>
                <w:shd w:val="clear" w:color="auto" w:fill="F6F8F9"/>
              </w:rPr>
              <w:t>uint</w:t>
            </w:r>
            <w:r>
              <w:rPr>
                <w:color w:val="1D75B3"/>
                <w:spacing w:val="-13"/>
                <w:sz w:val="20"/>
                <w:shd w:val="clear" w:color="auto" w:fill="F6F8F9"/>
              </w:rPr>
              <w:t xml:space="preserve"> </w:t>
            </w:r>
            <w:r>
              <w:rPr>
                <w:color w:val="333333"/>
                <w:sz w:val="20"/>
                <w:shd w:val="clear" w:color="auto" w:fill="F6F8F9"/>
              </w:rPr>
              <w:t>amount)</w:t>
            </w:r>
            <w:r>
              <w:rPr>
                <w:color w:val="333333"/>
                <w:spacing w:val="-9"/>
                <w:sz w:val="20"/>
                <w:shd w:val="clear" w:color="auto" w:fill="F6F8F9"/>
              </w:rPr>
              <w:t xml:space="preserve"> </w:t>
            </w:r>
            <w:r>
              <w:rPr>
                <w:color w:val="1D75B3"/>
                <w:sz w:val="20"/>
                <w:shd w:val="clear" w:color="auto" w:fill="F6F8F9"/>
              </w:rPr>
              <w:t>public</w:t>
            </w:r>
            <w:r>
              <w:rPr>
                <w:color w:val="1D75B3"/>
                <w:spacing w:val="-13"/>
                <w:sz w:val="20"/>
                <w:shd w:val="clear" w:color="auto" w:fill="F6F8F9"/>
              </w:rPr>
              <w:t xml:space="preserve"> </w:t>
            </w:r>
            <w:r>
              <w:rPr>
                <w:color w:val="333333"/>
                <w:spacing w:val="-10"/>
                <w:sz w:val="20"/>
                <w:shd w:val="clear" w:color="auto" w:fill="F6F8F9"/>
              </w:rPr>
              <w:t>{</w:t>
            </w:r>
          </w:p>
          <w:p w14:paraId="1AEB14D6" w14:textId="77777777" w:rsidR="00AF07FA" w:rsidRDefault="004C7468">
            <w:pPr>
              <w:pStyle w:val="TableParagraph"/>
              <w:spacing w:line="234" w:lineRule="exact"/>
              <w:ind w:left="77"/>
              <w:rPr>
                <w:sz w:val="20"/>
              </w:rPr>
            </w:pPr>
            <w:r>
              <w:rPr>
                <w:color w:val="75787A"/>
                <w:spacing w:val="46"/>
                <w:w w:val="150"/>
                <w:sz w:val="20"/>
                <w:shd w:val="clear" w:color="auto" w:fill="F6F8F9"/>
              </w:rPr>
              <w:t xml:space="preserve"> </w:t>
            </w:r>
            <w:r>
              <w:rPr>
                <w:color w:val="75787A"/>
                <w:sz w:val="20"/>
                <w:shd w:val="clear" w:color="auto" w:fill="F6F8F9"/>
              </w:rPr>
              <w:t>//</w:t>
            </w:r>
            <w:r>
              <w:rPr>
                <w:color w:val="75787A"/>
                <w:spacing w:val="-3"/>
                <w:sz w:val="20"/>
                <w:shd w:val="clear" w:color="auto" w:fill="F6F8F9"/>
              </w:rPr>
              <w:t xml:space="preserve"> </w:t>
            </w:r>
            <w:r>
              <w:rPr>
                <w:color w:val="75787A"/>
                <w:sz w:val="20"/>
                <w:shd w:val="clear" w:color="auto" w:fill="F6F8F9"/>
              </w:rPr>
              <w:t>send</w:t>
            </w:r>
            <w:r>
              <w:rPr>
                <w:color w:val="75787A"/>
                <w:spacing w:val="-4"/>
                <w:sz w:val="20"/>
                <w:shd w:val="clear" w:color="auto" w:fill="F6F8F9"/>
              </w:rPr>
              <w:t xml:space="preserve"> </w:t>
            </w:r>
            <w:r>
              <w:rPr>
                <w:color w:val="75787A"/>
                <w:sz w:val="20"/>
                <w:shd w:val="clear" w:color="auto" w:fill="F6F8F9"/>
              </w:rPr>
              <w:t>tokens</w:t>
            </w:r>
            <w:r>
              <w:rPr>
                <w:color w:val="75787A"/>
                <w:spacing w:val="-3"/>
                <w:sz w:val="20"/>
                <w:shd w:val="clear" w:color="auto" w:fill="F6F8F9"/>
              </w:rPr>
              <w:t xml:space="preserve"> </w:t>
            </w:r>
            <w:r>
              <w:rPr>
                <w:color w:val="75787A"/>
                <w:sz w:val="20"/>
                <w:shd w:val="clear" w:color="auto" w:fill="F6F8F9"/>
              </w:rPr>
              <w:t>to</w:t>
            </w:r>
            <w:r>
              <w:rPr>
                <w:color w:val="75787A"/>
                <w:spacing w:val="-6"/>
                <w:sz w:val="20"/>
                <w:shd w:val="clear" w:color="auto" w:fill="F6F8F9"/>
              </w:rPr>
              <w:t xml:space="preserve"> </w:t>
            </w:r>
            <w:r>
              <w:rPr>
                <w:color w:val="75787A"/>
                <w:sz w:val="20"/>
                <w:shd w:val="clear" w:color="auto" w:fill="F6F8F9"/>
              </w:rPr>
              <w:t>the</w:t>
            </w:r>
            <w:r>
              <w:rPr>
                <w:color w:val="75787A"/>
                <w:spacing w:val="-3"/>
                <w:sz w:val="20"/>
                <w:shd w:val="clear" w:color="auto" w:fill="F6F8F9"/>
              </w:rPr>
              <w:t xml:space="preserve"> </w:t>
            </w:r>
            <w:r>
              <w:rPr>
                <w:color w:val="75787A"/>
                <w:spacing w:val="-2"/>
                <w:sz w:val="20"/>
                <w:shd w:val="clear" w:color="auto" w:fill="F6F8F9"/>
              </w:rPr>
              <w:t>recipient</w:t>
            </w:r>
          </w:p>
          <w:p w14:paraId="478B0FBD" w14:textId="77777777" w:rsidR="00AF07FA" w:rsidRDefault="004C7468">
            <w:pPr>
              <w:pStyle w:val="TableParagraph"/>
              <w:spacing w:before="1"/>
              <w:ind w:left="77"/>
              <w:rPr>
                <w:sz w:val="20"/>
              </w:rPr>
            </w:pPr>
            <w:r>
              <w:rPr>
                <w:color w:val="333333"/>
                <w:spacing w:val="-10"/>
                <w:sz w:val="20"/>
                <w:shd w:val="clear" w:color="auto" w:fill="F6F8F9"/>
              </w:rPr>
              <w:t>}</w:t>
            </w:r>
          </w:p>
          <w:p w14:paraId="3CE78FC4" w14:textId="77777777" w:rsidR="00AF07FA" w:rsidRDefault="004C7468">
            <w:pPr>
              <w:pStyle w:val="TableParagraph"/>
              <w:spacing w:before="235"/>
              <w:ind w:left="77" w:right="165"/>
              <w:jc w:val="both"/>
              <w:rPr>
                <w:rFonts w:ascii="Times New Roman"/>
                <w:sz w:val="24"/>
              </w:rPr>
            </w:pPr>
            <w:r>
              <w:rPr>
                <w:rFonts w:ascii="Times New Roman"/>
                <w:color w:val="273139"/>
                <w:sz w:val="24"/>
              </w:rPr>
              <w:t>In this example, the "recipient" and "amount" variables are stored in calldata because they are function arguments passed in from an external caller.</w:t>
            </w:r>
          </w:p>
          <w:p w14:paraId="1A831E55" w14:textId="77777777" w:rsidR="00AF07FA" w:rsidRDefault="004C7468">
            <w:pPr>
              <w:pStyle w:val="TableParagraph"/>
              <w:spacing w:before="276"/>
              <w:ind w:left="77"/>
              <w:rPr>
                <w:rFonts w:ascii="Times New Roman"/>
                <w:b/>
                <w:sz w:val="24"/>
              </w:rPr>
            </w:pPr>
            <w:r>
              <w:rPr>
                <w:rFonts w:ascii="Times New Roman"/>
                <w:b/>
                <w:color w:val="273139"/>
                <w:spacing w:val="-2"/>
                <w:sz w:val="24"/>
              </w:rPr>
              <w:t>PROGRAM:</w:t>
            </w:r>
          </w:p>
        </w:tc>
      </w:tr>
      <w:tr w:rsidR="00AF07FA" w14:paraId="014C3F74" w14:textId="77777777">
        <w:trPr>
          <w:trHeight w:val="5129"/>
        </w:trPr>
        <w:tc>
          <w:tcPr>
            <w:tcW w:w="10460" w:type="dxa"/>
            <w:tcBorders>
              <w:left w:val="single" w:sz="24" w:space="0" w:color="000000"/>
            </w:tcBorders>
            <w:shd w:val="clear" w:color="auto" w:fill="212236"/>
          </w:tcPr>
          <w:p w14:paraId="3D358E85" w14:textId="77777777" w:rsidR="00AF07FA" w:rsidRDefault="004C7468">
            <w:pPr>
              <w:pStyle w:val="TableParagraph"/>
              <w:spacing w:before="37" w:line="278" w:lineRule="auto"/>
              <w:ind w:left="77" w:right="6476"/>
              <w:rPr>
                <w:sz w:val="21"/>
              </w:rPr>
            </w:pPr>
            <w:r>
              <w:rPr>
                <w:color w:val="5F8A4E"/>
                <w:sz w:val="21"/>
              </w:rPr>
              <w:t>//</w:t>
            </w:r>
            <w:r>
              <w:rPr>
                <w:color w:val="5F8A4E"/>
                <w:spacing w:val="-21"/>
                <w:sz w:val="21"/>
              </w:rPr>
              <w:t xml:space="preserve"> </w:t>
            </w:r>
            <w:r>
              <w:rPr>
                <w:color w:val="5F8A4E"/>
                <w:sz w:val="21"/>
              </w:rPr>
              <w:t>SPDX-License-Identifier:</w:t>
            </w:r>
            <w:r>
              <w:rPr>
                <w:color w:val="5F8A4E"/>
                <w:spacing w:val="-21"/>
                <w:sz w:val="21"/>
              </w:rPr>
              <w:t xml:space="preserve"> </w:t>
            </w:r>
            <w:r>
              <w:rPr>
                <w:color w:val="5F8A4E"/>
                <w:sz w:val="21"/>
              </w:rPr>
              <w:t xml:space="preserve">MIT </w:t>
            </w:r>
            <w:r>
              <w:rPr>
                <w:color w:val="559CD5"/>
                <w:sz w:val="21"/>
              </w:rPr>
              <w:t xml:space="preserve">pragma solidity </w:t>
            </w:r>
            <w:r>
              <w:rPr>
                <w:color w:val="DCDCDC"/>
                <w:sz w:val="21"/>
              </w:rPr>
              <w:t>^</w:t>
            </w:r>
            <w:r>
              <w:rPr>
                <w:color w:val="B5CEA8"/>
                <w:sz w:val="21"/>
              </w:rPr>
              <w:t>0.8.0</w:t>
            </w:r>
            <w:r>
              <w:rPr>
                <w:color w:val="DCDCDC"/>
                <w:sz w:val="21"/>
              </w:rPr>
              <w:t>;</w:t>
            </w:r>
          </w:p>
          <w:p w14:paraId="4AA95AB5" w14:textId="77777777" w:rsidR="00AF07FA" w:rsidRDefault="00AF07FA">
            <w:pPr>
              <w:pStyle w:val="TableParagraph"/>
              <w:spacing w:before="30"/>
              <w:rPr>
                <w:rFonts w:ascii="Calibri"/>
                <w:sz w:val="21"/>
              </w:rPr>
            </w:pPr>
          </w:p>
          <w:p w14:paraId="5E09BC27" w14:textId="77777777" w:rsidR="00AF07FA" w:rsidRDefault="004C7468">
            <w:pPr>
              <w:pStyle w:val="TableParagraph"/>
              <w:spacing w:line="556" w:lineRule="auto"/>
              <w:ind w:left="539" w:right="7348" w:hanging="462"/>
              <w:rPr>
                <w:sz w:val="21"/>
              </w:rPr>
            </w:pPr>
            <w:r>
              <w:rPr>
                <w:color w:val="559CD5"/>
                <w:sz w:val="21"/>
              </w:rPr>
              <w:t xml:space="preserve">contract </w:t>
            </w:r>
            <w:r>
              <w:rPr>
                <w:color w:val="B9BACC"/>
                <w:sz w:val="21"/>
              </w:rPr>
              <w:t xml:space="preserve">storeLocate </w:t>
            </w:r>
            <w:r>
              <w:rPr>
                <w:color w:val="DCDCDC"/>
                <w:sz w:val="21"/>
              </w:rPr>
              <w:t xml:space="preserve">{ </w:t>
            </w:r>
            <w:r>
              <w:rPr>
                <w:color w:val="559CD5"/>
                <w:sz w:val="21"/>
              </w:rPr>
              <w:t>uint256</w:t>
            </w:r>
            <w:r>
              <w:rPr>
                <w:color w:val="559CD5"/>
                <w:spacing w:val="-19"/>
                <w:sz w:val="21"/>
              </w:rPr>
              <w:t xml:space="preserve"> </w:t>
            </w:r>
            <w:r>
              <w:rPr>
                <w:color w:val="31B988"/>
                <w:sz w:val="21"/>
              </w:rPr>
              <w:t>public</w:t>
            </w:r>
            <w:r>
              <w:rPr>
                <w:color w:val="31B988"/>
                <w:spacing w:val="-18"/>
                <w:sz w:val="21"/>
              </w:rPr>
              <w:t xml:space="preserve"> </w:t>
            </w:r>
            <w:r>
              <w:rPr>
                <w:color w:val="B9BACC"/>
                <w:sz w:val="21"/>
              </w:rPr>
              <w:t>Value</w:t>
            </w:r>
            <w:r>
              <w:rPr>
                <w:color w:val="DCDCDC"/>
                <w:sz w:val="21"/>
              </w:rPr>
              <w:t>;</w:t>
            </w:r>
          </w:p>
          <w:p w14:paraId="3683FB4F" w14:textId="77777777" w:rsidR="00AF07FA" w:rsidRDefault="004C7468">
            <w:pPr>
              <w:pStyle w:val="TableParagraph"/>
              <w:spacing w:line="246" w:lineRule="exact"/>
              <w:ind w:left="539"/>
              <w:rPr>
                <w:sz w:val="21"/>
              </w:rPr>
            </w:pPr>
            <w:r>
              <w:rPr>
                <w:color w:val="5F8A4E"/>
                <w:sz w:val="21"/>
              </w:rPr>
              <w:t>//</w:t>
            </w:r>
            <w:r>
              <w:rPr>
                <w:color w:val="5F8A4E"/>
                <w:spacing w:val="-5"/>
                <w:sz w:val="21"/>
              </w:rPr>
              <w:t xml:space="preserve"> </w:t>
            </w:r>
            <w:r>
              <w:rPr>
                <w:color w:val="5F8A4E"/>
                <w:sz w:val="21"/>
              </w:rPr>
              <w:t>Example</w:t>
            </w:r>
            <w:r>
              <w:rPr>
                <w:color w:val="5F8A4E"/>
                <w:spacing w:val="-5"/>
                <w:sz w:val="21"/>
              </w:rPr>
              <w:t xml:space="preserve"> </w:t>
            </w:r>
            <w:r>
              <w:rPr>
                <w:color w:val="5F8A4E"/>
                <w:sz w:val="21"/>
              </w:rPr>
              <w:t>using</w:t>
            </w:r>
            <w:r>
              <w:rPr>
                <w:color w:val="5F8A4E"/>
                <w:spacing w:val="-3"/>
                <w:sz w:val="21"/>
              </w:rPr>
              <w:t xml:space="preserve"> </w:t>
            </w:r>
            <w:r>
              <w:rPr>
                <w:color w:val="5F8A4E"/>
                <w:spacing w:val="-2"/>
                <w:sz w:val="21"/>
              </w:rPr>
              <w:t>memory</w:t>
            </w:r>
          </w:p>
          <w:p w14:paraId="004CE90F" w14:textId="77777777" w:rsidR="00AF07FA" w:rsidRDefault="004C7468">
            <w:pPr>
              <w:pStyle w:val="TableParagraph"/>
              <w:spacing w:before="37"/>
              <w:ind w:left="539"/>
              <w:rPr>
                <w:sz w:val="21"/>
              </w:rPr>
            </w:pPr>
            <w:r>
              <w:rPr>
                <w:color w:val="5F8A4E"/>
                <w:sz w:val="21"/>
              </w:rPr>
              <w:t>//</w:t>
            </w:r>
            <w:r>
              <w:rPr>
                <w:color w:val="5F8A4E"/>
                <w:spacing w:val="-5"/>
                <w:sz w:val="21"/>
              </w:rPr>
              <w:t xml:space="preserve"> </w:t>
            </w:r>
            <w:r>
              <w:rPr>
                <w:color w:val="5F8A4E"/>
                <w:sz w:val="21"/>
              </w:rPr>
              <w:t>Used</w:t>
            </w:r>
            <w:r>
              <w:rPr>
                <w:color w:val="5F8A4E"/>
                <w:spacing w:val="-5"/>
                <w:sz w:val="21"/>
              </w:rPr>
              <w:t xml:space="preserve"> </w:t>
            </w:r>
            <w:r>
              <w:rPr>
                <w:color w:val="5F8A4E"/>
                <w:sz w:val="21"/>
              </w:rPr>
              <w:t>for</w:t>
            </w:r>
            <w:r>
              <w:rPr>
                <w:color w:val="5F8A4E"/>
                <w:spacing w:val="-5"/>
                <w:sz w:val="21"/>
              </w:rPr>
              <w:t xml:space="preserve"> </w:t>
            </w:r>
            <w:r>
              <w:rPr>
                <w:color w:val="5F8A4E"/>
                <w:sz w:val="21"/>
              </w:rPr>
              <w:t>temporary</w:t>
            </w:r>
            <w:r>
              <w:rPr>
                <w:color w:val="5F8A4E"/>
                <w:spacing w:val="-5"/>
                <w:sz w:val="21"/>
              </w:rPr>
              <w:t xml:space="preserve"> </w:t>
            </w:r>
            <w:r>
              <w:rPr>
                <w:color w:val="5F8A4E"/>
                <w:sz w:val="21"/>
              </w:rPr>
              <w:t>storage</w:t>
            </w:r>
            <w:r>
              <w:rPr>
                <w:color w:val="5F8A4E"/>
                <w:spacing w:val="-3"/>
                <w:sz w:val="21"/>
              </w:rPr>
              <w:t xml:space="preserve"> </w:t>
            </w:r>
            <w:r>
              <w:rPr>
                <w:color w:val="5F8A4E"/>
                <w:sz w:val="21"/>
              </w:rPr>
              <w:t>within</w:t>
            </w:r>
            <w:r>
              <w:rPr>
                <w:color w:val="5F8A4E"/>
                <w:spacing w:val="-5"/>
                <w:sz w:val="21"/>
              </w:rPr>
              <w:t xml:space="preserve"> </w:t>
            </w:r>
            <w:r>
              <w:rPr>
                <w:color w:val="5F8A4E"/>
                <w:sz w:val="21"/>
              </w:rPr>
              <w:t>a</w:t>
            </w:r>
            <w:r>
              <w:rPr>
                <w:color w:val="5F8A4E"/>
                <w:spacing w:val="-3"/>
                <w:sz w:val="21"/>
              </w:rPr>
              <w:t xml:space="preserve"> </w:t>
            </w:r>
            <w:r>
              <w:rPr>
                <w:color w:val="5F8A4E"/>
                <w:spacing w:val="-2"/>
                <w:sz w:val="21"/>
              </w:rPr>
              <w:t>function.</w:t>
            </w:r>
          </w:p>
          <w:p w14:paraId="21959262" w14:textId="77777777" w:rsidR="00AF07FA" w:rsidRDefault="004C7468">
            <w:pPr>
              <w:pStyle w:val="TableParagraph"/>
              <w:spacing w:before="40"/>
              <w:ind w:left="539"/>
              <w:rPr>
                <w:sz w:val="21"/>
              </w:rPr>
            </w:pPr>
            <w:r>
              <w:rPr>
                <w:color w:val="5F8A4E"/>
                <w:sz w:val="21"/>
              </w:rPr>
              <w:t>//</w:t>
            </w:r>
            <w:r>
              <w:rPr>
                <w:color w:val="5F8A4E"/>
                <w:spacing w:val="-7"/>
                <w:sz w:val="21"/>
              </w:rPr>
              <w:t xml:space="preserve"> </w:t>
            </w:r>
            <w:r>
              <w:rPr>
                <w:color w:val="5F8A4E"/>
                <w:sz w:val="21"/>
              </w:rPr>
              <w:t>Data</w:t>
            </w:r>
            <w:r>
              <w:rPr>
                <w:color w:val="5F8A4E"/>
                <w:spacing w:val="-4"/>
                <w:sz w:val="21"/>
              </w:rPr>
              <w:t xml:space="preserve"> </w:t>
            </w:r>
            <w:r>
              <w:rPr>
                <w:color w:val="5F8A4E"/>
                <w:sz w:val="21"/>
              </w:rPr>
              <w:t>stored</w:t>
            </w:r>
            <w:r>
              <w:rPr>
                <w:color w:val="5F8A4E"/>
                <w:spacing w:val="-4"/>
                <w:sz w:val="21"/>
              </w:rPr>
              <w:t xml:space="preserve"> </w:t>
            </w:r>
            <w:r>
              <w:rPr>
                <w:color w:val="5F8A4E"/>
                <w:sz w:val="21"/>
              </w:rPr>
              <w:t>in</w:t>
            </w:r>
            <w:r>
              <w:rPr>
                <w:color w:val="5F8A4E"/>
                <w:spacing w:val="-3"/>
                <w:sz w:val="21"/>
              </w:rPr>
              <w:t xml:space="preserve"> </w:t>
            </w:r>
            <w:r>
              <w:rPr>
                <w:color w:val="5F8A4E"/>
                <w:sz w:val="21"/>
              </w:rPr>
              <w:t>memory</w:t>
            </w:r>
            <w:r>
              <w:rPr>
                <w:color w:val="5F8A4E"/>
                <w:spacing w:val="-4"/>
                <w:sz w:val="21"/>
              </w:rPr>
              <w:t xml:space="preserve"> </w:t>
            </w:r>
            <w:r>
              <w:rPr>
                <w:color w:val="5F8A4E"/>
                <w:sz w:val="21"/>
              </w:rPr>
              <w:t>is</w:t>
            </w:r>
            <w:r>
              <w:rPr>
                <w:color w:val="5F8A4E"/>
                <w:spacing w:val="-4"/>
                <w:sz w:val="21"/>
              </w:rPr>
              <w:t xml:space="preserve"> </w:t>
            </w:r>
            <w:r>
              <w:rPr>
                <w:color w:val="5F8A4E"/>
                <w:sz w:val="21"/>
              </w:rPr>
              <w:t>not</w:t>
            </w:r>
            <w:r>
              <w:rPr>
                <w:color w:val="5F8A4E"/>
                <w:spacing w:val="-5"/>
                <w:sz w:val="21"/>
              </w:rPr>
              <w:t xml:space="preserve"> </w:t>
            </w:r>
            <w:r>
              <w:rPr>
                <w:color w:val="5F8A4E"/>
                <w:sz w:val="21"/>
              </w:rPr>
              <w:t>persisted</w:t>
            </w:r>
            <w:r>
              <w:rPr>
                <w:color w:val="5F8A4E"/>
                <w:spacing w:val="-4"/>
                <w:sz w:val="21"/>
              </w:rPr>
              <w:t xml:space="preserve"> </w:t>
            </w:r>
            <w:r>
              <w:rPr>
                <w:color w:val="5F8A4E"/>
                <w:sz w:val="21"/>
              </w:rPr>
              <w:t>on</w:t>
            </w:r>
            <w:r>
              <w:rPr>
                <w:color w:val="5F8A4E"/>
                <w:spacing w:val="-4"/>
                <w:sz w:val="21"/>
              </w:rPr>
              <w:t xml:space="preserve"> </w:t>
            </w:r>
            <w:r>
              <w:rPr>
                <w:color w:val="5F8A4E"/>
                <w:sz w:val="21"/>
              </w:rPr>
              <w:t>the</w:t>
            </w:r>
            <w:r>
              <w:rPr>
                <w:color w:val="5F8A4E"/>
                <w:spacing w:val="-4"/>
                <w:sz w:val="21"/>
              </w:rPr>
              <w:t xml:space="preserve"> </w:t>
            </w:r>
            <w:r>
              <w:rPr>
                <w:color w:val="5F8A4E"/>
                <w:spacing w:val="-2"/>
                <w:sz w:val="21"/>
              </w:rPr>
              <w:t>blockchain.</w:t>
            </w:r>
          </w:p>
          <w:p w14:paraId="021D7A58" w14:textId="77777777" w:rsidR="00AF07FA" w:rsidRDefault="004C7468">
            <w:pPr>
              <w:pStyle w:val="TableParagraph"/>
              <w:spacing w:before="40"/>
              <w:ind w:left="539"/>
              <w:rPr>
                <w:sz w:val="21"/>
              </w:rPr>
            </w:pPr>
            <w:r>
              <w:rPr>
                <w:color w:val="5F8A4E"/>
                <w:sz w:val="21"/>
              </w:rPr>
              <w:t>//</w:t>
            </w:r>
            <w:r>
              <w:rPr>
                <w:color w:val="5F8A4E"/>
                <w:spacing w:val="-7"/>
                <w:sz w:val="21"/>
              </w:rPr>
              <w:t xml:space="preserve"> </w:t>
            </w:r>
            <w:r>
              <w:rPr>
                <w:color w:val="5F8A4E"/>
                <w:sz w:val="21"/>
              </w:rPr>
              <w:t>In</w:t>
            </w:r>
            <w:r>
              <w:rPr>
                <w:color w:val="5F8A4E"/>
                <w:spacing w:val="-5"/>
                <w:sz w:val="21"/>
              </w:rPr>
              <w:t xml:space="preserve"> </w:t>
            </w:r>
            <w:r>
              <w:rPr>
                <w:color w:val="5F8A4E"/>
                <w:sz w:val="21"/>
              </w:rPr>
              <w:t>the</w:t>
            </w:r>
            <w:r>
              <w:rPr>
                <w:color w:val="5F8A4E"/>
                <w:spacing w:val="-2"/>
                <w:sz w:val="21"/>
              </w:rPr>
              <w:t xml:space="preserve"> </w:t>
            </w:r>
            <w:r>
              <w:rPr>
                <w:color w:val="5F8A4E"/>
                <w:sz w:val="21"/>
              </w:rPr>
              <w:t>inMemory</w:t>
            </w:r>
            <w:r>
              <w:rPr>
                <w:color w:val="5F8A4E"/>
                <w:spacing w:val="-5"/>
                <w:sz w:val="21"/>
              </w:rPr>
              <w:t xml:space="preserve"> </w:t>
            </w:r>
            <w:r>
              <w:rPr>
                <w:color w:val="5F8A4E"/>
                <w:sz w:val="21"/>
              </w:rPr>
              <w:t>function,</w:t>
            </w:r>
            <w:r>
              <w:rPr>
                <w:color w:val="5F8A4E"/>
                <w:spacing w:val="-5"/>
                <w:sz w:val="21"/>
              </w:rPr>
              <w:t xml:space="preserve"> </w:t>
            </w:r>
            <w:r>
              <w:rPr>
                <w:color w:val="5F8A4E"/>
                <w:sz w:val="21"/>
              </w:rPr>
              <w:t>the</w:t>
            </w:r>
            <w:r>
              <w:rPr>
                <w:color w:val="5F8A4E"/>
                <w:spacing w:val="-4"/>
                <w:sz w:val="21"/>
              </w:rPr>
              <w:t xml:space="preserve"> </w:t>
            </w:r>
            <w:r>
              <w:rPr>
                <w:color w:val="5F8A4E"/>
                <w:sz w:val="21"/>
              </w:rPr>
              <w:t>values</w:t>
            </w:r>
            <w:r>
              <w:rPr>
                <w:color w:val="5F8A4E"/>
                <w:spacing w:val="-5"/>
                <w:sz w:val="21"/>
              </w:rPr>
              <w:t xml:space="preserve"> </w:t>
            </w:r>
            <w:r>
              <w:rPr>
                <w:color w:val="5F8A4E"/>
                <w:sz w:val="21"/>
              </w:rPr>
              <w:t>array</w:t>
            </w:r>
            <w:r>
              <w:rPr>
                <w:color w:val="5F8A4E"/>
                <w:spacing w:val="-5"/>
                <w:sz w:val="21"/>
              </w:rPr>
              <w:t xml:space="preserve"> </w:t>
            </w:r>
            <w:r>
              <w:rPr>
                <w:color w:val="5F8A4E"/>
                <w:sz w:val="21"/>
              </w:rPr>
              <w:t>is</w:t>
            </w:r>
            <w:r>
              <w:rPr>
                <w:color w:val="5F8A4E"/>
                <w:spacing w:val="-4"/>
                <w:sz w:val="21"/>
              </w:rPr>
              <w:t xml:space="preserve"> </w:t>
            </w:r>
            <w:r>
              <w:rPr>
                <w:color w:val="5F8A4E"/>
                <w:sz w:val="21"/>
              </w:rPr>
              <w:t>stored</w:t>
            </w:r>
            <w:r>
              <w:rPr>
                <w:color w:val="5F8A4E"/>
                <w:spacing w:val="-5"/>
                <w:sz w:val="21"/>
              </w:rPr>
              <w:t xml:space="preserve"> </w:t>
            </w:r>
            <w:r>
              <w:rPr>
                <w:color w:val="5F8A4E"/>
                <w:sz w:val="21"/>
              </w:rPr>
              <w:t>in</w:t>
            </w:r>
            <w:r>
              <w:rPr>
                <w:color w:val="5F8A4E"/>
                <w:spacing w:val="-2"/>
                <w:sz w:val="21"/>
              </w:rPr>
              <w:t xml:space="preserve"> memory.</w:t>
            </w:r>
          </w:p>
          <w:p w14:paraId="3FEB416F" w14:textId="77777777" w:rsidR="00AF07FA" w:rsidRDefault="004C7468">
            <w:pPr>
              <w:pStyle w:val="TableParagraph"/>
              <w:spacing w:before="39"/>
              <w:ind w:left="539"/>
              <w:rPr>
                <w:sz w:val="21"/>
              </w:rPr>
            </w:pPr>
            <w:r>
              <w:rPr>
                <w:color w:val="5F8A4E"/>
                <w:sz w:val="21"/>
              </w:rPr>
              <w:t>//</w:t>
            </w:r>
            <w:r>
              <w:rPr>
                <w:color w:val="5F8A4E"/>
                <w:spacing w:val="-7"/>
                <w:sz w:val="21"/>
              </w:rPr>
              <w:t xml:space="preserve"> </w:t>
            </w:r>
            <w:r>
              <w:rPr>
                <w:color w:val="5F8A4E"/>
                <w:sz w:val="21"/>
              </w:rPr>
              <w:t>The</w:t>
            </w:r>
            <w:r>
              <w:rPr>
                <w:color w:val="5F8A4E"/>
                <w:spacing w:val="-5"/>
                <w:sz w:val="21"/>
              </w:rPr>
              <w:t xml:space="preserve"> </w:t>
            </w:r>
            <w:r>
              <w:rPr>
                <w:color w:val="5F8A4E"/>
                <w:sz w:val="21"/>
              </w:rPr>
              <w:t>function</w:t>
            </w:r>
            <w:r>
              <w:rPr>
                <w:color w:val="5F8A4E"/>
                <w:spacing w:val="-5"/>
                <w:sz w:val="21"/>
              </w:rPr>
              <w:t xml:space="preserve"> </w:t>
            </w:r>
            <w:r>
              <w:rPr>
                <w:color w:val="5F8A4E"/>
                <w:sz w:val="21"/>
              </w:rPr>
              <w:t>calculates</w:t>
            </w:r>
            <w:r>
              <w:rPr>
                <w:color w:val="5F8A4E"/>
                <w:spacing w:val="-5"/>
                <w:sz w:val="21"/>
              </w:rPr>
              <w:t xml:space="preserve"> </w:t>
            </w:r>
            <w:r>
              <w:rPr>
                <w:color w:val="5F8A4E"/>
                <w:sz w:val="21"/>
              </w:rPr>
              <w:t>the</w:t>
            </w:r>
            <w:r>
              <w:rPr>
                <w:color w:val="5F8A4E"/>
                <w:spacing w:val="-3"/>
                <w:sz w:val="21"/>
              </w:rPr>
              <w:t xml:space="preserve"> </w:t>
            </w:r>
            <w:r>
              <w:rPr>
                <w:color w:val="5F8A4E"/>
                <w:sz w:val="21"/>
              </w:rPr>
              <w:t>sum</w:t>
            </w:r>
            <w:r>
              <w:rPr>
                <w:color w:val="5F8A4E"/>
                <w:spacing w:val="-5"/>
                <w:sz w:val="21"/>
              </w:rPr>
              <w:t xml:space="preserve"> </w:t>
            </w:r>
            <w:r>
              <w:rPr>
                <w:color w:val="5F8A4E"/>
                <w:sz w:val="21"/>
              </w:rPr>
              <w:t>of</w:t>
            </w:r>
            <w:r>
              <w:rPr>
                <w:color w:val="5F8A4E"/>
                <w:spacing w:val="-3"/>
                <w:sz w:val="21"/>
              </w:rPr>
              <w:t xml:space="preserve"> </w:t>
            </w:r>
            <w:r>
              <w:rPr>
                <w:color w:val="5F8A4E"/>
                <w:sz w:val="21"/>
              </w:rPr>
              <w:t>the</w:t>
            </w:r>
            <w:r>
              <w:rPr>
                <w:color w:val="5F8A4E"/>
                <w:spacing w:val="-5"/>
                <w:sz w:val="21"/>
              </w:rPr>
              <w:t xml:space="preserve"> </w:t>
            </w:r>
            <w:r>
              <w:rPr>
                <w:color w:val="5F8A4E"/>
                <w:sz w:val="21"/>
              </w:rPr>
              <w:t>array</w:t>
            </w:r>
            <w:r>
              <w:rPr>
                <w:color w:val="5F8A4E"/>
                <w:spacing w:val="-5"/>
                <w:sz w:val="21"/>
              </w:rPr>
              <w:t xml:space="preserve"> </w:t>
            </w:r>
            <w:r>
              <w:rPr>
                <w:color w:val="5F8A4E"/>
                <w:sz w:val="21"/>
              </w:rPr>
              <w:t>elements</w:t>
            </w:r>
            <w:r>
              <w:rPr>
                <w:color w:val="5F8A4E"/>
                <w:spacing w:val="-5"/>
                <w:sz w:val="21"/>
              </w:rPr>
              <w:t xml:space="preserve"> </w:t>
            </w:r>
            <w:r>
              <w:rPr>
                <w:color w:val="5F8A4E"/>
                <w:sz w:val="21"/>
              </w:rPr>
              <w:t>and</w:t>
            </w:r>
            <w:r>
              <w:rPr>
                <w:color w:val="5F8A4E"/>
                <w:spacing w:val="-5"/>
                <w:sz w:val="21"/>
              </w:rPr>
              <w:t xml:space="preserve"> </w:t>
            </w:r>
            <w:r>
              <w:rPr>
                <w:color w:val="5F8A4E"/>
                <w:sz w:val="21"/>
              </w:rPr>
              <w:t>returns</w:t>
            </w:r>
            <w:r>
              <w:rPr>
                <w:color w:val="5F8A4E"/>
                <w:spacing w:val="-4"/>
                <w:sz w:val="21"/>
              </w:rPr>
              <w:t xml:space="preserve"> </w:t>
            </w:r>
            <w:r>
              <w:rPr>
                <w:color w:val="5F8A4E"/>
                <w:spacing w:val="-5"/>
                <w:sz w:val="21"/>
              </w:rPr>
              <w:t>it.</w:t>
            </w:r>
          </w:p>
          <w:p w14:paraId="3F3A1365" w14:textId="77777777" w:rsidR="00AF07FA" w:rsidRDefault="004C7468">
            <w:pPr>
              <w:pStyle w:val="TableParagraph"/>
              <w:spacing w:before="38"/>
              <w:ind w:left="539"/>
              <w:rPr>
                <w:sz w:val="21"/>
              </w:rPr>
            </w:pPr>
            <w:r>
              <w:rPr>
                <w:color w:val="5F8A4E"/>
                <w:sz w:val="21"/>
              </w:rPr>
              <w:t>//</w:t>
            </w:r>
            <w:r>
              <w:rPr>
                <w:color w:val="5F8A4E"/>
                <w:spacing w:val="-6"/>
                <w:sz w:val="21"/>
              </w:rPr>
              <w:t xml:space="preserve"> </w:t>
            </w:r>
            <w:r>
              <w:rPr>
                <w:color w:val="5F8A4E"/>
                <w:sz w:val="21"/>
              </w:rPr>
              <w:t>The</w:t>
            </w:r>
            <w:r>
              <w:rPr>
                <w:color w:val="5F8A4E"/>
                <w:spacing w:val="-5"/>
                <w:sz w:val="21"/>
              </w:rPr>
              <w:t xml:space="preserve"> </w:t>
            </w:r>
            <w:r>
              <w:rPr>
                <w:color w:val="5F8A4E"/>
                <w:sz w:val="21"/>
              </w:rPr>
              <w:t>array</w:t>
            </w:r>
            <w:r>
              <w:rPr>
                <w:color w:val="5F8A4E"/>
                <w:spacing w:val="-5"/>
                <w:sz w:val="21"/>
              </w:rPr>
              <w:t xml:space="preserve"> </w:t>
            </w:r>
            <w:r>
              <w:rPr>
                <w:color w:val="5F8A4E"/>
                <w:sz w:val="21"/>
              </w:rPr>
              <w:t>itself</w:t>
            </w:r>
            <w:r>
              <w:rPr>
                <w:color w:val="5F8A4E"/>
                <w:spacing w:val="-5"/>
                <w:sz w:val="21"/>
              </w:rPr>
              <w:t xml:space="preserve"> </w:t>
            </w:r>
            <w:r>
              <w:rPr>
                <w:color w:val="5F8A4E"/>
                <w:sz w:val="21"/>
              </w:rPr>
              <w:t>is</w:t>
            </w:r>
            <w:r>
              <w:rPr>
                <w:color w:val="5F8A4E"/>
                <w:spacing w:val="-5"/>
                <w:sz w:val="21"/>
              </w:rPr>
              <w:t xml:space="preserve"> </w:t>
            </w:r>
            <w:r>
              <w:rPr>
                <w:color w:val="5F8A4E"/>
                <w:sz w:val="21"/>
              </w:rPr>
              <w:t>discarded</w:t>
            </w:r>
            <w:r>
              <w:rPr>
                <w:color w:val="5F8A4E"/>
                <w:spacing w:val="-5"/>
                <w:sz w:val="21"/>
              </w:rPr>
              <w:t xml:space="preserve"> </w:t>
            </w:r>
            <w:r>
              <w:rPr>
                <w:color w:val="5F8A4E"/>
                <w:sz w:val="21"/>
              </w:rPr>
              <w:t>after</w:t>
            </w:r>
            <w:r>
              <w:rPr>
                <w:color w:val="5F8A4E"/>
                <w:spacing w:val="-3"/>
                <w:sz w:val="21"/>
              </w:rPr>
              <w:t xml:space="preserve"> </w:t>
            </w:r>
            <w:r>
              <w:rPr>
                <w:color w:val="5F8A4E"/>
                <w:sz w:val="21"/>
              </w:rPr>
              <w:t>the</w:t>
            </w:r>
            <w:r>
              <w:rPr>
                <w:color w:val="5F8A4E"/>
                <w:spacing w:val="-5"/>
                <w:sz w:val="21"/>
              </w:rPr>
              <w:t xml:space="preserve"> </w:t>
            </w:r>
            <w:r>
              <w:rPr>
                <w:color w:val="5F8A4E"/>
                <w:sz w:val="21"/>
              </w:rPr>
              <w:t>function</w:t>
            </w:r>
            <w:r>
              <w:rPr>
                <w:color w:val="5F8A4E"/>
                <w:spacing w:val="-3"/>
                <w:sz w:val="21"/>
              </w:rPr>
              <w:t xml:space="preserve"> </w:t>
            </w:r>
            <w:r>
              <w:rPr>
                <w:color w:val="5F8A4E"/>
                <w:spacing w:val="-2"/>
                <w:sz w:val="21"/>
              </w:rPr>
              <w:t>completes.</w:t>
            </w:r>
          </w:p>
          <w:p w14:paraId="3206F2E4" w14:textId="77777777" w:rsidR="00AF07FA" w:rsidRDefault="004C7468">
            <w:pPr>
              <w:pStyle w:val="TableParagraph"/>
              <w:spacing w:before="39" w:line="278" w:lineRule="auto"/>
              <w:ind w:left="1000" w:right="1137" w:hanging="461"/>
              <w:rPr>
                <w:sz w:val="21"/>
              </w:rPr>
            </w:pPr>
            <w:r>
              <w:rPr>
                <w:color w:val="559CD5"/>
                <w:sz w:val="21"/>
              </w:rPr>
              <w:t>function</w:t>
            </w:r>
            <w:r>
              <w:rPr>
                <w:color w:val="559CD5"/>
                <w:spacing w:val="-3"/>
                <w:sz w:val="21"/>
              </w:rPr>
              <w:t xml:space="preserve"> </w:t>
            </w:r>
            <w:r>
              <w:rPr>
                <w:color w:val="B9BACC"/>
                <w:sz w:val="21"/>
              </w:rPr>
              <w:t>inMemory</w:t>
            </w:r>
            <w:r>
              <w:rPr>
                <w:color w:val="DCDCDC"/>
                <w:sz w:val="21"/>
              </w:rPr>
              <w:t>(</w:t>
            </w:r>
            <w:r>
              <w:rPr>
                <w:color w:val="559CD5"/>
                <w:sz w:val="21"/>
              </w:rPr>
              <w:t>uint256</w:t>
            </w:r>
            <w:r>
              <w:rPr>
                <w:color w:val="DCDCDC"/>
                <w:sz w:val="21"/>
              </w:rPr>
              <w:t>[]</w:t>
            </w:r>
            <w:r>
              <w:rPr>
                <w:color w:val="DCDCDC"/>
                <w:spacing w:val="-6"/>
                <w:sz w:val="21"/>
              </w:rPr>
              <w:t xml:space="preserve"> </w:t>
            </w:r>
            <w:r>
              <w:rPr>
                <w:color w:val="9E7D08"/>
                <w:sz w:val="21"/>
              </w:rPr>
              <w:t>memory</w:t>
            </w:r>
            <w:r>
              <w:rPr>
                <w:color w:val="9E7D08"/>
                <w:spacing w:val="-5"/>
                <w:sz w:val="21"/>
              </w:rPr>
              <w:t xml:space="preserve"> </w:t>
            </w:r>
            <w:r>
              <w:rPr>
                <w:color w:val="B9BACC"/>
                <w:sz w:val="21"/>
              </w:rPr>
              <w:t>values</w:t>
            </w:r>
            <w:r>
              <w:rPr>
                <w:color w:val="DCDCDC"/>
                <w:sz w:val="21"/>
              </w:rPr>
              <w:t>)</w:t>
            </w:r>
            <w:r>
              <w:rPr>
                <w:color w:val="DCDCDC"/>
                <w:spacing w:val="-6"/>
                <w:sz w:val="21"/>
              </w:rPr>
              <w:t xml:space="preserve"> </w:t>
            </w:r>
            <w:r>
              <w:rPr>
                <w:color w:val="31B988"/>
                <w:sz w:val="21"/>
              </w:rPr>
              <w:t>public</w:t>
            </w:r>
            <w:r>
              <w:rPr>
                <w:color w:val="31B988"/>
                <w:spacing w:val="-6"/>
                <w:sz w:val="21"/>
              </w:rPr>
              <w:t xml:space="preserve"> </w:t>
            </w:r>
            <w:r>
              <w:rPr>
                <w:color w:val="31B988"/>
                <w:sz w:val="21"/>
              </w:rPr>
              <w:t>pure</w:t>
            </w:r>
            <w:r>
              <w:rPr>
                <w:color w:val="31B988"/>
                <w:spacing w:val="-5"/>
                <w:sz w:val="21"/>
              </w:rPr>
              <w:t xml:space="preserve"> </w:t>
            </w:r>
            <w:r>
              <w:rPr>
                <w:color w:val="209351"/>
                <w:sz w:val="21"/>
              </w:rPr>
              <w:t>returns</w:t>
            </w:r>
            <w:r>
              <w:rPr>
                <w:color w:val="209351"/>
                <w:spacing w:val="-4"/>
                <w:sz w:val="21"/>
              </w:rPr>
              <w:t xml:space="preserve"> </w:t>
            </w:r>
            <w:r>
              <w:rPr>
                <w:color w:val="DCDCDC"/>
                <w:sz w:val="21"/>
              </w:rPr>
              <w:t>(</w:t>
            </w:r>
            <w:r>
              <w:rPr>
                <w:color w:val="559CD5"/>
                <w:sz w:val="21"/>
              </w:rPr>
              <w:t>uint256</w:t>
            </w:r>
            <w:r>
              <w:rPr>
                <w:color w:val="DCDCDC"/>
                <w:sz w:val="21"/>
              </w:rPr>
              <w:t>)</w:t>
            </w:r>
            <w:r>
              <w:rPr>
                <w:color w:val="DCDCDC"/>
                <w:spacing w:val="-3"/>
                <w:sz w:val="21"/>
              </w:rPr>
              <w:t xml:space="preserve"> </w:t>
            </w:r>
            <w:r>
              <w:rPr>
                <w:color w:val="DCDCDC"/>
                <w:sz w:val="21"/>
              </w:rPr>
              <w:t xml:space="preserve">{ </w:t>
            </w:r>
            <w:r>
              <w:rPr>
                <w:color w:val="559CD5"/>
                <w:sz w:val="21"/>
              </w:rPr>
              <w:t xml:space="preserve">uint256 </w:t>
            </w:r>
            <w:r>
              <w:rPr>
                <w:color w:val="B9BACC"/>
                <w:sz w:val="21"/>
              </w:rPr>
              <w:t xml:space="preserve">sum </w:t>
            </w:r>
            <w:r>
              <w:rPr>
                <w:color w:val="DCDCDC"/>
                <w:sz w:val="21"/>
              </w:rPr>
              <w:t xml:space="preserve">= </w:t>
            </w:r>
            <w:r>
              <w:rPr>
                <w:color w:val="B5CEA8"/>
                <w:sz w:val="21"/>
              </w:rPr>
              <w:t>0</w:t>
            </w:r>
            <w:r>
              <w:rPr>
                <w:color w:val="DCDCDC"/>
                <w:sz w:val="21"/>
              </w:rPr>
              <w:t>;</w:t>
            </w:r>
          </w:p>
          <w:p w14:paraId="4FA0EF91" w14:textId="77777777" w:rsidR="00AF07FA" w:rsidRDefault="004C7468">
            <w:pPr>
              <w:pStyle w:val="TableParagraph"/>
              <w:spacing w:before="1" w:line="276" w:lineRule="auto"/>
              <w:ind w:left="1460" w:right="4178" w:hanging="461"/>
              <w:rPr>
                <w:sz w:val="21"/>
              </w:rPr>
            </w:pPr>
            <w:r>
              <w:rPr>
                <w:color w:val="C87539"/>
                <w:sz w:val="21"/>
              </w:rPr>
              <w:t>for</w:t>
            </w:r>
            <w:r>
              <w:rPr>
                <w:color w:val="C87539"/>
                <w:spacing w:val="-5"/>
                <w:sz w:val="21"/>
              </w:rPr>
              <w:t xml:space="preserve"> </w:t>
            </w:r>
            <w:r>
              <w:rPr>
                <w:color w:val="DCDCDC"/>
                <w:sz w:val="21"/>
              </w:rPr>
              <w:t>(</w:t>
            </w:r>
            <w:r>
              <w:rPr>
                <w:color w:val="559CD5"/>
                <w:sz w:val="21"/>
              </w:rPr>
              <w:t>uint256</w:t>
            </w:r>
            <w:r>
              <w:rPr>
                <w:color w:val="559CD5"/>
                <w:spacing w:val="-2"/>
                <w:sz w:val="21"/>
              </w:rPr>
              <w:t xml:space="preserve"> </w:t>
            </w:r>
            <w:r>
              <w:rPr>
                <w:color w:val="B9BACC"/>
                <w:sz w:val="21"/>
              </w:rPr>
              <w:t>i</w:t>
            </w:r>
            <w:r>
              <w:rPr>
                <w:color w:val="B9BACC"/>
                <w:spacing w:val="-4"/>
                <w:sz w:val="21"/>
              </w:rPr>
              <w:t xml:space="preserve"> </w:t>
            </w:r>
            <w:r>
              <w:rPr>
                <w:color w:val="DCDCDC"/>
                <w:sz w:val="21"/>
              </w:rPr>
              <w:t>=</w:t>
            </w:r>
            <w:r>
              <w:rPr>
                <w:color w:val="DCDCDC"/>
                <w:spacing w:val="-5"/>
                <w:sz w:val="21"/>
              </w:rPr>
              <w:t xml:space="preserve"> </w:t>
            </w:r>
            <w:r>
              <w:rPr>
                <w:color w:val="B5CEA8"/>
                <w:sz w:val="21"/>
              </w:rPr>
              <w:t>0</w:t>
            </w:r>
            <w:r>
              <w:rPr>
                <w:color w:val="DCDCDC"/>
                <w:sz w:val="21"/>
              </w:rPr>
              <w:t>;</w:t>
            </w:r>
            <w:r>
              <w:rPr>
                <w:color w:val="DCDCDC"/>
                <w:spacing w:val="-5"/>
                <w:sz w:val="21"/>
              </w:rPr>
              <w:t xml:space="preserve"> </w:t>
            </w:r>
            <w:r>
              <w:rPr>
                <w:color w:val="B9BACC"/>
                <w:sz w:val="21"/>
              </w:rPr>
              <w:t>i</w:t>
            </w:r>
            <w:r>
              <w:rPr>
                <w:color w:val="B9BACC"/>
                <w:spacing w:val="-5"/>
                <w:sz w:val="21"/>
              </w:rPr>
              <w:t xml:space="preserve"> </w:t>
            </w:r>
            <w:r>
              <w:rPr>
                <w:color w:val="DCDCDC"/>
                <w:sz w:val="21"/>
              </w:rPr>
              <w:t>&lt;</w:t>
            </w:r>
            <w:r>
              <w:rPr>
                <w:color w:val="DCDCDC"/>
                <w:spacing w:val="-5"/>
                <w:sz w:val="21"/>
              </w:rPr>
              <w:t xml:space="preserve"> </w:t>
            </w:r>
            <w:r>
              <w:rPr>
                <w:color w:val="B9BACC"/>
                <w:sz w:val="21"/>
              </w:rPr>
              <w:t>values</w:t>
            </w:r>
            <w:r>
              <w:rPr>
                <w:color w:val="DCDCDC"/>
                <w:sz w:val="21"/>
              </w:rPr>
              <w:t>.</w:t>
            </w:r>
            <w:r>
              <w:rPr>
                <w:color w:val="B9BACC"/>
                <w:sz w:val="21"/>
              </w:rPr>
              <w:t>length</w:t>
            </w:r>
            <w:r>
              <w:rPr>
                <w:color w:val="DCDCDC"/>
                <w:sz w:val="21"/>
              </w:rPr>
              <w:t>;</w:t>
            </w:r>
            <w:r>
              <w:rPr>
                <w:color w:val="DCDCDC"/>
                <w:spacing w:val="-5"/>
                <w:sz w:val="21"/>
              </w:rPr>
              <w:t xml:space="preserve"> </w:t>
            </w:r>
            <w:r>
              <w:rPr>
                <w:color w:val="B9BACC"/>
                <w:sz w:val="21"/>
              </w:rPr>
              <w:t>i</w:t>
            </w:r>
            <w:r>
              <w:rPr>
                <w:color w:val="DCDCDC"/>
                <w:sz w:val="21"/>
              </w:rPr>
              <w:t>++)</w:t>
            </w:r>
            <w:r>
              <w:rPr>
                <w:color w:val="DCDCDC"/>
                <w:spacing w:val="-5"/>
                <w:sz w:val="21"/>
              </w:rPr>
              <w:t xml:space="preserve"> </w:t>
            </w:r>
            <w:r>
              <w:rPr>
                <w:color w:val="DCDCDC"/>
                <w:sz w:val="21"/>
              </w:rPr>
              <w:t xml:space="preserve">{ </w:t>
            </w:r>
            <w:r>
              <w:rPr>
                <w:color w:val="B9BACC"/>
                <w:sz w:val="21"/>
              </w:rPr>
              <w:t xml:space="preserve">sum </w:t>
            </w:r>
            <w:r>
              <w:rPr>
                <w:color w:val="DCDCDC"/>
                <w:sz w:val="21"/>
              </w:rPr>
              <w:t xml:space="preserve">= </w:t>
            </w:r>
            <w:r>
              <w:rPr>
                <w:color w:val="B9BACC"/>
                <w:sz w:val="21"/>
              </w:rPr>
              <w:t xml:space="preserve">sum </w:t>
            </w:r>
            <w:r>
              <w:rPr>
                <w:color w:val="DCDCDC"/>
                <w:sz w:val="21"/>
              </w:rPr>
              <w:t>+</w:t>
            </w:r>
            <w:r>
              <w:rPr>
                <w:color w:val="B9BACC"/>
                <w:sz w:val="21"/>
              </w:rPr>
              <w:t>values</w:t>
            </w:r>
            <w:r>
              <w:rPr>
                <w:color w:val="DCDCDC"/>
                <w:sz w:val="21"/>
              </w:rPr>
              <w:t>[</w:t>
            </w:r>
            <w:r>
              <w:rPr>
                <w:color w:val="B9BACC"/>
                <w:sz w:val="21"/>
              </w:rPr>
              <w:t>i</w:t>
            </w:r>
            <w:r>
              <w:rPr>
                <w:color w:val="DCDCDC"/>
                <w:sz w:val="21"/>
              </w:rPr>
              <w:t>];</w:t>
            </w:r>
          </w:p>
          <w:p w14:paraId="6C13663D" w14:textId="77777777" w:rsidR="00AF07FA" w:rsidRDefault="004C7468">
            <w:pPr>
              <w:pStyle w:val="TableParagraph"/>
              <w:spacing w:before="4" w:line="226" w:lineRule="exact"/>
              <w:ind w:left="1000"/>
              <w:rPr>
                <w:sz w:val="21"/>
              </w:rPr>
            </w:pPr>
            <w:r>
              <w:rPr>
                <w:color w:val="DCDCDC"/>
                <w:spacing w:val="-10"/>
                <w:sz w:val="21"/>
              </w:rPr>
              <w:t>}</w:t>
            </w:r>
          </w:p>
        </w:tc>
        <w:tc>
          <w:tcPr>
            <w:tcW w:w="193" w:type="dxa"/>
            <w:tcBorders>
              <w:right w:val="single" w:sz="24" w:space="0" w:color="000000"/>
            </w:tcBorders>
          </w:tcPr>
          <w:p w14:paraId="3F4626D3" w14:textId="77777777" w:rsidR="00AF07FA" w:rsidRDefault="00AF07FA">
            <w:pPr>
              <w:pStyle w:val="TableParagraph"/>
              <w:rPr>
                <w:rFonts w:ascii="Times New Roman"/>
              </w:rPr>
            </w:pPr>
          </w:p>
        </w:tc>
      </w:tr>
      <w:tr w:rsidR="00AF07FA" w14:paraId="3AEA0A15" w14:textId="77777777">
        <w:trPr>
          <w:trHeight w:val="712"/>
        </w:trPr>
        <w:tc>
          <w:tcPr>
            <w:tcW w:w="10653" w:type="dxa"/>
            <w:gridSpan w:val="2"/>
            <w:tcBorders>
              <w:left w:val="single" w:sz="24" w:space="0" w:color="000000"/>
              <w:bottom w:val="single" w:sz="24" w:space="0" w:color="000000"/>
              <w:right w:val="single" w:sz="24" w:space="0" w:color="000000"/>
            </w:tcBorders>
          </w:tcPr>
          <w:p w14:paraId="652AED9A" w14:textId="1B9C569E" w:rsidR="00AF07FA" w:rsidRDefault="004C7468">
            <w:pPr>
              <w:pStyle w:val="TableParagraph"/>
              <w:spacing w:before="145"/>
              <w:ind w:left="149"/>
              <w:jc w:val="center"/>
              <w:rPr>
                <w:rFonts w:ascii="Calibri"/>
              </w:rPr>
            </w:pPr>
            <w:r>
              <w:rPr>
                <w:rFonts w:ascii="Calibri"/>
                <w:spacing w:val="-5"/>
              </w:rPr>
              <w:t>4</w:t>
            </w:r>
            <w:r w:rsidR="00762BCF">
              <w:rPr>
                <w:rFonts w:ascii="Calibri"/>
                <w:spacing w:val="-5"/>
              </w:rPr>
              <w:t>6</w:t>
            </w:r>
          </w:p>
        </w:tc>
      </w:tr>
    </w:tbl>
    <w:p w14:paraId="3F91A477" w14:textId="77777777" w:rsidR="00AF07FA" w:rsidRDefault="00AF07FA">
      <w:pPr>
        <w:pStyle w:val="TableParagraph"/>
        <w:jc w:val="center"/>
        <w:rPr>
          <w:rFonts w:ascii="Calibri"/>
        </w:rPr>
        <w:sectPr w:rsidR="00AF07FA">
          <w:headerReference w:type="even" r:id="rId142"/>
          <w:headerReference w:type="default" r:id="rId143"/>
          <w:footerReference w:type="default" r:id="rId144"/>
          <w:headerReference w:type="first" r:id="rId145"/>
          <w:pgSz w:w="11920" w:h="16850"/>
          <w:pgMar w:top="600" w:right="566" w:bottom="280" w:left="283" w:header="327" w:footer="0" w:gutter="0"/>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4918"/>
        <w:gridCol w:w="5543"/>
        <w:gridCol w:w="193"/>
      </w:tblGrid>
      <w:tr w:rsidR="00AF07FA" w14:paraId="4EEA77B8" w14:textId="77777777">
        <w:trPr>
          <w:trHeight w:val="220"/>
        </w:trPr>
        <w:tc>
          <w:tcPr>
            <w:tcW w:w="10654" w:type="dxa"/>
            <w:gridSpan w:val="3"/>
            <w:tcBorders>
              <w:top w:val="single" w:sz="24" w:space="0" w:color="000000"/>
              <w:left w:val="single" w:sz="24" w:space="0" w:color="000000"/>
              <w:right w:val="single" w:sz="24" w:space="0" w:color="000000"/>
            </w:tcBorders>
          </w:tcPr>
          <w:p w14:paraId="515F4518" w14:textId="77777777" w:rsidR="00AF07FA" w:rsidRDefault="00AF07FA">
            <w:pPr>
              <w:pStyle w:val="TableParagraph"/>
              <w:rPr>
                <w:rFonts w:ascii="Times New Roman"/>
                <w:sz w:val="14"/>
              </w:rPr>
            </w:pPr>
          </w:p>
        </w:tc>
      </w:tr>
      <w:tr w:rsidR="00AF07FA" w14:paraId="314D055B" w14:textId="77777777">
        <w:trPr>
          <w:trHeight w:val="466"/>
        </w:trPr>
        <w:tc>
          <w:tcPr>
            <w:tcW w:w="10461" w:type="dxa"/>
            <w:gridSpan w:val="2"/>
            <w:tcBorders>
              <w:left w:val="single" w:sz="24" w:space="0" w:color="000000"/>
            </w:tcBorders>
            <w:shd w:val="clear" w:color="auto" w:fill="212236"/>
          </w:tcPr>
          <w:p w14:paraId="13FFAB0F" w14:textId="77777777" w:rsidR="00AF07FA" w:rsidRDefault="004C7468">
            <w:pPr>
              <w:pStyle w:val="TableParagraph"/>
              <w:spacing w:before="39"/>
              <w:ind w:left="1000"/>
              <w:rPr>
                <w:sz w:val="21"/>
              </w:rPr>
            </w:pPr>
            <w:r>
              <w:rPr>
                <w:color w:val="209351"/>
                <w:sz w:val="21"/>
              </w:rPr>
              <w:t>return</w:t>
            </w:r>
            <w:r>
              <w:rPr>
                <w:color w:val="209351"/>
                <w:spacing w:val="-8"/>
                <w:sz w:val="21"/>
              </w:rPr>
              <w:t xml:space="preserve"> </w:t>
            </w:r>
            <w:r>
              <w:rPr>
                <w:color w:val="B9BACC"/>
                <w:spacing w:val="-4"/>
                <w:sz w:val="21"/>
              </w:rPr>
              <w:t>sum</w:t>
            </w:r>
            <w:r>
              <w:rPr>
                <w:color w:val="DCDCDC"/>
                <w:spacing w:val="-4"/>
                <w:sz w:val="21"/>
              </w:rPr>
              <w:t>;</w:t>
            </w:r>
          </w:p>
        </w:tc>
        <w:tc>
          <w:tcPr>
            <w:tcW w:w="193" w:type="dxa"/>
            <w:vMerge w:val="restart"/>
            <w:tcBorders>
              <w:right w:val="single" w:sz="24" w:space="0" w:color="000000"/>
            </w:tcBorders>
          </w:tcPr>
          <w:p w14:paraId="5252106D" w14:textId="77777777" w:rsidR="00AF07FA" w:rsidRDefault="00AF07FA">
            <w:pPr>
              <w:pStyle w:val="TableParagraph"/>
              <w:rPr>
                <w:rFonts w:ascii="Times New Roman"/>
                <w:sz w:val="20"/>
              </w:rPr>
            </w:pPr>
          </w:p>
        </w:tc>
      </w:tr>
      <w:tr w:rsidR="00AF07FA" w14:paraId="421A78CE" w14:textId="77777777">
        <w:trPr>
          <w:trHeight w:val="570"/>
        </w:trPr>
        <w:tc>
          <w:tcPr>
            <w:tcW w:w="10461" w:type="dxa"/>
            <w:gridSpan w:val="2"/>
            <w:tcBorders>
              <w:left w:val="single" w:sz="24" w:space="0" w:color="000000"/>
            </w:tcBorders>
            <w:shd w:val="clear" w:color="auto" w:fill="212236"/>
          </w:tcPr>
          <w:p w14:paraId="72D35324" w14:textId="77777777" w:rsidR="00AF07FA" w:rsidRDefault="004C7468">
            <w:pPr>
              <w:pStyle w:val="TableParagraph"/>
              <w:spacing w:before="142"/>
              <w:ind w:left="1000"/>
              <w:rPr>
                <w:sz w:val="21"/>
              </w:rPr>
            </w:pPr>
            <w:r>
              <w:rPr>
                <w:color w:val="5F8A4E"/>
                <w:sz w:val="21"/>
              </w:rPr>
              <w:t>//memory</w:t>
            </w:r>
            <w:r>
              <w:rPr>
                <w:color w:val="5F8A4E"/>
                <w:spacing w:val="-8"/>
                <w:sz w:val="21"/>
              </w:rPr>
              <w:t xml:space="preserve"> </w:t>
            </w:r>
            <w:r>
              <w:rPr>
                <w:color w:val="5F8A4E"/>
                <w:sz w:val="21"/>
              </w:rPr>
              <w:t>array</w:t>
            </w:r>
            <w:r>
              <w:rPr>
                <w:color w:val="5F8A4E"/>
                <w:spacing w:val="-8"/>
                <w:sz w:val="21"/>
              </w:rPr>
              <w:t xml:space="preserve"> </w:t>
            </w:r>
            <w:r>
              <w:rPr>
                <w:color w:val="5F8A4E"/>
                <w:sz w:val="21"/>
              </w:rPr>
              <w:t>is</w:t>
            </w:r>
            <w:r>
              <w:rPr>
                <w:color w:val="5F8A4E"/>
                <w:spacing w:val="-8"/>
                <w:sz w:val="21"/>
              </w:rPr>
              <w:t xml:space="preserve"> </w:t>
            </w:r>
            <w:r>
              <w:rPr>
                <w:color w:val="5F8A4E"/>
                <w:sz w:val="21"/>
              </w:rPr>
              <w:t>not</w:t>
            </w:r>
            <w:r>
              <w:rPr>
                <w:color w:val="5F8A4E"/>
                <w:spacing w:val="-7"/>
                <w:sz w:val="21"/>
              </w:rPr>
              <w:t xml:space="preserve"> </w:t>
            </w:r>
            <w:r>
              <w:rPr>
                <w:color w:val="5F8A4E"/>
                <w:sz w:val="21"/>
              </w:rPr>
              <w:t>stored</w:t>
            </w:r>
            <w:r>
              <w:rPr>
                <w:color w:val="5F8A4E"/>
                <w:spacing w:val="-8"/>
                <w:sz w:val="21"/>
              </w:rPr>
              <w:t xml:space="preserve"> </w:t>
            </w:r>
            <w:r>
              <w:rPr>
                <w:color w:val="5F8A4E"/>
                <w:sz w:val="21"/>
              </w:rPr>
              <w:t>on</w:t>
            </w:r>
            <w:r>
              <w:rPr>
                <w:color w:val="5F8A4E"/>
                <w:spacing w:val="-8"/>
                <w:sz w:val="21"/>
              </w:rPr>
              <w:t xml:space="preserve"> </w:t>
            </w:r>
            <w:r>
              <w:rPr>
                <w:color w:val="5F8A4E"/>
                <w:sz w:val="21"/>
              </w:rPr>
              <w:t>blockchain,</w:t>
            </w:r>
            <w:r>
              <w:rPr>
                <w:color w:val="5F8A4E"/>
                <w:spacing w:val="-7"/>
                <w:sz w:val="21"/>
              </w:rPr>
              <w:t xml:space="preserve"> </w:t>
            </w:r>
            <w:r>
              <w:rPr>
                <w:color w:val="5F8A4E"/>
                <w:sz w:val="21"/>
              </w:rPr>
              <w:t>only</w:t>
            </w:r>
            <w:r>
              <w:rPr>
                <w:color w:val="5F8A4E"/>
                <w:spacing w:val="-8"/>
                <w:sz w:val="21"/>
              </w:rPr>
              <w:t xml:space="preserve"> </w:t>
            </w:r>
            <w:r>
              <w:rPr>
                <w:color w:val="5F8A4E"/>
                <w:sz w:val="21"/>
              </w:rPr>
              <w:t>sum</w:t>
            </w:r>
            <w:r>
              <w:rPr>
                <w:color w:val="5F8A4E"/>
                <w:spacing w:val="-8"/>
                <w:sz w:val="21"/>
              </w:rPr>
              <w:t xml:space="preserve"> </w:t>
            </w:r>
            <w:r>
              <w:rPr>
                <w:color w:val="5F8A4E"/>
                <w:sz w:val="21"/>
              </w:rPr>
              <w:t>is</w:t>
            </w:r>
            <w:r>
              <w:rPr>
                <w:color w:val="5F8A4E"/>
                <w:spacing w:val="-5"/>
                <w:sz w:val="21"/>
              </w:rPr>
              <w:t xml:space="preserve"> </w:t>
            </w:r>
            <w:r>
              <w:rPr>
                <w:color w:val="5F8A4E"/>
                <w:spacing w:val="-2"/>
                <w:sz w:val="21"/>
              </w:rPr>
              <w:t>returned.</w:t>
            </w:r>
          </w:p>
        </w:tc>
        <w:tc>
          <w:tcPr>
            <w:tcW w:w="193" w:type="dxa"/>
            <w:vMerge/>
            <w:tcBorders>
              <w:top w:val="nil"/>
              <w:right w:val="single" w:sz="24" w:space="0" w:color="000000"/>
            </w:tcBorders>
          </w:tcPr>
          <w:p w14:paraId="3029792D" w14:textId="77777777" w:rsidR="00AF07FA" w:rsidRDefault="00AF07FA">
            <w:pPr>
              <w:rPr>
                <w:sz w:val="2"/>
                <w:szCs w:val="2"/>
              </w:rPr>
            </w:pPr>
          </w:p>
        </w:tc>
      </w:tr>
      <w:tr w:rsidR="00AF07FA" w14:paraId="7C7A4662" w14:textId="77777777">
        <w:trPr>
          <w:trHeight w:val="570"/>
        </w:trPr>
        <w:tc>
          <w:tcPr>
            <w:tcW w:w="10461" w:type="dxa"/>
            <w:gridSpan w:val="2"/>
            <w:tcBorders>
              <w:left w:val="single" w:sz="24" w:space="0" w:color="000000"/>
            </w:tcBorders>
            <w:shd w:val="clear" w:color="auto" w:fill="212236"/>
          </w:tcPr>
          <w:p w14:paraId="0C995F4A" w14:textId="77777777" w:rsidR="00AF07FA" w:rsidRDefault="004C7468">
            <w:pPr>
              <w:pStyle w:val="TableParagraph"/>
              <w:spacing w:before="143"/>
              <w:ind w:left="539"/>
              <w:rPr>
                <w:sz w:val="21"/>
              </w:rPr>
            </w:pPr>
            <w:r>
              <w:rPr>
                <w:color w:val="DCDCDC"/>
                <w:spacing w:val="-10"/>
                <w:sz w:val="21"/>
              </w:rPr>
              <w:t>}</w:t>
            </w:r>
          </w:p>
        </w:tc>
        <w:tc>
          <w:tcPr>
            <w:tcW w:w="193" w:type="dxa"/>
            <w:vMerge/>
            <w:tcBorders>
              <w:top w:val="nil"/>
              <w:right w:val="single" w:sz="24" w:space="0" w:color="000000"/>
            </w:tcBorders>
          </w:tcPr>
          <w:p w14:paraId="72E9554C" w14:textId="77777777" w:rsidR="00AF07FA" w:rsidRDefault="00AF07FA">
            <w:pPr>
              <w:rPr>
                <w:sz w:val="2"/>
                <w:szCs w:val="2"/>
              </w:rPr>
            </w:pPr>
          </w:p>
        </w:tc>
      </w:tr>
      <w:tr w:rsidR="00AF07FA" w14:paraId="782C1147" w14:textId="77777777">
        <w:trPr>
          <w:trHeight w:val="4560"/>
        </w:trPr>
        <w:tc>
          <w:tcPr>
            <w:tcW w:w="10461" w:type="dxa"/>
            <w:gridSpan w:val="2"/>
            <w:tcBorders>
              <w:left w:val="single" w:sz="24" w:space="0" w:color="000000"/>
            </w:tcBorders>
            <w:shd w:val="clear" w:color="auto" w:fill="212236"/>
          </w:tcPr>
          <w:p w14:paraId="79EB0E84" w14:textId="77777777" w:rsidR="00AF07FA" w:rsidRDefault="004C7468">
            <w:pPr>
              <w:pStyle w:val="TableParagraph"/>
              <w:spacing w:before="142"/>
              <w:ind w:left="539"/>
              <w:rPr>
                <w:sz w:val="21"/>
              </w:rPr>
            </w:pPr>
            <w:r>
              <w:rPr>
                <w:color w:val="5F8A4E"/>
                <w:sz w:val="21"/>
              </w:rPr>
              <w:t>//</w:t>
            </w:r>
            <w:r>
              <w:rPr>
                <w:color w:val="5F8A4E"/>
                <w:spacing w:val="-5"/>
                <w:sz w:val="21"/>
              </w:rPr>
              <w:t xml:space="preserve"> </w:t>
            </w:r>
            <w:r>
              <w:rPr>
                <w:color w:val="5F8A4E"/>
                <w:sz w:val="21"/>
              </w:rPr>
              <w:t>Example</w:t>
            </w:r>
            <w:r>
              <w:rPr>
                <w:color w:val="5F8A4E"/>
                <w:spacing w:val="-5"/>
                <w:sz w:val="21"/>
              </w:rPr>
              <w:t xml:space="preserve"> </w:t>
            </w:r>
            <w:r>
              <w:rPr>
                <w:color w:val="5F8A4E"/>
                <w:sz w:val="21"/>
              </w:rPr>
              <w:t>using</w:t>
            </w:r>
            <w:r>
              <w:rPr>
                <w:color w:val="5F8A4E"/>
                <w:spacing w:val="-3"/>
                <w:sz w:val="21"/>
              </w:rPr>
              <w:t xml:space="preserve"> </w:t>
            </w:r>
            <w:r>
              <w:rPr>
                <w:color w:val="5F8A4E"/>
                <w:spacing w:val="-2"/>
                <w:sz w:val="21"/>
              </w:rPr>
              <w:t>calldata</w:t>
            </w:r>
          </w:p>
          <w:p w14:paraId="4998D3F7" w14:textId="77777777" w:rsidR="00AF07FA" w:rsidRDefault="004C7468">
            <w:pPr>
              <w:pStyle w:val="TableParagraph"/>
              <w:spacing w:before="40"/>
              <w:ind w:left="539"/>
              <w:rPr>
                <w:sz w:val="21"/>
              </w:rPr>
            </w:pPr>
            <w:r>
              <w:rPr>
                <w:color w:val="5F8A4E"/>
                <w:sz w:val="21"/>
              </w:rPr>
              <w:t>//Used</w:t>
            </w:r>
            <w:r>
              <w:rPr>
                <w:color w:val="5F8A4E"/>
                <w:spacing w:val="-7"/>
                <w:sz w:val="21"/>
              </w:rPr>
              <w:t xml:space="preserve"> </w:t>
            </w:r>
            <w:r>
              <w:rPr>
                <w:color w:val="5F8A4E"/>
                <w:sz w:val="21"/>
              </w:rPr>
              <w:t>for</w:t>
            </w:r>
            <w:r>
              <w:rPr>
                <w:color w:val="5F8A4E"/>
                <w:spacing w:val="-7"/>
                <w:sz w:val="21"/>
              </w:rPr>
              <w:t xml:space="preserve"> </w:t>
            </w:r>
            <w:r>
              <w:rPr>
                <w:color w:val="5F8A4E"/>
                <w:sz w:val="21"/>
              </w:rPr>
              <w:t>function</w:t>
            </w:r>
            <w:r>
              <w:rPr>
                <w:color w:val="5F8A4E"/>
                <w:spacing w:val="-6"/>
                <w:sz w:val="21"/>
              </w:rPr>
              <w:t xml:space="preserve"> </w:t>
            </w:r>
            <w:r>
              <w:rPr>
                <w:color w:val="5F8A4E"/>
                <w:sz w:val="21"/>
              </w:rPr>
              <w:t>arguments</w:t>
            </w:r>
            <w:r>
              <w:rPr>
                <w:color w:val="5F8A4E"/>
                <w:spacing w:val="-5"/>
                <w:sz w:val="21"/>
              </w:rPr>
              <w:t xml:space="preserve"> </w:t>
            </w:r>
            <w:r>
              <w:rPr>
                <w:color w:val="5F8A4E"/>
                <w:sz w:val="21"/>
              </w:rPr>
              <w:t>passed</w:t>
            </w:r>
            <w:r>
              <w:rPr>
                <w:color w:val="5F8A4E"/>
                <w:spacing w:val="-7"/>
                <w:sz w:val="21"/>
              </w:rPr>
              <w:t xml:space="preserve"> </w:t>
            </w:r>
            <w:r>
              <w:rPr>
                <w:color w:val="5F8A4E"/>
                <w:sz w:val="21"/>
              </w:rPr>
              <w:t>from</w:t>
            </w:r>
            <w:r>
              <w:rPr>
                <w:color w:val="5F8A4E"/>
                <w:spacing w:val="-6"/>
                <w:sz w:val="21"/>
              </w:rPr>
              <w:t xml:space="preserve"> </w:t>
            </w:r>
            <w:r>
              <w:rPr>
                <w:color w:val="5F8A4E"/>
                <w:sz w:val="21"/>
              </w:rPr>
              <w:t>external</w:t>
            </w:r>
            <w:r>
              <w:rPr>
                <w:color w:val="5F8A4E"/>
                <w:spacing w:val="-5"/>
                <w:sz w:val="21"/>
              </w:rPr>
              <w:t xml:space="preserve"> </w:t>
            </w:r>
            <w:r>
              <w:rPr>
                <w:color w:val="5F8A4E"/>
                <w:sz w:val="21"/>
              </w:rPr>
              <w:t>sources</w:t>
            </w:r>
            <w:r>
              <w:rPr>
                <w:color w:val="5F8A4E"/>
                <w:spacing w:val="-5"/>
                <w:sz w:val="21"/>
              </w:rPr>
              <w:t xml:space="preserve"> </w:t>
            </w:r>
            <w:r>
              <w:rPr>
                <w:color w:val="5F8A4E"/>
                <w:sz w:val="21"/>
              </w:rPr>
              <w:t>(e.g.,</w:t>
            </w:r>
            <w:r>
              <w:rPr>
                <w:color w:val="5F8A4E"/>
                <w:spacing w:val="-6"/>
                <w:sz w:val="21"/>
              </w:rPr>
              <w:t xml:space="preserve"> </w:t>
            </w:r>
            <w:r>
              <w:rPr>
                <w:color w:val="5F8A4E"/>
                <w:spacing w:val="-2"/>
                <w:sz w:val="21"/>
              </w:rPr>
              <w:t>transactions).</w:t>
            </w:r>
          </w:p>
          <w:p w14:paraId="070887DF" w14:textId="77777777" w:rsidR="00AF07FA" w:rsidRDefault="004C7468">
            <w:pPr>
              <w:pStyle w:val="TableParagraph"/>
              <w:spacing w:before="40"/>
              <w:ind w:left="539"/>
              <w:rPr>
                <w:sz w:val="21"/>
              </w:rPr>
            </w:pPr>
            <w:r>
              <w:rPr>
                <w:color w:val="5F8A4E"/>
                <w:sz w:val="21"/>
              </w:rPr>
              <w:t>//</w:t>
            </w:r>
            <w:r>
              <w:rPr>
                <w:color w:val="5F8A4E"/>
                <w:spacing w:val="45"/>
                <w:w w:val="150"/>
                <w:sz w:val="21"/>
              </w:rPr>
              <w:t xml:space="preserve"> </w:t>
            </w:r>
            <w:r>
              <w:rPr>
                <w:color w:val="5F8A4E"/>
                <w:sz w:val="21"/>
              </w:rPr>
              <w:t>calldata</w:t>
            </w:r>
            <w:r>
              <w:rPr>
                <w:color w:val="5F8A4E"/>
                <w:spacing w:val="-7"/>
                <w:sz w:val="21"/>
              </w:rPr>
              <w:t xml:space="preserve"> </w:t>
            </w:r>
            <w:r>
              <w:rPr>
                <w:color w:val="5F8A4E"/>
                <w:sz w:val="21"/>
              </w:rPr>
              <w:t>array</w:t>
            </w:r>
            <w:r>
              <w:rPr>
                <w:color w:val="5F8A4E"/>
                <w:spacing w:val="-7"/>
                <w:sz w:val="21"/>
              </w:rPr>
              <w:t xml:space="preserve"> </w:t>
            </w:r>
            <w:r>
              <w:rPr>
                <w:color w:val="5F8A4E"/>
                <w:sz w:val="21"/>
              </w:rPr>
              <w:t>is</w:t>
            </w:r>
            <w:r>
              <w:rPr>
                <w:color w:val="5F8A4E"/>
                <w:spacing w:val="-6"/>
                <w:sz w:val="21"/>
              </w:rPr>
              <w:t xml:space="preserve"> </w:t>
            </w:r>
            <w:r>
              <w:rPr>
                <w:color w:val="5F8A4E"/>
                <w:sz w:val="21"/>
              </w:rPr>
              <w:t>not</w:t>
            </w:r>
            <w:r>
              <w:rPr>
                <w:color w:val="5F8A4E"/>
                <w:spacing w:val="-7"/>
                <w:sz w:val="21"/>
              </w:rPr>
              <w:t xml:space="preserve"> </w:t>
            </w:r>
            <w:r>
              <w:rPr>
                <w:color w:val="5F8A4E"/>
                <w:sz w:val="21"/>
              </w:rPr>
              <w:t>stored</w:t>
            </w:r>
            <w:r>
              <w:rPr>
                <w:color w:val="5F8A4E"/>
                <w:spacing w:val="-7"/>
                <w:sz w:val="21"/>
              </w:rPr>
              <w:t xml:space="preserve"> </w:t>
            </w:r>
            <w:r>
              <w:rPr>
                <w:color w:val="5F8A4E"/>
                <w:sz w:val="21"/>
              </w:rPr>
              <w:t>on</w:t>
            </w:r>
            <w:r>
              <w:rPr>
                <w:color w:val="5F8A4E"/>
                <w:spacing w:val="-7"/>
                <w:sz w:val="21"/>
              </w:rPr>
              <w:t xml:space="preserve"> </w:t>
            </w:r>
            <w:r>
              <w:rPr>
                <w:color w:val="5F8A4E"/>
                <w:sz w:val="21"/>
              </w:rPr>
              <w:t>blockchain,</w:t>
            </w:r>
            <w:r>
              <w:rPr>
                <w:color w:val="5F8A4E"/>
                <w:spacing w:val="-7"/>
                <w:sz w:val="21"/>
              </w:rPr>
              <w:t xml:space="preserve"> </w:t>
            </w:r>
            <w:r>
              <w:rPr>
                <w:color w:val="5F8A4E"/>
                <w:sz w:val="21"/>
              </w:rPr>
              <w:t>only</w:t>
            </w:r>
            <w:r>
              <w:rPr>
                <w:color w:val="5F8A4E"/>
                <w:spacing w:val="-6"/>
                <w:sz w:val="21"/>
              </w:rPr>
              <w:t xml:space="preserve"> </w:t>
            </w:r>
            <w:r>
              <w:rPr>
                <w:color w:val="5F8A4E"/>
                <w:sz w:val="21"/>
              </w:rPr>
              <w:t>sum</w:t>
            </w:r>
            <w:r>
              <w:rPr>
                <w:color w:val="5F8A4E"/>
                <w:spacing w:val="-7"/>
                <w:sz w:val="21"/>
              </w:rPr>
              <w:t xml:space="preserve"> </w:t>
            </w:r>
            <w:r>
              <w:rPr>
                <w:color w:val="5F8A4E"/>
                <w:sz w:val="21"/>
              </w:rPr>
              <w:t>is</w:t>
            </w:r>
            <w:r>
              <w:rPr>
                <w:color w:val="5F8A4E"/>
                <w:spacing w:val="-5"/>
                <w:sz w:val="21"/>
              </w:rPr>
              <w:t xml:space="preserve"> </w:t>
            </w:r>
            <w:r>
              <w:rPr>
                <w:color w:val="5F8A4E"/>
                <w:spacing w:val="-2"/>
                <w:sz w:val="21"/>
              </w:rPr>
              <w:t>returned.</w:t>
            </w:r>
          </w:p>
          <w:p w14:paraId="6D512105" w14:textId="77777777" w:rsidR="00AF07FA" w:rsidRDefault="004C7468">
            <w:pPr>
              <w:pStyle w:val="TableParagraph"/>
              <w:spacing w:before="39" w:line="276" w:lineRule="auto"/>
              <w:ind w:left="77" w:firstLine="922"/>
              <w:rPr>
                <w:sz w:val="21"/>
              </w:rPr>
            </w:pPr>
            <w:r>
              <w:rPr>
                <w:color w:val="5F8A4E"/>
                <w:sz w:val="21"/>
              </w:rPr>
              <w:t>//</w:t>
            </w:r>
            <w:r>
              <w:rPr>
                <w:color w:val="5F8A4E"/>
                <w:spacing w:val="-5"/>
                <w:sz w:val="21"/>
              </w:rPr>
              <w:t xml:space="preserve"> </w:t>
            </w:r>
            <w:r>
              <w:rPr>
                <w:color w:val="5F8A4E"/>
                <w:sz w:val="21"/>
              </w:rPr>
              <w:t>Similar</w:t>
            </w:r>
            <w:r>
              <w:rPr>
                <w:color w:val="5F8A4E"/>
                <w:spacing w:val="-5"/>
                <w:sz w:val="21"/>
              </w:rPr>
              <w:t xml:space="preserve"> </w:t>
            </w:r>
            <w:r>
              <w:rPr>
                <w:color w:val="5F8A4E"/>
                <w:sz w:val="21"/>
              </w:rPr>
              <w:t>to</w:t>
            </w:r>
            <w:r>
              <w:rPr>
                <w:color w:val="5F8A4E"/>
                <w:spacing w:val="-3"/>
                <w:sz w:val="21"/>
              </w:rPr>
              <w:t xml:space="preserve"> </w:t>
            </w:r>
            <w:r>
              <w:rPr>
                <w:color w:val="5F8A4E"/>
                <w:sz w:val="21"/>
              </w:rPr>
              <w:t>memory,</w:t>
            </w:r>
            <w:r>
              <w:rPr>
                <w:color w:val="5F8A4E"/>
                <w:spacing w:val="-5"/>
                <w:sz w:val="21"/>
              </w:rPr>
              <w:t xml:space="preserve"> </w:t>
            </w:r>
            <w:r>
              <w:rPr>
                <w:color w:val="5F8A4E"/>
                <w:sz w:val="21"/>
              </w:rPr>
              <w:t>calldata</w:t>
            </w:r>
            <w:r>
              <w:rPr>
                <w:color w:val="5F8A4E"/>
                <w:spacing w:val="-5"/>
                <w:sz w:val="21"/>
              </w:rPr>
              <w:t xml:space="preserve"> </w:t>
            </w:r>
            <w:r>
              <w:rPr>
                <w:color w:val="5F8A4E"/>
                <w:sz w:val="21"/>
              </w:rPr>
              <w:t>is</w:t>
            </w:r>
            <w:r>
              <w:rPr>
                <w:color w:val="5F8A4E"/>
                <w:spacing w:val="-3"/>
                <w:sz w:val="21"/>
              </w:rPr>
              <w:t xml:space="preserve"> </w:t>
            </w:r>
            <w:r>
              <w:rPr>
                <w:color w:val="5F8A4E"/>
                <w:sz w:val="21"/>
              </w:rPr>
              <w:t>also</w:t>
            </w:r>
            <w:r>
              <w:rPr>
                <w:color w:val="5F8A4E"/>
                <w:spacing w:val="-5"/>
                <w:sz w:val="21"/>
              </w:rPr>
              <w:t xml:space="preserve"> </w:t>
            </w:r>
            <w:r>
              <w:rPr>
                <w:color w:val="5F8A4E"/>
                <w:sz w:val="21"/>
              </w:rPr>
              <w:t>temporary</w:t>
            </w:r>
            <w:r>
              <w:rPr>
                <w:color w:val="5F8A4E"/>
                <w:spacing w:val="-5"/>
                <w:sz w:val="21"/>
              </w:rPr>
              <w:t xml:space="preserve"> </w:t>
            </w:r>
            <w:r>
              <w:rPr>
                <w:color w:val="5F8A4E"/>
                <w:sz w:val="21"/>
              </w:rPr>
              <w:t>and</w:t>
            </w:r>
            <w:r>
              <w:rPr>
                <w:color w:val="5F8A4E"/>
                <w:spacing w:val="-5"/>
                <w:sz w:val="21"/>
              </w:rPr>
              <w:t xml:space="preserve"> </w:t>
            </w:r>
            <w:r>
              <w:rPr>
                <w:color w:val="5F8A4E"/>
                <w:sz w:val="21"/>
              </w:rPr>
              <w:t>not</w:t>
            </w:r>
            <w:r>
              <w:rPr>
                <w:color w:val="5F8A4E"/>
                <w:spacing w:val="-5"/>
                <w:sz w:val="21"/>
              </w:rPr>
              <w:t xml:space="preserve"> </w:t>
            </w:r>
            <w:r>
              <w:rPr>
                <w:color w:val="5F8A4E"/>
                <w:sz w:val="21"/>
              </w:rPr>
              <w:t>persisted</w:t>
            </w:r>
            <w:r>
              <w:rPr>
                <w:color w:val="5F8A4E"/>
                <w:spacing w:val="-5"/>
                <w:sz w:val="21"/>
              </w:rPr>
              <w:t xml:space="preserve"> </w:t>
            </w:r>
            <w:r>
              <w:rPr>
                <w:color w:val="5F8A4E"/>
                <w:sz w:val="21"/>
              </w:rPr>
              <w:t>on</w:t>
            </w:r>
            <w:r>
              <w:rPr>
                <w:color w:val="5F8A4E"/>
                <w:spacing w:val="-5"/>
                <w:sz w:val="21"/>
              </w:rPr>
              <w:t xml:space="preserve"> </w:t>
            </w:r>
            <w:r>
              <w:rPr>
                <w:color w:val="5F8A4E"/>
                <w:sz w:val="21"/>
              </w:rPr>
              <w:t xml:space="preserve">the </w:t>
            </w:r>
            <w:r>
              <w:rPr>
                <w:color w:val="5F8A4E"/>
                <w:spacing w:val="-2"/>
                <w:sz w:val="21"/>
              </w:rPr>
              <w:t>blockchain.</w:t>
            </w:r>
          </w:p>
          <w:p w14:paraId="5C6CA0B2" w14:textId="77777777" w:rsidR="00AF07FA" w:rsidRDefault="004C7468">
            <w:pPr>
              <w:pStyle w:val="TableParagraph"/>
              <w:spacing w:before="4" w:line="278" w:lineRule="auto"/>
              <w:ind w:left="77" w:firstLine="806"/>
              <w:rPr>
                <w:sz w:val="21"/>
              </w:rPr>
            </w:pPr>
            <w:r>
              <w:rPr>
                <w:color w:val="5F8A4E"/>
                <w:sz w:val="21"/>
              </w:rPr>
              <w:t>//</w:t>
            </w:r>
            <w:r>
              <w:rPr>
                <w:color w:val="5F8A4E"/>
                <w:spacing w:val="80"/>
                <w:sz w:val="21"/>
              </w:rPr>
              <w:t xml:space="preserve"> </w:t>
            </w:r>
            <w:r>
              <w:rPr>
                <w:color w:val="5F8A4E"/>
                <w:sz w:val="21"/>
              </w:rPr>
              <w:t>calldata</w:t>
            </w:r>
            <w:r>
              <w:rPr>
                <w:color w:val="5F8A4E"/>
                <w:spacing w:val="-5"/>
                <w:sz w:val="21"/>
              </w:rPr>
              <w:t xml:space="preserve"> </w:t>
            </w:r>
            <w:r>
              <w:rPr>
                <w:color w:val="5F8A4E"/>
                <w:sz w:val="21"/>
              </w:rPr>
              <w:t>is</w:t>
            </w:r>
            <w:r>
              <w:rPr>
                <w:color w:val="5F8A4E"/>
                <w:spacing w:val="-5"/>
                <w:sz w:val="21"/>
              </w:rPr>
              <w:t xml:space="preserve"> </w:t>
            </w:r>
            <w:r>
              <w:rPr>
                <w:color w:val="5F8A4E"/>
                <w:sz w:val="21"/>
              </w:rPr>
              <w:t>read-only,</w:t>
            </w:r>
            <w:r>
              <w:rPr>
                <w:color w:val="5F8A4E"/>
                <w:spacing w:val="-3"/>
                <w:sz w:val="21"/>
              </w:rPr>
              <w:t xml:space="preserve"> </w:t>
            </w:r>
            <w:r>
              <w:rPr>
                <w:color w:val="5F8A4E"/>
                <w:sz w:val="21"/>
              </w:rPr>
              <w:t>meaning</w:t>
            </w:r>
            <w:r>
              <w:rPr>
                <w:color w:val="5F8A4E"/>
                <w:spacing w:val="-3"/>
                <w:sz w:val="21"/>
              </w:rPr>
              <w:t xml:space="preserve"> </w:t>
            </w:r>
            <w:r>
              <w:rPr>
                <w:color w:val="5F8A4E"/>
                <w:sz w:val="21"/>
              </w:rPr>
              <w:t>you</w:t>
            </w:r>
            <w:r>
              <w:rPr>
                <w:color w:val="5F8A4E"/>
                <w:spacing w:val="-5"/>
                <w:sz w:val="21"/>
              </w:rPr>
              <w:t xml:space="preserve"> </w:t>
            </w:r>
            <w:r>
              <w:rPr>
                <w:color w:val="5F8A4E"/>
                <w:sz w:val="21"/>
              </w:rPr>
              <w:t>cannot</w:t>
            </w:r>
            <w:r>
              <w:rPr>
                <w:color w:val="5F8A4E"/>
                <w:spacing w:val="-5"/>
                <w:sz w:val="21"/>
              </w:rPr>
              <w:t xml:space="preserve"> </w:t>
            </w:r>
            <w:r>
              <w:rPr>
                <w:color w:val="5F8A4E"/>
                <w:sz w:val="21"/>
              </w:rPr>
              <w:t>modify</w:t>
            </w:r>
            <w:r>
              <w:rPr>
                <w:color w:val="5F8A4E"/>
                <w:spacing w:val="-5"/>
                <w:sz w:val="21"/>
              </w:rPr>
              <w:t xml:space="preserve"> </w:t>
            </w:r>
            <w:r>
              <w:rPr>
                <w:color w:val="5F8A4E"/>
                <w:sz w:val="21"/>
              </w:rPr>
              <w:t>the</w:t>
            </w:r>
            <w:r>
              <w:rPr>
                <w:color w:val="5F8A4E"/>
                <w:spacing w:val="-3"/>
                <w:sz w:val="21"/>
              </w:rPr>
              <w:t xml:space="preserve"> </w:t>
            </w:r>
            <w:r>
              <w:rPr>
                <w:color w:val="5F8A4E"/>
                <w:sz w:val="21"/>
              </w:rPr>
              <w:t>data</w:t>
            </w:r>
            <w:r>
              <w:rPr>
                <w:color w:val="5F8A4E"/>
                <w:spacing w:val="-5"/>
                <w:sz w:val="21"/>
              </w:rPr>
              <w:t xml:space="preserve"> </w:t>
            </w:r>
            <w:r>
              <w:rPr>
                <w:color w:val="5F8A4E"/>
                <w:sz w:val="21"/>
              </w:rPr>
              <w:t>within</w:t>
            </w:r>
            <w:r>
              <w:rPr>
                <w:color w:val="5F8A4E"/>
                <w:spacing w:val="-3"/>
                <w:sz w:val="21"/>
              </w:rPr>
              <w:t xml:space="preserve"> </w:t>
            </w:r>
            <w:r>
              <w:rPr>
                <w:color w:val="5F8A4E"/>
                <w:sz w:val="21"/>
              </w:rPr>
              <w:t>it.</w:t>
            </w:r>
            <w:r>
              <w:rPr>
                <w:color w:val="5F8A4E"/>
                <w:spacing w:val="-5"/>
                <w:sz w:val="21"/>
              </w:rPr>
              <w:t xml:space="preserve"> </w:t>
            </w:r>
            <w:r>
              <w:rPr>
                <w:color w:val="5F8A4E"/>
                <w:sz w:val="21"/>
              </w:rPr>
              <w:t>This optimizes gas usage.</w:t>
            </w:r>
          </w:p>
          <w:p w14:paraId="4E5DAB73" w14:textId="77777777" w:rsidR="00AF07FA" w:rsidRDefault="004C7468">
            <w:pPr>
              <w:pStyle w:val="TableParagraph"/>
              <w:ind w:left="539"/>
              <w:rPr>
                <w:sz w:val="21"/>
              </w:rPr>
            </w:pPr>
            <w:r>
              <w:rPr>
                <w:color w:val="5F8A4E"/>
                <w:sz w:val="21"/>
              </w:rPr>
              <w:t>//</w:t>
            </w:r>
            <w:r>
              <w:rPr>
                <w:color w:val="5F8A4E"/>
                <w:spacing w:val="-5"/>
                <w:sz w:val="21"/>
              </w:rPr>
              <w:t xml:space="preserve"> </w:t>
            </w:r>
            <w:r>
              <w:rPr>
                <w:color w:val="5F8A4E"/>
                <w:sz w:val="21"/>
              </w:rPr>
              <w:t>In</w:t>
            </w:r>
            <w:r>
              <w:rPr>
                <w:color w:val="5F8A4E"/>
                <w:spacing w:val="-5"/>
                <w:sz w:val="21"/>
              </w:rPr>
              <w:t xml:space="preserve"> </w:t>
            </w:r>
            <w:r>
              <w:rPr>
                <w:color w:val="5F8A4E"/>
                <w:sz w:val="21"/>
              </w:rPr>
              <w:t>the</w:t>
            </w:r>
            <w:r>
              <w:rPr>
                <w:color w:val="5F8A4E"/>
                <w:spacing w:val="-2"/>
                <w:sz w:val="21"/>
              </w:rPr>
              <w:t xml:space="preserve"> </w:t>
            </w:r>
            <w:r>
              <w:rPr>
                <w:color w:val="5F8A4E"/>
                <w:sz w:val="21"/>
              </w:rPr>
              <w:t>Calldata</w:t>
            </w:r>
            <w:r>
              <w:rPr>
                <w:color w:val="5F8A4E"/>
                <w:spacing w:val="-5"/>
                <w:sz w:val="21"/>
              </w:rPr>
              <w:t xml:space="preserve"> </w:t>
            </w:r>
            <w:r>
              <w:rPr>
                <w:color w:val="5F8A4E"/>
                <w:sz w:val="21"/>
              </w:rPr>
              <w:t>function,</w:t>
            </w:r>
            <w:r>
              <w:rPr>
                <w:color w:val="5F8A4E"/>
                <w:spacing w:val="-5"/>
                <w:sz w:val="21"/>
              </w:rPr>
              <w:t xml:space="preserve"> </w:t>
            </w:r>
            <w:r>
              <w:rPr>
                <w:color w:val="5F8A4E"/>
                <w:sz w:val="21"/>
              </w:rPr>
              <w:t>the</w:t>
            </w:r>
            <w:r>
              <w:rPr>
                <w:color w:val="5F8A4E"/>
                <w:spacing w:val="-4"/>
                <w:sz w:val="21"/>
              </w:rPr>
              <w:t xml:space="preserve"> </w:t>
            </w:r>
            <w:r>
              <w:rPr>
                <w:color w:val="5F8A4E"/>
                <w:sz w:val="21"/>
              </w:rPr>
              <w:t>values</w:t>
            </w:r>
            <w:r>
              <w:rPr>
                <w:color w:val="5F8A4E"/>
                <w:spacing w:val="-5"/>
                <w:sz w:val="21"/>
              </w:rPr>
              <w:t xml:space="preserve"> </w:t>
            </w:r>
            <w:r>
              <w:rPr>
                <w:color w:val="5F8A4E"/>
                <w:sz w:val="21"/>
              </w:rPr>
              <w:t>array</w:t>
            </w:r>
            <w:r>
              <w:rPr>
                <w:color w:val="5F8A4E"/>
                <w:spacing w:val="-5"/>
                <w:sz w:val="21"/>
              </w:rPr>
              <w:t xml:space="preserve"> </w:t>
            </w:r>
            <w:r>
              <w:rPr>
                <w:color w:val="5F8A4E"/>
                <w:sz w:val="21"/>
              </w:rPr>
              <w:t>is</w:t>
            </w:r>
            <w:r>
              <w:rPr>
                <w:color w:val="5F8A4E"/>
                <w:spacing w:val="-4"/>
                <w:sz w:val="21"/>
              </w:rPr>
              <w:t xml:space="preserve"> </w:t>
            </w:r>
            <w:r>
              <w:rPr>
                <w:color w:val="5F8A4E"/>
                <w:sz w:val="21"/>
              </w:rPr>
              <w:t>passed</w:t>
            </w:r>
            <w:r>
              <w:rPr>
                <w:color w:val="5F8A4E"/>
                <w:spacing w:val="-5"/>
                <w:sz w:val="21"/>
              </w:rPr>
              <w:t xml:space="preserve"> </w:t>
            </w:r>
            <w:r>
              <w:rPr>
                <w:color w:val="5F8A4E"/>
                <w:sz w:val="21"/>
              </w:rPr>
              <w:t>as</w:t>
            </w:r>
            <w:r>
              <w:rPr>
                <w:color w:val="5F8A4E"/>
                <w:spacing w:val="-2"/>
                <w:sz w:val="21"/>
              </w:rPr>
              <w:t xml:space="preserve"> calldata.</w:t>
            </w:r>
          </w:p>
          <w:p w14:paraId="7A872BFF" w14:textId="77777777" w:rsidR="00AF07FA" w:rsidRDefault="004C7468">
            <w:pPr>
              <w:pStyle w:val="TableParagraph"/>
              <w:spacing w:before="38"/>
              <w:ind w:left="539"/>
              <w:rPr>
                <w:sz w:val="21"/>
              </w:rPr>
            </w:pPr>
            <w:r>
              <w:rPr>
                <w:color w:val="5F8A4E"/>
                <w:sz w:val="21"/>
              </w:rPr>
              <w:t>//</w:t>
            </w:r>
            <w:r>
              <w:rPr>
                <w:color w:val="5F8A4E"/>
                <w:spacing w:val="-6"/>
                <w:sz w:val="21"/>
              </w:rPr>
              <w:t xml:space="preserve"> </w:t>
            </w:r>
            <w:r>
              <w:rPr>
                <w:color w:val="5F8A4E"/>
                <w:sz w:val="21"/>
              </w:rPr>
              <w:t>The</w:t>
            </w:r>
            <w:r>
              <w:rPr>
                <w:color w:val="5F8A4E"/>
                <w:spacing w:val="-5"/>
                <w:sz w:val="21"/>
              </w:rPr>
              <w:t xml:space="preserve"> </w:t>
            </w:r>
            <w:r>
              <w:rPr>
                <w:color w:val="5F8A4E"/>
                <w:sz w:val="21"/>
              </w:rPr>
              <w:t>function</w:t>
            </w:r>
            <w:r>
              <w:rPr>
                <w:color w:val="5F8A4E"/>
                <w:spacing w:val="-6"/>
                <w:sz w:val="21"/>
              </w:rPr>
              <w:t xml:space="preserve"> </w:t>
            </w:r>
            <w:r>
              <w:rPr>
                <w:color w:val="5F8A4E"/>
                <w:sz w:val="21"/>
              </w:rPr>
              <w:t>calculates</w:t>
            </w:r>
            <w:r>
              <w:rPr>
                <w:color w:val="5F8A4E"/>
                <w:spacing w:val="-5"/>
                <w:sz w:val="21"/>
              </w:rPr>
              <w:t xml:space="preserve"> </w:t>
            </w:r>
            <w:r>
              <w:rPr>
                <w:color w:val="5F8A4E"/>
                <w:sz w:val="21"/>
              </w:rPr>
              <w:t>the</w:t>
            </w:r>
            <w:r>
              <w:rPr>
                <w:color w:val="5F8A4E"/>
                <w:spacing w:val="-3"/>
                <w:sz w:val="21"/>
              </w:rPr>
              <w:t xml:space="preserve"> </w:t>
            </w:r>
            <w:r>
              <w:rPr>
                <w:color w:val="5F8A4E"/>
                <w:sz w:val="21"/>
              </w:rPr>
              <w:t>sum</w:t>
            </w:r>
            <w:r>
              <w:rPr>
                <w:color w:val="5F8A4E"/>
                <w:spacing w:val="-6"/>
                <w:sz w:val="21"/>
              </w:rPr>
              <w:t xml:space="preserve"> </w:t>
            </w:r>
            <w:r>
              <w:rPr>
                <w:color w:val="5F8A4E"/>
                <w:sz w:val="21"/>
              </w:rPr>
              <w:t>and</w:t>
            </w:r>
            <w:r>
              <w:rPr>
                <w:color w:val="5F8A4E"/>
                <w:spacing w:val="-3"/>
                <w:sz w:val="21"/>
              </w:rPr>
              <w:t xml:space="preserve"> </w:t>
            </w:r>
            <w:r>
              <w:rPr>
                <w:color w:val="5F8A4E"/>
                <w:sz w:val="21"/>
              </w:rPr>
              <w:t>returns</w:t>
            </w:r>
            <w:r>
              <w:rPr>
                <w:color w:val="5F8A4E"/>
                <w:spacing w:val="-5"/>
                <w:sz w:val="21"/>
              </w:rPr>
              <w:t xml:space="preserve"> it.</w:t>
            </w:r>
          </w:p>
          <w:p w14:paraId="2EAFD1F2" w14:textId="77777777" w:rsidR="00AF07FA" w:rsidRDefault="004C7468">
            <w:pPr>
              <w:pStyle w:val="TableParagraph"/>
              <w:spacing w:before="40" w:line="278" w:lineRule="auto"/>
              <w:ind w:left="1000" w:right="605" w:hanging="461"/>
              <w:rPr>
                <w:sz w:val="21"/>
              </w:rPr>
            </w:pPr>
            <w:r>
              <w:rPr>
                <w:color w:val="559CD5"/>
                <w:sz w:val="21"/>
              </w:rPr>
              <w:t>function</w:t>
            </w:r>
            <w:r>
              <w:rPr>
                <w:color w:val="559CD5"/>
                <w:spacing w:val="-3"/>
                <w:sz w:val="21"/>
              </w:rPr>
              <w:t xml:space="preserve"> </w:t>
            </w:r>
            <w:r>
              <w:rPr>
                <w:color w:val="B9BACC"/>
                <w:sz w:val="21"/>
              </w:rPr>
              <w:t>Calldata</w:t>
            </w:r>
            <w:r>
              <w:rPr>
                <w:color w:val="DCDCDC"/>
                <w:sz w:val="21"/>
              </w:rPr>
              <w:t>(</w:t>
            </w:r>
            <w:r>
              <w:rPr>
                <w:color w:val="559CD5"/>
                <w:sz w:val="21"/>
              </w:rPr>
              <w:t>uint256</w:t>
            </w:r>
            <w:r>
              <w:rPr>
                <w:color w:val="DCDCDC"/>
                <w:sz w:val="21"/>
              </w:rPr>
              <w:t>[]</w:t>
            </w:r>
            <w:r>
              <w:rPr>
                <w:color w:val="DCDCDC"/>
                <w:spacing w:val="-6"/>
                <w:sz w:val="21"/>
              </w:rPr>
              <w:t xml:space="preserve"> </w:t>
            </w:r>
            <w:r>
              <w:rPr>
                <w:color w:val="9E7D08"/>
                <w:sz w:val="21"/>
              </w:rPr>
              <w:t>calldata</w:t>
            </w:r>
            <w:r>
              <w:rPr>
                <w:color w:val="9E7D08"/>
                <w:spacing w:val="-5"/>
                <w:sz w:val="21"/>
              </w:rPr>
              <w:t xml:space="preserve"> </w:t>
            </w:r>
            <w:r>
              <w:rPr>
                <w:color w:val="B9BACC"/>
                <w:sz w:val="21"/>
              </w:rPr>
              <w:t>values</w:t>
            </w:r>
            <w:r>
              <w:rPr>
                <w:color w:val="DCDCDC"/>
                <w:sz w:val="21"/>
              </w:rPr>
              <w:t>)</w:t>
            </w:r>
            <w:r>
              <w:rPr>
                <w:color w:val="DCDCDC"/>
                <w:spacing w:val="-6"/>
                <w:sz w:val="21"/>
              </w:rPr>
              <w:t xml:space="preserve"> </w:t>
            </w:r>
            <w:r>
              <w:rPr>
                <w:color w:val="31B988"/>
                <w:sz w:val="21"/>
              </w:rPr>
              <w:t>public</w:t>
            </w:r>
            <w:r>
              <w:rPr>
                <w:color w:val="31B988"/>
                <w:spacing w:val="-3"/>
                <w:sz w:val="21"/>
              </w:rPr>
              <w:t xml:space="preserve"> </w:t>
            </w:r>
            <w:r>
              <w:rPr>
                <w:color w:val="31B988"/>
                <w:sz w:val="21"/>
              </w:rPr>
              <w:t>pure</w:t>
            </w:r>
            <w:r>
              <w:rPr>
                <w:color w:val="31B988"/>
                <w:spacing w:val="-6"/>
                <w:sz w:val="21"/>
              </w:rPr>
              <w:t xml:space="preserve"> </w:t>
            </w:r>
            <w:r>
              <w:rPr>
                <w:color w:val="209351"/>
                <w:sz w:val="21"/>
              </w:rPr>
              <w:t>returns</w:t>
            </w:r>
            <w:r>
              <w:rPr>
                <w:color w:val="209351"/>
                <w:spacing w:val="-4"/>
                <w:sz w:val="21"/>
              </w:rPr>
              <w:t xml:space="preserve"> </w:t>
            </w:r>
            <w:r>
              <w:rPr>
                <w:color w:val="DCDCDC"/>
                <w:sz w:val="21"/>
              </w:rPr>
              <w:t>(</w:t>
            </w:r>
            <w:r>
              <w:rPr>
                <w:color w:val="559CD5"/>
                <w:sz w:val="21"/>
              </w:rPr>
              <w:t>uint256</w:t>
            </w:r>
            <w:r>
              <w:rPr>
                <w:color w:val="DCDCDC"/>
                <w:sz w:val="21"/>
              </w:rPr>
              <w:t>)</w:t>
            </w:r>
            <w:r>
              <w:rPr>
                <w:color w:val="DCDCDC"/>
                <w:spacing w:val="-6"/>
                <w:sz w:val="21"/>
              </w:rPr>
              <w:t xml:space="preserve"> </w:t>
            </w:r>
            <w:r>
              <w:rPr>
                <w:color w:val="DCDCDC"/>
                <w:sz w:val="21"/>
              </w:rPr>
              <w:t xml:space="preserve">{ </w:t>
            </w:r>
            <w:r>
              <w:rPr>
                <w:color w:val="559CD5"/>
                <w:sz w:val="21"/>
              </w:rPr>
              <w:t xml:space="preserve">uint256 </w:t>
            </w:r>
            <w:r>
              <w:rPr>
                <w:color w:val="B9BACC"/>
                <w:sz w:val="21"/>
              </w:rPr>
              <w:t xml:space="preserve">sum </w:t>
            </w:r>
            <w:r>
              <w:rPr>
                <w:color w:val="DCDCDC"/>
                <w:sz w:val="21"/>
              </w:rPr>
              <w:t xml:space="preserve">= </w:t>
            </w:r>
            <w:r>
              <w:rPr>
                <w:color w:val="B5CEA8"/>
                <w:sz w:val="21"/>
              </w:rPr>
              <w:t>0</w:t>
            </w:r>
            <w:r>
              <w:rPr>
                <w:color w:val="DCDCDC"/>
                <w:sz w:val="21"/>
              </w:rPr>
              <w:t>;</w:t>
            </w:r>
          </w:p>
          <w:p w14:paraId="2A15F194" w14:textId="77777777" w:rsidR="00AF07FA" w:rsidRDefault="004C7468">
            <w:pPr>
              <w:pStyle w:val="TableParagraph"/>
              <w:spacing w:before="1" w:line="276" w:lineRule="auto"/>
              <w:ind w:left="1460" w:right="3950" w:hanging="461"/>
              <w:rPr>
                <w:sz w:val="21"/>
              </w:rPr>
            </w:pPr>
            <w:r>
              <w:rPr>
                <w:color w:val="C87539"/>
                <w:sz w:val="21"/>
              </w:rPr>
              <w:t>for</w:t>
            </w:r>
            <w:r>
              <w:rPr>
                <w:color w:val="C87539"/>
                <w:spacing w:val="-5"/>
                <w:sz w:val="21"/>
              </w:rPr>
              <w:t xml:space="preserve"> </w:t>
            </w:r>
            <w:r>
              <w:rPr>
                <w:color w:val="DCDCDC"/>
                <w:sz w:val="21"/>
              </w:rPr>
              <w:t>(</w:t>
            </w:r>
            <w:r>
              <w:rPr>
                <w:color w:val="559CD5"/>
                <w:sz w:val="21"/>
              </w:rPr>
              <w:t>uint256</w:t>
            </w:r>
            <w:r>
              <w:rPr>
                <w:color w:val="559CD5"/>
                <w:spacing w:val="-2"/>
                <w:sz w:val="21"/>
              </w:rPr>
              <w:t xml:space="preserve"> </w:t>
            </w:r>
            <w:r>
              <w:rPr>
                <w:color w:val="B9BACC"/>
                <w:sz w:val="21"/>
              </w:rPr>
              <w:t>i</w:t>
            </w:r>
            <w:r>
              <w:rPr>
                <w:color w:val="B9BACC"/>
                <w:spacing w:val="-4"/>
                <w:sz w:val="21"/>
              </w:rPr>
              <w:t xml:space="preserve"> </w:t>
            </w:r>
            <w:r>
              <w:rPr>
                <w:color w:val="DCDCDC"/>
                <w:sz w:val="21"/>
              </w:rPr>
              <w:t>=</w:t>
            </w:r>
            <w:r>
              <w:rPr>
                <w:color w:val="DCDCDC"/>
                <w:spacing w:val="-5"/>
                <w:sz w:val="21"/>
              </w:rPr>
              <w:t xml:space="preserve"> </w:t>
            </w:r>
            <w:r>
              <w:rPr>
                <w:color w:val="B5CEA8"/>
                <w:sz w:val="21"/>
              </w:rPr>
              <w:t>0</w:t>
            </w:r>
            <w:r>
              <w:rPr>
                <w:color w:val="DCDCDC"/>
                <w:sz w:val="21"/>
              </w:rPr>
              <w:t>;</w:t>
            </w:r>
            <w:r>
              <w:rPr>
                <w:color w:val="DCDCDC"/>
                <w:spacing w:val="-5"/>
                <w:sz w:val="21"/>
              </w:rPr>
              <w:t xml:space="preserve"> </w:t>
            </w:r>
            <w:r>
              <w:rPr>
                <w:color w:val="B9BACC"/>
                <w:sz w:val="21"/>
              </w:rPr>
              <w:t>i</w:t>
            </w:r>
            <w:r>
              <w:rPr>
                <w:color w:val="B9BACC"/>
                <w:spacing w:val="-5"/>
                <w:sz w:val="21"/>
              </w:rPr>
              <w:t xml:space="preserve"> </w:t>
            </w:r>
            <w:r>
              <w:rPr>
                <w:color w:val="DCDCDC"/>
                <w:sz w:val="21"/>
              </w:rPr>
              <w:t>&lt;</w:t>
            </w:r>
            <w:r>
              <w:rPr>
                <w:color w:val="DCDCDC"/>
                <w:spacing w:val="-5"/>
                <w:sz w:val="21"/>
              </w:rPr>
              <w:t xml:space="preserve"> </w:t>
            </w:r>
            <w:r>
              <w:rPr>
                <w:color w:val="B9BACC"/>
                <w:sz w:val="21"/>
              </w:rPr>
              <w:t>values</w:t>
            </w:r>
            <w:r>
              <w:rPr>
                <w:color w:val="DCDCDC"/>
                <w:sz w:val="21"/>
              </w:rPr>
              <w:t>.</w:t>
            </w:r>
            <w:r>
              <w:rPr>
                <w:color w:val="B9BACC"/>
                <w:sz w:val="21"/>
              </w:rPr>
              <w:t>length</w:t>
            </w:r>
            <w:r>
              <w:rPr>
                <w:color w:val="DCDCDC"/>
                <w:sz w:val="21"/>
              </w:rPr>
              <w:t>;</w:t>
            </w:r>
            <w:r>
              <w:rPr>
                <w:color w:val="DCDCDC"/>
                <w:spacing w:val="-5"/>
                <w:sz w:val="21"/>
              </w:rPr>
              <w:t xml:space="preserve"> </w:t>
            </w:r>
            <w:r>
              <w:rPr>
                <w:color w:val="B9BACC"/>
                <w:sz w:val="21"/>
              </w:rPr>
              <w:t>i</w:t>
            </w:r>
            <w:r>
              <w:rPr>
                <w:color w:val="DCDCDC"/>
                <w:sz w:val="21"/>
              </w:rPr>
              <w:t>++)</w:t>
            </w:r>
            <w:r>
              <w:rPr>
                <w:color w:val="DCDCDC"/>
                <w:spacing w:val="-5"/>
                <w:sz w:val="21"/>
              </w:rPr>
              <w:t xml:space="preserve"> </w:t>
            </w:r>
            <w:r>
              <w:rPr>
                <w:color w:val="DCDCDC"/>
                <w:sz w:val="21"/>
              </w:rPr>
              <w:t xml:space="preserve">{ </w:t>
            </w:r>
            <w:r>
              <w:rPr>
                <w:color w:val="B9BACC"/>
                <w:sz w:val="21"/>
              </w:rPr>
              <w:t xml:space="preserve">sum </w:t>
            </w:r>
            <w:r>
              <w:rPr>
                <w:color w:val="DCDCDC"/>
                <w:sz w:val="21"/>
              </w:rPr>
              <w:t xml:space="preserve">+= </w:t>
            </w:r>
            <w:r>
              <w:rPr>
                <w:color w:val="B9BACC"/>
                <w:sz w:val="21"/>
              </w:rPr>
              <w:t>values</w:t>
            </w:r>
            <w:r>
              <w:rPr>
                <w:color w:val="DCDCDC"/>
                <w:sz w:val="21"/>
              </w:rPr>
              <w:t>[</w:t>
            </w:r>
            <w:r>
              <w:rPr>
                <w:color w:val="B9BACC"/>
                <w:sz w:val="21"/>
              </w:rPr>
              <w:t>i</w:t>
            </w:r>
            <w:r>
              <w:rPr>
                <w:color w:val="DCDCDC"/>
                <w:sz w:val="21"/>
              </w:rPr>
              <w:t>];</w:t>
            </w:r>
          </w:p>
          <w:p w14:paraId="26E18B3E" w14:textId="77777777" w:rsidR="00AF07FA" w:rsidRDefault="004C7468">
            <w:pPr>
              <w:pStyle w:val="TableParagraph"/>
              <w:spacing w:before="3"/>
              <w:ind w:left="1000"/>
              <w:rPr>
                <w:sz w:val="21"/>
              </w:rPr>
            </w:pPr>
            <w:r>
              <w:rPr>
                <w:color w:val="DCDCDC"/>
                <w:spacing w:val="-10"/>
                <w:sz w:val="21"/>
              </w:rPr>
              <w:t>}</w:t>
            </w:r>
          </w:p>
          <w:p w14:paraId="35A78026" w14:textId="77777777" w:rsidR="00AF07FA" w:rsidRDefault="004C7468">
            <w:pPr>
              <w:pStyle w:val="TableParagraph"/>
              <w:spacing w:before="40"/>
              <w:ind w:left="1000"/>
              <w:rPr>
                <w:sz w:val="21"/>
              </w:rPr>
            </w:pPr>
            <w:r>
              <w:rPr>
                <w:color w:val="209351"/>
                <w:sz w:val="21"/>
              </w:rPr>
              <w:t>return</w:t>
            </w:r>
            <w:r>
              <w:rPr>
                <w:color w:val="209351"/>
                <w:spacing w:val="-8"/>
                <w:sz w:val="21"/>
              </w:rPr>
              <w:t xml:space="preserve"> </w:t>
            </w:r>
            <w:r>
              <w:rPr>
                <w:color w:val="B9BACC"/>
                <w:spacing w:val="-4"/>
                <w:sz w:val="21"/>
              </w:rPr>
              <w:t>sum</w:t>
            </w:r>
            <w:r>
              <w:rPr>
                <w:color w:val="DCDCDC"/>
                <w:spacing w:val="-4"/>
                <w:sz w:val="21"/>
              </w:rPr>
              <w:t>;</w:t>
            </w:r>
          </w:p>
        </w:tc>
        <w:tc>
          <w:tcPr>
            <w:tcW w:w="193" w:type="dxa"/>
            <w:vMerge/>
            <w:tcBorders>
              <w:top w:val="nil"/>
              <w:right w:val="single" w:sz="24" w:space="0" w:color="000000"/>
            </w:tcBorders>
          </w:tcPr>
          <w:p w14:paraId="75EBF53D" w14:textId="77777777" w:rsidR="00AF07FA" w:rsidRDefault="00AF07FA">
            <w:pPr>
              <w:rPr>
                <w:sz w:val="2"/>
                <w:szCs w:val="2"/>
              </w:rPr>
            </w:pPr>
          </w:p>
        </w:tc>
      </w:tr>
      <w:tr w:rsidR="00AF07FA" w14:paraId="4E46F1D6" w14:textId="77777777">
        <w:trPr>
          <w:trHeight w:val="570"/>
        </w:trPr>
        <w:tc>
          <w:tcPr>
            <w:tcW w:w="10461" w:type="dxa"/>
            <w:gridSpan w:val="2"/>
            <w:tcBorders>
              <w:left w:val="single" w:sz="24" w:space="0" w:color="000000"/>
            </w:tcBorders>
            <w:shd w:val="clear" w:color="auto" w:fill="212236"/>
          </w:tcPr>
          <w:p w14:paraId="4D9FD531" w14:textId="77777777" w:rsidR="00AF07FA" w:rsidRDefault="004C7468">
            <w:pPr>
              <w:pStyle w:val="TableParagraph"/>
              <w:spacing w:before="142"/>
              <w:ind w:left="539"/>
              <w:rPr>
                <w:sz w:val="21"/>
              </w:rPr>
            </w:pPr>
            <w:r>
              <w:rPr>
                <w:color w:val="DCDCDC"/>
                <w:spacing w:val="-10"/>
                <w:sz w:val="21"/>
              </w:rPr>
              <w:t>}</w:t>
            </w:r>
          </w:p>
        </w:tc>
        <w:tc>
          <w:tcPr>
            <w:tcW w:w="193" w:type="dxa"/>
            <w:vMerge/>
            <w:tcBorders>
              <w:top w:val="nil"/>
              <w:right w:val="single" w:sz="24" w:space="0" w:color="000000"/>
            </w:tcBorders>
          </w:tcPr>
          <w:p w14:paraId="07C29125" w14:textId="77777777" w:rsidR="00AF07FA" w:rsidRDefault="00AF07FA">
            <w:pPr>
              <w:rPr>
                <w:sz w:val="2"/>
                <w:szCs w:val="2"/>
              </w:rPr>
            </w:pPr>
          </w:p>
        </w:tc>
      </w:tr>
      <w:tr w:rsidR="00AF07FA" w14:paraId="468D972C" w14:textId="77777777">
        <w:trPr>
          <w:trHeight w:val="1426"/>
        </w:trPr>
        <w:tc>
          <w:tcPr>
            <w:tcW w:w="10461" w:type="dxa"/>
            <w:gridSpan w:val="2"/>
            <w:tcBorders>
              <w:left w:val="single" w:sz="24" w:space="0" w:color="000000"/>
            </w:tcBorders>
            <w:shd w:val="clear" w:color="auto" w:fill="212236"/>
          </w:tcPr>
          <w:p w14:paraId="12B87DD4" w14:textId="77777777" w:rsidR="00AF07FA" w:rsidRDefault="004C7468">
            <w:pPr>
              <w:pStyle w:val="TableParagraph"/>
              <w:spacing w:before="143"/>
              <w:ind w:left="654"/>
              <w:rPr>
                <w:sz w:val="21"/>
              </w:rPr>
            </w:pPr>
            <w:r>
              <w:rPr>
                <w:color w:val="5F8A4E"/>
                <w:sz w:val="21"/>
              </w:rPr>
              <w:t>//Example</w:t>
            </w:r>
            <w:r>
              <w:rPr>
                <w:color w:val="5F8A4E"/>
                <w:spacing w:val="-7"/>
                <w:sz w:val="21"/>
              </w:rPr>
              <w:t xml:space="preserve"> </w:t>
            </w:r>
            <w:r>
              <w:rPr>
                <w:color w:val="5F8A4E"/>
                <w:sz w:val="21"/>
              </w:rPr>
              <w:t>using</w:t>
            </w:r>
            <w:r>
              <w:rPr>
                <w:color w:val="5F8A4E"/>
                <w:spacing w:val="-5"/>
                <w:sz w:val="21"/>
              </w:rPr>
              <w:t xml:space="preserve"> </w:t>
            </w:r>
            <w:r>
              <w:rPr>
                <w:color w:val="5F8A4E"/>
                <w:spacing w:val="-2"/>
                <w:sz w:val="21"/>
              </w:rPr>
              <w:t>storage</w:t>
            </w:r>
          </w:p>
          <w:p w14:paraId="4ABFF4BF" w14:textId="77777777" w:rsidR="00AF07FA" w:rsidRDefault="004C7468">
            <w:pPr>
              <w:pStyle w:val="TableParagraph"/>
              <w:spacing w:before="40" w:line="276" w:lineRule="auto"/>
              <w:ind w:left="1000" w:right="4409" w:hanging="461"/>
              <w:rPr>
                <w:sz w:val="21"/>
              </w:rPr>
            </w:pPr>
            <w:r>
              <w:rPr>
                <w:color w:val="559CD5"/>
                <w:sz w:val="21"/>
              </w:rPr>
              <w:t>function</w:t>
            </w:r>
            <w:r>
              <w:rPr>
                <w:color w:val="559CD5"/>
                <w:spacing w:val="-8"/>
                <w:sz w:val="21"/>
              </w:rPr>
              <w:t xml:space="preserve"> </w:t>
            </w:r>
            <w:r>
              <w:rPr>
                <w:color w:val="B9BACC"/>
                <w:sz w:val="21"/>
              </w:rPr>
              <w:t>inStorage</w:t>
            </w:r>
            <w:r>
              <w:rPr>
                <w:color w:val="DCDCDC"/>
                <w:sz w:val="21"/>
              </w:rPr>
              <w:t>(</w:t>
            </w:r>
            <w:r>
              <w:rPr>
                <w:color w:val="559CD5"/>
                <w:sz w:val="21"/>
              </w:rPr>
              <w:t>uint256</w:t>
            </w:r>
            <w:r>
              <w:rPr>
                <w:color w:val="559CD5"/>
                <w:spacing w:val="-11"/>
                <w:sz w:val="21"/>
              </w:rPr>
              <w:t xml:space="preserve"> </w:t>
            </w:r>
            <w:r>
              <w:rPr>
                <w:color w:val="B9BACC"/>
                <w:sz w:val="21"/>
              </w:rPr>
              <w:t>_value</w:t>
            </w:r>
            <w:r>
              <w:rPr>
                <w:color w:val="DCDCDC"/>
                <w:sz w:val="21"/>
              </w:rPr>
              <w:t>)</w:t>
            </w:r>
            <w:r>
              <w:rPr>
                <w:color w:val="DCDCDC"/>
                <w:spacing w:val="-11"/>
                <w:sz w:val="21"/>
              </w:rPr>
              <w:t xml:space="preserve"> </w:t>
            </w:r>
            <w:r>
              <w:rPr>
                <w:color w:val="31B988"/>
                <w:sz w:val="21"/>
              </w:rPr>
              <w:t>public</w:t>
            </w:r>
            <w:r>
              <w:rPr>
                <w:color w:val="31B988"/>
                <w:spacing w:val="-10"/>
                <w:sz w:val="21"/>
              </w:rPr>
              <w:t xml:space="preserve"> </w:t>
            </w:r>
            <w:r>
              <w:rPr>
                <w:color w:val="DCDCDC"/>
                <w:sz w:val="21"/>
              </w:rPr>
              <w:t xml:space="preserve">{ </w:t>
            </w:r>
            <w:r>
              <w:rPr>
                <w:color w:val="B9BACC"/>
                <w:sz w:val="21"/>
              </w:rPr>
              <w:t xml:space="preserve">Value </w:t>
            </w:r>
            <w:r>
              <w:rPr>
                <w:color w:val="DCDCDC"/>
                <w:sz w:val="21"/>
              </w:rPr>
              <w:t xml:space="preserve">= </w:t>
            </w:r>
            <w:r>
              <w:rPr>
                <w:color w:val="B9BACC"/>
                <w:sz w:val="21"/>
              </w:rPr>
              <w:t>_value</w:t>
            </w:r>
            <w:r>
              <w:rPr>
                <w:color w:val="DCDCDC"/>
                <w:sz w:val="21"/>
              </w:rPr>
              <w:t>;</w:t>
            </w:r>
          </w:p>
          <w:p w14:paraId="411D2F35" w14:textId="77777777" w:rsidR="00AF07FA" w:rsidRDefault="004C7468">
            <w:pPr>
              <w:pStyle w:val="TableParagraph"/>
              <w:spacing w:before="4"/>
              <w:ind w:left="539"/>
              <w:rPr>
                <w:sz w:val="21"/>
              </w:rPr>
            </w:pPr>
            <w:r>
              <w:rPr>
                <w:color w:val="DCDCDC"/>
                <w:spacing w:val="-10"/>
                <w:sz w:val="21"/>
              </w:rPr>
              <w:t>}</w:t>
            </w:r>
          </w:p>
        </w:tc>
        <w:tc>
          <w:tcPr>
            <w:tcW w:w="193" w:type="dxa"/>
            <w:vMerge/>
            <w:tcBorders>
              <w:top w:val="nil"/>
              <w:right w:val="single" w:sz="24" w:space="0" w:color="000000"/>
            </w:tcBorders>
          </w:tcPr>
          <w:p w14:paraId="17A8ECB5" w14:textId="77777777" w:rsidR="00AF07FA" w:rsidRDefault="00AF07FA">
            <w:pPr>
              <w:rPr>
                <w:sz w:val="2"/>
                <w:szCs w:val="2"/>
              </w:rPr>
            </w:pPr>
          </w:p>
        </w:tc>
      </w:tr>
      <w:tr w:rsidR="00AF07FA" w14:paraId="7A002820" w14:textId="77777777">
        <w:trPr>
          <w:trHeight w:val="1140"/>
        </w:trPr>
        <w:tc>
          <w:tcPr>
            <w:tcW w:w="10461" w:type="dxa"/>
            <w:gridSpan w:val="2"/>
            <w:tcBorders>
              <w:left w:val="single" w:sz="24" w:space="0" w:color="000000"/>
            </w:tcBorders>
            <w:shd w:val="clear" w:color="auto" w:fill="212236"/>
          </w:tcPr>
          <w:p w14:paraId="40ED4E66" w14:textId="77777777" w:rsidR="00AF07FA" w:rsidRDefault="004C7468">
            <w:pPr>
              <w:pStyle w:val="TableParagraph"/>
              <w:spacing w:before="143" w:line="276" w:lineRule="auto"/>
              <w:ind w:left="1000" w:right="3255" w:hanging="461"/>
              <w:rPr>
                <w:sz w:val="21"/>
              </w:rPr>
            </w:pPr>
            <w:r>
              <w:rPr>
                <w:color w:val="559CD5"/>
                <w:sz w:val="21"/>
              </w:rPr>
              <w:t>function</w:t>
            </w:r>
            <w:r>
              <w:rPr>
                <w:color w:val="559CD5"/>
                <w:spacing w:val="-7"/>
                <w:sz w:val="21"/>
              </w:rPr>
              <w:t xml:space="preserve"> </w:t>
            </w:r>
            <w:r>
              <w:rPr>
                <w:color w:val="B9BACC"/>
                <w:sz w:val="21"/>
              </w:rPr>
              <w:t>readStorage</w:t>
            </w:r>
            <w:r>
              <w:rPr>
                <w:color w:val="DCDCDC"/>
                <w:sz w:val="21"/>
              </w:rPr>
              <w:t>()</w:t>
            </w:r>
            <w:r>
              <w:rPr>
                <w:color w:val="DCDCDC"/>
                <w:spacing w:val="-10"/>
                <w:sz w:val="21"/>
              </w:rPr>
              <w:t xml:space="preserve"> </w:t>
            </w:r>
            <w:r>
              <w:rPr>
                <w:color w:val="31B988"/>
                <w:sz w:val="21"/>
              </w:rPr>
              <w:t>public</w:t>
            </w:r>
            <w:r>
              <w:rPr>
                <w:color w:val="31B988"/>
                <w:spacing w:val="-7"/>
                <w:sz w:val="21"/>
              </w:rPr>
              <w:t xml:space="preserve"> </w:t>
            </w:r>
            <w:r>
              <w:rPr>
                <w:color w:val="31B988"/>
                <w:sz w:val="21"/>
              </w:rPr>
              <w:t>view</w:t>
            </w:r>
            <w:r>
              <w:rPr>
                <w:color w:val="31B988"/>
                <w:spacing w:val="-10"/>
                <w:sz w:val="21"/>
              </w:rPr>
              <w:t xml:space="preserve"> </w:t>
            </w:r>
            <w:r>
              <w:rPr>
                <w:color w:val="209351"/>
                <w:sz w:val="21"/>
              </w:rPr>
              <w:t>returns</w:t>
            </w:r>
            <w:r>
              <w:rPr>
                <w:color w:val="209351"/>
                <w:spacing w:val="-9"/>
                <w:sz w:val="21"/>
              </w:rPr>
              <w:t xml:space="preserve"> </w:t>
            </w:r>
            <w:r>
              <w:rPr>
                <w:color w:val="DCDCDC"/>
                <w:sz w:val="21"/>
              </w:rPr>
              <w:t>(</w:t>
            </w:r>
            <w:r>
              <w:rPr>
                <w:color w:val="559CD5"/>
                <w:sz w:val="21"/>
              </w:rPr>
              <w:t>uint256</w:t>
            </w:r>
            <w:r>
              <w:rPr>
                <w:color w:val="DCDCDC"/>
                <w:sz w:val="21"/>
              </w:rPr>
              <w:t xml:space="preserve">){ </w:t>
            </w:r>
            <w:r>
              <w:rPr>
                <w:color w:val="209351"/>
                <w:sz w:val="21"/>
              </w:rPr>
              <w:t xml:space="preserve">return </w:t>
            </w:r>
            <w:r>
              <w:rPr>
                <w:color w:val="B9BACC"/>
                <w:sz w:val="21"/>
              </w:rPr>
              <w:t>Value</w:t>
            </w:r>
            <w:r>
              <w:rPr>
                <w:color w:val="DCDCDC"/>
                <w:sz w:val="21"/>
              </w:rPr>
              <w:t>;</w:t>
            </w:r>
          </w:p>
          <w:p w14:paraId="6AE5699B" w14:textId="77777777" w:rsidR="00AF07FA" w:rsidRDefault="004C7468">
            <w:pPr>
              <w:pStyle w:val="TableParagraph"/>
              <w:spacing w:before="4"/>
              <w:ind w:left="539"/>
              <w:rPr>
                <w:sz w:val="21"/>
              </w:rPr>
            </w:pPr>
            <w:r>
              <w:rPr>
                <w:color w:val="DCDCDC"/>
                <w:spacing w:val="-10"/>
                <w:sz w:val="21"/>
              </w:rPr>
              <w:t>}</w:t>
            </w:r>
          </w:p>
        </w:tc>
        <w:tc>
          <w:tcPr>
            <w:tcW w:w="193" w:type="dxa"/>
            <w:vMerge/>
            <w:tcBorders>
              <w:top w:val="nil"/>
              <w:right w:val="single" w:sz="24" w:space="0" w:color="000000"/>
            </w:tcBorders>
          </w:tcPr>
          <w:p w14:paraId="7E11553E" w14:textId="77777777" w:rsidR="00AF07FA" w:rsidRDefault="00AF07FA">
            <w:pPr>
              <w:rPr>
                <w:sz w:val="2"/>
                <w:szCs w:val="2"/>
              </w:rPr>
            </w:pPr>
          </w:p>
        </w:tc>
      </w:tr>
      <w:tr w:rsidR="00AF07FA" w14:paraId="43BD0FCD" w14:textId="77777777">
        <w:trPr>
          <w:trHeight w:val="1140"/>
        </w:trPr>
        <w:tc>
          <w:tcPr>
            <w:tcW w:w="10461" w:type="dxa"/>
            <w:gridSpan w:val="2"/>
            <w:tcBorders>
              <w:left w:val="single" w:sz="24" w:space="0" w:color="000000"/>
            </w:tcBorders>
            <w:shd w:val="clear" w:color="auto" w:fill="212236"/>
          </w:tcPr>
          <w:p w14:paraId="73105686" w14:textId="77777777" w:rsidR="00AF07FA" w:rsidRDefault="004C7468">
            <w:pPr>
              <w:pStyle w:val="TableParagraph"/>
              <w:spacing w:before="143" w:line="276" w:lineRule="auto"/>
              <w:ind w:left="1000" w:right="3950" w:hanging="461"/>
              <w:rPr>
                <w:sz w:val="21"/>
              </w:rPr>
            </w:pPr>
            <w:r>
              <w:rPr>
                <w:color w:val="559CD5"/>
                <w:sz w:val="21"/>
              </w:rPr>
              <w:t>function</w:t>
            </w:r>
            <w:r>
              <w:rPr>
                <w:color w:val="559CD5"/>
                <w:spacing w:val="-12"/>
                <w:sz w:val="21"/>
              </w:rPr>
              <w:t xml:space="preserve"> </w:t>
            </w:r>
            <w:r>
              <w:rPr>
                <w:color w:val="B9BACC"/>
                <w:sz w:val="21"/>
              </w:rPr>
              <w:t>modifyStorage</w:t>
            </w:r>
            <w:r>
              <w:rPr>
                <w:color w:val="DCDCDC"/>
                <w:sz w:val="21"/>
              </w:rPr>
              <w:t>(</w:t>
            </w:r>
            <w:r>
              <w:rPr>
                <w:color w:val="559CD5"/>
                <w:sz w:val="21"/>
              </w:rPr>
              <w:t>uint256</w:t>
            </w:r>
            <w:r>
              <w:rPr>
                <w:color w:val="559CD5"/>
                <w:spacing w:val="-12"/>
                <w:sz w:val="21"/>
              </w:rPr>
              <w:t xml:space="preserve"> </w:t>
            </w:r>
            <w:r>
              <w:rPr>
                <w:color w:val="B9BACC"/>
                <w:sz w:val="21"/>
              </w:rPr>
              <w:t>newValue</w:t>
            </w:r>
            <w:r>
              <w:rPr>
                <w:color w:val="DCDCDC"/>
                <w:sz w:val="21"/>
              </w:rPr>
              <w:t>)</w:t>
            </w:r>
            <w:r>
              <w:rPr>
                <w:color w:val="DCDCDC"/>
                <w:spacing w:val="-15"/>
                <w:sz w:val="21"/>
              </w:rPr>
              <w:t xml:space="preserve"> </w:t>
            </w:r>
            <w:r>
              <w:rPr>
                <w:color w:val="31B988"/>
                <w:sz w:val="21"/>
              </w:rPr>
              <w:t>public</w:t>
            </w:r>
            <w:r>
              <w:rPr>
                <w:color w:val="DCDCDC"/>
                <w:sz w:val="21"/>
              </w:rPr>
              <w:t xml:space="preserve">{ </w:t>
            </w:r>
            <w:r>
              <w:rPr>
                <w:color w:val="B9BACC"/>
                <w:sz w:val="21"/>
              </w:rPr>
              <w:t xml:space="preserve">Value </w:t>
            </w:r>
            <w:r>
              <w:rPr>
                <w:color w:val="DCDCDC"/>
                <w:sz w:val="21"/>
              </w:rPr>
              <w:t xml:space="preserve">= </w:t>
            </w:r>
            <w:r>
              <w:rPr>
                <w:color w:val="B9BACC"/>
                <w:sz w:val="21"/>
              </w:rPr>
              <w:t>newValue</w:t>
            </w:r>
            <w:r>
              <w:rPr>
                <w:color w:val="DCDCDC"/>
                <w:sz w:val="21"/>
              </w:rPr>
              <w:t>;</w:t>
            </w:r>
          </w:p>
          <w:p w14:paraId="54D4391B" w14:textId="77777777" w:rsidR="00AF07FA" w:rsidRDefault="004C7468">
            <w:pPr>
              <w:pStyle w:val="TableParagraph"/>
              <w:spacing w:before="4"/>
              <w:ind w:left="539"/>
              <w:rPr>
                <w:sz w:val="21"/>
              </w:rPr>
            </w:pPr>
            <w:r>
              <w:rPr>
                <w:color w:val="DCDCDC"/>
                <w:spacing w:val="-10"/>
                <w:sz w:val="21"/>
              </w:rPr>
              <w:t>}</w:t>
            </w:r>
          </w:p>
        </w:tc>
        <w:tc>
          <w:tcPr>
            <w:tcW w:w="193" w:type="dxa"/>
            <w:vMerge/>
            <w:tcBorders>
              <w:top w:val="nil"/>
              <w:right w:val="single" w:sz="24" w:space="0" w:color="000000"/>
            </w:tcBorders>
          </w:tcPr>
          <w:p w14:paraId="6C9FA656" w14:textId="77777777" w:rsidR="00AF07FA" w:rsidRDefault="00AF07FA">
            <w:pPr>
              <w:rPr>
                <w:sz w:val="2"/>
                <w:szCs w:val="2"/>
              </w:rPr>
            </w:pPr>
          </w:p>
        </w:tc>
      </w:tr>
      <w:tr w:rsidR="00AF07FA" w14:paraId="242A6B91" w14:textId="77777777">
        <w:trPr>
          <w:trHeight w:val="389"/>
        </w:trPr>
        <w:tc>
          <w:tcPr>
            <w:tcW w:w="10461" w:type="dxa"/>
            <w:gridSpan w:val="2"/>
            <w:tcBorders>
              <w:left w:val="single" w:sz="24" w:space="0" w:color="000000"/>
            </w:tcBorders>
            <w:shd w:val="clear" w:color="auto" w:fill="212236"/>
          </w:tcPr>
          <w:p w14:paraId="47140E4E" w14:textId="77777777" w:rsidR="00AF07FA" w:rsidRDefault="004C7468">
            <w:pPr>
              <w:pStyle w:val="TableParagraph"/>
              <w:spacing w:before="144" w:line="226" w:lineRule="exact"/>
              <w:ind w:left="77"/>
              <w:rPr>
                <w:sz w:val="21"/>
              </w:rPr>
            </w:pPr>
            <w:r>
              <w:rPr>
                <w:color w:val="DCDCDC"/>
                <w:spacing w:val="-10"/>
                <w:sz w:val="21"/>
              </w:rPr>
              <w:t>}</w:t>
            </w:r>
          </w:p>
        </w:tc>
        <w:tc>
          <w:tcPr>
            <w:tcW w:w="193" w:type="dxa"/>
            <w:vMerge/>
            <w:tcBorders>
              <w:top w:val="nil"/>
              <w:right w:val="single" w:sz="24" w:space="0" w:color="000000"/>
            </w:tcBorders>
          </w:tcPr>
          <w:p w14:paraId="67759037" w14:textId="77777777" w:rsidR="00AF07FA" w:rsidRDefault="00AF07FA">
            <w:pPr>
              <w:rPr>
                <w:sz w:val="2"/>
                <w:szCs w:val="2"/>
              </w:rPr>
            </w:pPr>
          </w:p>
        </w:tc>
      </w:tr>
      <w:tr w:rsidR="00AF07FA" w14:paraId="44420682" w14:textId="77777777">
        <w:trPr>
          <w:trHeight w:val="4430"/>
        </w:trPr>
        <w:tc>
          <w:tcPr>
            <w:tcW w:w="4918" w:type="dxa"/>
            <w:tcBorders>
              <w:left w:val="single" w:sz="24" w:space="0" w:color="000000"/>
              <w:bottom w:val="single" w:sz="24" w:space="0" w:color="000000"/>
            </w:tcBorders>
          </w:tcPr>
          <w:p w14:paraId="0A6D6E80" w14:textId="77777777" w:rsidR="00AF07FA" w:rsidRDefault="00AF07FA">
            <w:pPr>
              <w:pStyle w:val="TableParagraph"/>
              <w:spacing w:before="183"/>
              <w:rPr>
                <w:rFonts w:ascii="Calibri"/>
                <w:sz w:val="24"/>
              </w:rPr>
            </w:pPr>
          </w:p>
          <w:p w14:paraId="2334C94B" w14:textId="77777777" w:rsidR="00AF07FA" w:rsidRDefault="004C7468">
            <w:pPr>
              <w:pStyle w:val="TableParagraph"/>
              <w:numPr>
                <w:ilvl w:val="0"/>
                <w:numId w:val="31"/>
              </w:numPr>
              <w:tabs>
                <w:tab w:val="left" w:pos="715"/>
              </w:tabs>
              <w:ind w:left="715" w:hanging="357"/>
              <w:rPr>
                <w:rFonts w:ascii="Times New Roman" w:hAnsi="Times New Roman"/>
                <w:sz w:val="24"/>
              </w:rPr>
            </w:pPr>
            <w:r>
              <w:rPr>
                <w:rFonts w:ascii="Times New Roman" w:hAnsi="Times New Roman"/>
                <w:sz w:val="24"/>
              </w:rPr>
              <w:t>Press</w:t>
            </w:r>
            <w:r>
              <w:rPr>
                <w:rFonts w:ascii="Times New Roman" w:hAnsi="Times New Roman"/>
                <w:spacing w:val="-3"/>
                <w:sz w:val="24"/>
              </w:rPr>
              <w:t xml:space="preserve"> </w:t>
            </w:r>
            <w:r>
              <w:rPr>
                <w:rFonts w:ascii="Times New Roman" w:hAnsi="Times New Roman"/>
                <w:sz w:val="24"/>
              </w:rPr>
              <w:t>Ctrl+S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Save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pacing w:val="-2"/>
                <w:sz w:val="24"/>
              </w:rPr>
              <w:t>Compile.</w:t>
            </w:r>
          </w:p>
          <w:p w14:paraId="3B1AFCD7" w14:textId="77777777" w:rsidR="00AF07FA" w:rsidRDefault="004C7468">
            <w:pPr>
              <w:pStyle w:val="TableParagraph"/>
              <w:numPr>
                <w:ilvl w:val="0"/>
                <w:numId w:val="31"/>
              </w:numPr>
              <w:tabs>
                <w:tab w:val="left" w:pos="715"/>
              </w:tabs>
              <w:spacing w:before="22"/>
              <w:ind w:left="715" w:hanging="357"/>
              <w:rPr>
                <w:rFonts w:ascii="Times New Roman" w:hAnsi="Times New Roman"/>
                <w:sz w:val="24"/>
              </w:rPr>
            </w:pPr>
            <w:r>
              <w:rPr>
                <w:rFonts w:ascii="Times New Roman" w:hAnsi="Times New Roman"/>
                <w:sz w:val="24"/>
              </w:rPr>
              <w:t>If</w:t>
            </w:r>
            <w:r>
              <w:rPr>
                <w:rFonts w:ascii="Times New Roman" w:hAnsi="Times New Roman"/>
                <w:spacing w:val="-6"/>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errors</w:t>
            </w:r>
            <w:r>
              <w:rPr>
                <w:rFonts w:ascii="Times New Roman" w:hAnsi="Times New Roman"/>
                <w:spacing w:val="-4"/>
                <w:sz w:val="24"/>
              </w:rPr>
              <w:t xml:space="preserve"> </w:t>
            </w:r>
            <w:r>
              <w:rPr>
                <w:rFonts w:ascii="Times New Roman" w:hAnsi="Times New Roman"/>
                <w:sz w:val="24"/>
              </w:rPr>
              <w:t>occurred proceed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pacing w:val="-2"/>
                <w:sz w:val="24"/>
              </w:rPr>
              <w:t>Deploy.</w:t>
            </w:r>
          </w:p>
          <w:p w14:paraId="15629F99" w14:textId="77777777" w:rsidR="00AF07FA" w:rsidRDefault="004C7468">
            <w:pPr>
              <w:pStyle w:val="TableParagraph"/>
              <w:numPr>
                <w:ilvl w:val="0"/>
                <w:numId w:val="31"/>
              </w:numPr>
              <w:tabs>
                <w:tab w:val="left" w:pos="715"/>
              </w:tabs>
              <w:spacing w:before="23"/>
              <w:ind w:left="715" w:hanging="357"/>
              <w:rPr>
                <w:rFonts w:ascii="Times New Roman" w:hAnsi="Times New Roman"/>
              </w:rPr>
            </w:pPr>
            <w:r>
              <w:rPr>
                <w:rFonts w:ascii="Times New Roman" w:hAnsi="Times New Roman"/>
                <w:b/>
              </w:rPr>
              <w:t>Deploy:</w:t>
            </w:r>
            <w:r>
              <w:rPr>
                <w:rFonts w:ascii="Times New Roman" w:hAnsi="Times New Roman"/>
                <w:b/>
                <w:spacing w:val="-5"/>
              </w:rPr>
              <w:t xml:space="preserve"> </w:t>
            </w:r>
            <w:r>
              <w:rPr>
                <w:rFonts w:ascii="Times New Roman" w:hAnsi="Times New Roman"/>
              </w:rPr>
              <w:t>Use</w:t>
            </w:r>
            <w:r>
              <w:rPr>
                <w:rFonts w:ascii="Times New Roman" w:hAnsi="Times New Roman"/>
                <w:spacing w:val="-2"/>
              </w:rPr>
              <w:t xml:space="preserve"> </w:t>
            </w:r>
            <w:r>
              <w:rPr>
                <w:rFonts w:ascii="Times New Roman" w:hAnsi="Times New Roman"/>
              </w:rPr>
              <w:t>Remix</w:t>
            </w:r>
            <w:r>
              <w:rPr>
                <w:rFonts w:ascii="Times New Roman" w:hAnsi="Times New Roman"/>
                <w:spacing w:val="-3"/>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compile</w:t>
            </w:r>
            <w:r>
              <w:rPr>
                <w:rFonts w:ascii="Times New Roman" w:hAnsi="Times New Roman"/>
                <w:spacing w:val="-3"/>
              </w:rPr>
              <w:t xml:space="preserve"> </w:t>
            </w:r>
            <w:r>
              <w:rPr>
                <w:rFonts w:ascii="Times New Roman" w:hAnsi="Times New Roman"/>
              </w:rPr>
              <w:t>and</w:t>
            </w:r>
            <w:r>
              <w:rPr>
                <w:rFonts w:ascii="Times New Roman" w:hAnsi="Times New Roman"/>
                <w:spacing w:val="-2"/>
              </w:rPr>
              <w:t xml:space="preserve"> deploy</w:t>
            </w:r>
          </w:p>
        </w:tc>
        <w:tc>
          <w:tcPr>
            <w:tcW w:w="5543" w:type="dxa"/>
            <w:tcBorders>
              <w:bottom w:val="single" w:sz="24" w:space="0" w:color="000000"/>
            </w:tcBorders>
          </w:tcPr>
          <w:p w14:paraId="03915BBF" w14:textId="77777777" w:rsidR="00AF07FA" w:rsidRDefault="00AF07FA">
            <w:pPr>
              <w:pStyle w:val="TableParagraph"/>
              <w:rPr>
                <w:rFonts w:ascii="Calibri"/>
              </w:rPr>
            </w:pPr>
          </w:p>
          <w:p w14:paraId="7A795379" w14:textId="77777777" w:rsidR="00AF07FA" w:rsidRDefault="00AF07FA">
            <w:pPr>
              <w:pStyle w:val="TableParagraph"/>
              <w:rPr>
                <w:rFonts w:ascii="Calibri"/>
              </w:rPr>
            </w:pPr>
          </w:p>
          <w:p w14:paraId="1B8445CA" w14:textId="77777777" w:rsidR="00AF07FA" w:rsidRDefault="00AF07FA">
            <w:pPr>
              <w:pStyle w:val="TableParagraph"/>
              <w:rPr>
                <w:rFonts w:ascii="Calibri"/>
              </w:rPr>
            </w:pPr>
          </w:p>
          <w:p w14:paraId="3C762189" w14:textId="77777777" w:rsidR="00AF07FA" w:rsidRDefault="00AF07FA">
            <w:pPr>
              <w:pStyle w:val="TableParagraph"/>
              <w:rPr>
                <w:rFonts w:ascii="Calibri"/>
              </w:rPr>
            </w:pPr>
          </w:p>
          <w:p w14:paraId="1AF165BB" w14:textId="77777777" w:rsidR="00AF07FA" w:rsidRDefault="00AF07FA">
            <w:pPr>
              <w:pStyle w:val="TableParagraph"/>
              <w:rPr>
                <w:rFonts w:ascii="Calibri"/>
              </w:rPr>
            </w:pPr>
          </w:p>
          <w:p w14:paraId="39D86C0F" w14:textId="77777777" w:rsidR="00AF07FA" w:rsidRDefault="00AF07FA">
            <w:pPr>
              <w:pStyle w:val="TableParagraph"/>
              <w:rPr>
                <w:rFonts w:ascii="Calibri"/>
              </w:rPr>
            </w:pPr>
          </w:p>
          <w:p w14:paraId="3EB64CF9" w14:textId="77777777" w:rsidR="00AF07FA" w:rsidRDefault="00AF07FA">
            <w:pPr>
              <w:pStyle w:val="TableParagraph"/>
              <w:rPr>
                <w:rFonts w:ascii="Calibri"/>
              </w:rPr>
            </w:pPr>
          </w:p>
          <w:p w14:paraId="72B3B7E8" w14:textId="77777777" w:rsidR="00AF07FA" w:rsidRDefault="00AF07FA">
            <w:pPr>
              <w:pStyle w:val="TableParagraph"/>
              <w:rPr>
                <w:rFonts w:ascii="Calibri"/>
              </w:rPr>
            </w:pPr>
          </w:p>
          <w:p w14:paraId="73A33C1C" w14:textId="77777777" w:rsidR="00AF07FA" w:rsidRDefault="00AF07FA">
            <w:pPr>
              <w:pStyle w:val="TableParagraph"/>
              <w:rPr>
                <w:rFonts w:ascii="Calibri"/>
              </w:rPr>
            </w:pPr>
          </w:p>
          <w:p w14:paraId="5845EFB0" w14:textId="77777777" w:rsidR="00AF07FA" w:rsidRDefault="00AF07FA">
            <w:pPr>
              <w:pStyle w:val="TableParagraph"/>
              <w:rPr>
                <w:rFonts w:ascii="Calibri"/>
              </w:rPr>
            </w:pPr>
          </w:p>
          <w:p w14:paraId="0E0913F9" w14:textId="77777777" w:rsidR="00AF07FA" w:rsidRDefault="00AF07FA">
            <w:pPr>
              <w:pStyle w:val="TableParagraph"/>
              <w:rPr>
                <w:rFonts w:ascii="Calibri"/>
              </w:rPr>
            </w:pPr>
          </w:p>
          <w:p w14:paraId="0D4FF38E" w14:textId="77777777" w:rsidR="00AF07FA" w:rsidRDefault="00AF07FA">
            <w:pPr>
              <w:pStyle w:val="TableParagraph"/>
              <w:rPr>
                <w:rFonts w:ascii="Calibri"/>
              </w:rPr>
            </w:pPr>
          </w:p>
          <w:p w14:paraId="4F3F359F" w14:textId="77777777" w:rsidR="00AF07FA" w:rsidRDefault="00AF07FA">
            <w:pPr>
              <w:pStyle w:val="TableParagraph"/>
              <w:rPr>
                <w:rFonts w:ascii="Calibri"/>
              </w:rPr>
            </w:pPr>
          </w:p>
          <w:p w14:paraId="46F906F4" w14:textId="77777777" w:rsidR="00AF07FA" w:rsidRDefault="00AF07FA">
            <w:pPr>
              <w:pStyle w:val="TableParagraph"/>
              <w:spacing w:before="103"/>
              <w:rPr>
                <w:rFonts w:ascii="Calibri"/>
              </w:rPr>
            </w:pPr>
          </w:p>
          <w:p w14:paraId="5A8C9196" w14:textId="21DCDDCC" w:rsidR="00AF07FA" w:rsidRDefault="004C7468">
            <w:pPr>
              <w:pStyle w:val="TableParagraph"/>
              <w:spacing w:before="1"/>
              <w:ind w:left="380"/>
              <w:rPr>
                <w:rFonts w:ascii="Calibri"/>
              </w:rPr>
            </w:pPr>
            <w:r>
              <w:rPr>
                <w:rFonts w:ascii="Calibri"/>
                <w:spacing w:val="-5"/>
              </w:rPr>
              <w:t>4</w:t>
            </w:r>
            <w:r w:rsidR="00762BCF">
              <w:rPr>
                <w:rFonts w:ascii="Calibri"/>
                <w:spacing w:val="-5"/>
              </w:rPr>
              <w:t>7</w:t>
            </w:r>
          </w:p>
        </w:tc>
        <w:tc>
          <w:tcPr>
            <w:tcW w:w="193" w:type="dxa"/>
            <w:tcBorders>
              <w:bottom w:val="single" w:sz="24" w:space="0" w:color="000000"/>
              <w:right w:val="single" w:sz="24" w:space="0" w:color="000000"/>
            </w:tcBorders>
          </w:tcPr>
          <w:p w14:paraId="5DBA0440" w14:textId="77777777" w:rsidR="00AF07FA" w:rsidRDefault="00AF07FA">
            <w:pPr>
              <w:pStyle w:val="TableParagraph"/>
              <w:rPr>
                <w:rFonts w:ascii="Times New Roman"/>
                <w:sz w:val="20"/>
              </w:rPr>
            </w:pPr>
          </w:p>
        </w:tc>
      </w:tr>
    </w:tbl>
    <w:p w14:paraId="34007B59" w14:textId="77777777" w:rsidR="00AF07FA" w:rsidRDefault="00AF07FA">
      <w:pPr>
        <w:pStyle w:val="TableParagraph"/>
        <w:rPr>
          <w:rFonts w:ascii="Times New Roman"/>
          <w:sz w:val="20"/>
        </w:rPr>
        <w:sectPr w:rsidR="00AF07FA">
          <w:headerReference w:type="even" r:id="rId146"/>
          <w:headerReference w:type="default" r:id="rId147"/>
          <w:footerReference w:type="default" r:id="rId148"/>
          <w:headerReference w:type="first" r:id="rId149"/>
          <w:pgSz w:w="11920" w:h="16850"/>
          <w:pgMar w:top="600" w:right="566" w:bottom="280" w:left="283" w:header="327" w:footer="0" w:gutter="0"/>
          <w:cols w:space="720"/>
        </w:sectPr>
      </w:pPr>
    </w:p>
    <w:p w14:paraId="1188E22C" w14:textId="77777777" w:rsidR="00AF07FA" w:rsidRDefault="004C7468">
      <w:pPr>
        <w:pStyle w:val="Heading1"/>
        <w:spacing w:before="290"/>
      </w:pPr>
      <w:r>
        <w:rPr>
          <w:spacing w:val="-2"/>
        </w:rPr>
        <w:lastRenderedPageBreak/>
        <w:t>OUTPUT:</w:t>
      </w:r>
    </w:p>
    <w:p w14:paraId="4B59677C" w14:textId="70E7BB36" w:rsidR="00AF07FA" w:rsidRDefault="00AF07FA">
      <w:pPr>
        <w:pStyle w:val="BodyText"/>
        <w:rPr>
          <w:b/>
          <w:sz w:val="20"/>
        </w:rPr>
      </w:pPr>
    </w:p>
    <w:p w14:paraId="3FE3CE0C" w14:textId="6BA77C04" w:rsidR="00AF07FA" w:rsidRDefault="0013716E">
      <w:pPr>
        <w:pStyle w:val="BodyText"/>
        <w:spacing w:before="36"/>
        <w:rPr>
          <w:b/>
          <w:sz w:val="20"/>
        </w:rPr>
      </w:pPr>
      <w:r>
        <w:rPr>
          <w:b/>
          <w:noProof/>
          <w:sz w:val="20"/>
        </w:rPr>
        <w:drawing>
          <wp:anchor distT="0" distB="0" distL="114300" distR="114300" simplePos="0" relativeHeight="251672576" behindDoc="0" locked="0" layoutInCell="1" allowOverlap="1" wp14:anchorId="480316E7" wp14:editId="67D023A0">
            <wp:simplePos x="0" y="0"/>
            <wp:positionH relativeFrom="column">
              <wp:posOffset>3563620</wp:posOffset>
            </wp:positionH>
            <wp:positionV relativeFrom="paragraph">
              <wp:posOffset>3511550</wp:posOffset>
            </wp:positionV>
            <wp:extent cx="3107055" cy="3678555"/>
            <wp:effectExtent l="0" t="0" r="0" b="0"/>
            <wp:wrapTopAndBottom/>
            <wp:docPr id="78115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185" name="Picture 78115185"/>
                    <pic:cNvPicPr/>
                  </pic:nvPicPr>
                  <pic:blipFill>
                    <a:blip r:embed="rId150">
                      <a:extLst>
                        <a:ext uri="{28A0092B-C50C-407E-A947-70E740481C1C}">
                          <a14:useLocalDpi xmlns:a14="http://schemas.microsoft.com/office/drawing/2010/main" val="0"/>
                        </a:ext>
                      </a:extLst>
                    </a:blip>
                    <a:stretch>
                      <a:fillRect/>
                    </a:stretch>
                  </pic:blipFill>
                  <pic:spPr>
                    <a:xfrm>
                      <a:off x="0" y="0"/>
                      <a:ext cx="3107055" cy="3678555"/>
                    </a:xfrm>
                    <a:prstGeom prst="rect">
                      <a:avLst/>
                    </a:prstGeom>
                  </pic:spPr>
                </pic:pic>
              </a:graphicData>
            </a:graphic>
            <wp14:sizeRelH relativeFrom="margin">
              <wp14:pctWidth>0</wp14:pctWidth>
            </wp14:sizeRelH>
            <wp14:sizeRelV relativeFrom="margin">
              <wp14:pctHeight>0</wp14:pctHeight>
            </wp14:sizeRelV>
          </wp:anchor>
        </w:drawing>
      </w:r>
      <w:r>
        <w:rPr>
          <w:b/>
          <w:noProof/>
          <w:sz w:val="20"/>
        </w:rPr>
        <w:drawing>
          <wp:anchor distT="0" distB="0" distL="114300" distR="114300" simplePos="0" relativeHeight="251671552" behindDoc="0" locked="0" layoutInCell="1" allowOverlap="1" wp14:anchorId="1F796866" wp14:editId="134D878A">
            <wp:simplePos x="0" y="0"/>
            <wp:positionH relativeFrom="column">
              <wp:posOffset>634365</wp:posOffset>
            </wp:positionH>
            <wp:positionV relativeFrom="paragraph">
              <wp:posOffset>3333115</wp:posOffset>
            </wp:positionV>
            <wp:extent cx="2799715" cy="4100195"/>
            <wp:effectExtent l="0" t="0" r="635" b="0"/>
            <wp:wrapTopAndBottom/>
            <wp:docPr id="18452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3027" name="Picture 184523027"/>
                    <pic:cNvPicPr/>
                  </pic:nvPicPr>
                  <pic:blipFill>
                    <a:blip r:embed="rId151">
                      <a:extLst>
                        <a:ext uri="{28A0092B-C50C-407E-A947-70E740481C1C}">
                          <a14:useLocalDpi xmlns:a14="http://schemas.microsoft.com/office/drawing/2010/main" val="0"/>
                        </a:ext>
                      </a:extLst>
                    </a:blip>
                    <a:stretch>
                      <a:fillRect/>
                    </a:stretch>
                  </pic:blipFill>
                  <pic:spPr>
                    <a:xfrm>
                      <a:off x="0" y="0"/>
                      <a:ext cx="2799715" cy="4100195"/>
                    </a:xfrm>
                    <a:prstGeom prst="rect">
                      <a:avLst/>
                    </a:prstGeom>
                  </pic:spPr>
                </pic:pic>
              </a:graphicData>
            </a:graphic>
            <wp14:sizeRelV relativeFrom="margin">
              <wp14:pctHeight>0</wp14:pctHeight>
            </wp14:sizeRelV>
          </wp:anchor>
        </w:drawing>
      </w:r>
      <w:r w:rsidR="000C65B6">
        <w:rPr>
          <w:noProof/>
        </w:rPr>
        <w:drawing>
          <wp:anchor distT="0" distB="0" distL="114300" distR="114300" simplePos="0" relativeHeight="251670528" behindDoc="0" locked="0" layoutInCell="1" allowOverlap="1" wp14:anchorId="619996CD" wp14:editId="428141E7">
            <wp:simplePos x="0" y="0"/>
            <wp:positionH relativeFrom="column">
              <wp:posOffset>1011555</wp:posOffset>
            </wp:positionH>
            <wp:positionV relativeFrom="paragraph">
              <wp:posOffset>106045</wp:posOffset>
            </wp:positionV>
            <wp:extent cx="2517140" cy="2974340"/>
            <wp:effectExtent l="0" t="0" r="0" b="0"/>
            <wp:wrapTopAndBottom/>
            <wp:docPr id="103037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74674" name=""/>
                    <pic:cNvPicPr/>
                  </pic:nvPicPr>
                  <pic:blipFill>
                    <a:blip r:embed="rId152"/>
                    <a:stretch>
                      <a:fillRect/>
                    </a:stretch>
                  </pic:blipFill>
                  <pic:spPr>
                    <a:xfrm>
                      <a:off x="0" y="0"/>
                      <a:ext cx="2517140" cy="2974340"/>
                    </a:xfrm>
                    <a:prstGeom prst="rect">
                      <a:avLst/>
                    </a:prstGeom>
                  </pic:spPr>
                </pic:pic>
              </a:graphicData>
            </a:graphic>
          </wp:anchor>
        </w:drawing>
      </w:r>
    </w:p>
    <w:p w14:paraId="21647F93" w14:textId="76B2F8A0" w:rsidR="00AF07FA" w:rsidRDefault="00AF07FA">
      <w:pPr>
        <w:pStyle w:val="BodyText"/>
        <w:rPr>
          <w:b/>
        </w:rPr>
      </w:pPr>
    </w:p>
    <w:p w14:paraId="277EDC62" w14:textId="77777777" w:rsidR="00AF07FA" w:rsidRDefault="00AF07FA">
      <w:pPr>
        <w:pStyle w:val="BodyText"/>
        <w:spacing w:before="128"/>
        <w:rPr>
          <w:b/>
        </w:rPr>
      </w:pPr>
    </w:p>
    <w:p w14:paraId="48D954FF" w14:textId="77777777" w:rsidR="00AF07FA" w:rsidRDefault="004C7468">
      <w:pPr>
        <w:ind w:left="425"/>
        <w:rPr>
          <w:b/>
          <w:sz w:val="24"/>
        </w:rPr>
      </w:pPr>
      <w:r>
        <w:rPr>
          <w:b/>
          <w:spacing w:val="-2"/>
          <w:sz w:val="24"/>
        </w:rPr>
        <w:t>RESULT:</w:t>
      </w:r>
    </w:p>
    <w:p w14:paraId="549E99B8" w14:textId="77777777" w:rsidR="00AF07FA" w:rsidRDefault="00AF07FA">
      <w:pPr>
        <w:pStyle w:val="BodyText"/>
        <w:spacing w:before="46"/>
        <w:rPr>
          <w:b/>
        </w:rPr>
      </w:pPr>
    </w:p>
    <w:p w14:paraId="637C14F0" w14:textId="77777777" w:rsidR="00AF07FA" w:rsidRDefault="004C7468">
      <w:pPr>
        <w:pStyle w:val="BodyText"/>
        <w:ind w:left="425" w:right="359"/>
      </w:pPr>
      <w:r>
        <w:t>The Solidity smart contract for storage location handling was successfully compiled and deployed in the Remix</w:t>
      </w:r>
      <w:r>
        <w:rPr>
          <w:spacing w:val="-6"/>
        </w:rPr>
        <w:t xml:space="preserve"> </w:t>
      </w:r>
      <w:r>
        <w:t>Ethereum</w:t>
      </w:r>
      <w:r>
        <w:rPr>
          <w:spacing w:val="-1"/>
        </w:rPr>
        <w:t xml:space="preserve"> </w:t>
      </w:r>
      <w:r>
        <w:t>IDE.</w:t>
      </w:r>
      <w:r>
        <w:rPr>
          <w:spacing w:val="-3"/>
        </w:rPr>
        <w:t xml:space="preserve"> </w:t>
      </w:r>
      <w:r>
        <w:t>The</w:t>
      </w:r>
      <w:r>
        <w:rPr>
          <w:spacing w:val="-2"/>
        </w:rPr>
        <w:t xml:space="preserve"> </w:t>
      </w:r>
      <w:r>
        <w:rPr>
          <w:rFonts w:ascii="Courier New" w:hAnsi="Courier New"/>
          <w:sz w:val="20"/>
        </w:rPr>
        <w:t>inMemory()</w:t>
      </w:r>
      <w:r>
        <w:rPr>
          <w:rFonts w:ascii="Courier New" w:hAnsi="Courier New"/>
          <w:spacing w:val="-60"/>
          <w:sz w:val="20"/>
        </w:rPr>
        <w:t xml:space="preserve"> </w:t>
      </w:r>
      <w:r>
        <w:t>function</w:t>
      </w:r>
      <w:r>
        <w:rPr>
          <w:spacing w:val="-1"/>
        </w:rPr>
        <w:t xml:space="preserve"> </w:t>
      </w:r>
      <w:r>
        <w:t>correctly</w:t>
      </w:r>
      <w:r>
        <w:rPr>
          <w:spacing w:val="-3"/>
        </w:rPr>
        <w:t xml:space="preserve"> </w:t>
      </w:r>
      <w:r>
        <w:t>processed</w:t>
      </w:r>
      <w:r>
        <w:rPr>
          <w:spacing w:val="-3"/>
        </w:rPr>
        <w:t xml:space="preserve"> </w:t>
      </w:r>
      <w:r>
        <w:t>an</w:t>
      </w:r>
      <w:r>
        <w:rPr>
          <w:spacing w:val="-3"/>
        </w:rPr>
        <w:t xml:space="preserve"> </w:t>
      </w:r>
      <w:r>
        <w:t>array</w:t>
      </w:r>
      <w:r>
        <w:rPr>
          <w:spacing w:val="-3"/>
        </w:rPr>
        <w:t xml:space="preserve"> </w:t>
      </w:r>
      <w:r>
        <w:t>of</w:t>
      </w:r>
      <w:r>
        <w:rPr>
          <w:spacing w:val="-3"/>
        </w:rPr>
        <w:t xml:space="preserve"> </w:t>
      </w:r>
      <w:r>
        <w:t>values</w:t>
      </w:r>
      <w:r>
        <w:rPr>
          <w:spacing w:val="-3"/>
        </w:rPr>
        <w:t xml:space="preserve"> </w:t>
      </w:r>
      <w:r>
        <w:t>passed</w:t>
      </w:r>
      <w:r>
        <w:rPr>
          <w:spacing w:val="-2"/>
        </w:rPr>
        <w:t xml:space="preserve"> </w:t>
      </w:r>
      <w:r>
        <w:t>as</w:t>
      </w:r>
      <w:r>
        <w:rPr>
          <w:spacing w:val="-3"/>
        </w:rPr>
        <w:t xml:space="preserve"> </w:t>
      </w:r>
      <w:r>
        <w:t xml:space="preserve">memory, computed the sum, and returned the result without storing data on the blockchain. The </w:t>
      </w:r>
      <w:r>
        <w:rPr>
          <w:rFonts w:ascii="Courier New" w:hAnsi="Courier New"/>
          <w:sz w:val="20"/>
        </w:rPr>
        <w:t xml:space="preserve">Calldata() </w:t>
      </w:r>
      <w:r>
        <w:t xml:space="preserve">function efficiently handled an external array using calldata, ensuring read-only access and optimized gas </w:t>
      </w:r>
      <w:r>
        <w:lastRenderedPageBreak/>
        <w:t xml:space="preserve">usage while computing the sum. The </w:t>
      </w:r>
      <w:r>
        <w:rPr>
          <w:rFonts w:ascii="Courier New" w:hAnsi="Courier New"/>
          <w:sz w:val="20"/>
        </w:rPr>
        <w:t>inStorage()</w:t>
      </w:r>
      <w:r>
        <w:rPr>
          <w:rFonts w:ascii="Courier New" w:hAnsi="Courier New"/>
          <w:spacing w:val="-48"/>
          <w:sz w:val="20"/>
        </w:rPr>
        <w:t xml:space="preserve"> </w:t>
      </w:r>
      <w:r>
        <w:t xml:space="preserve">function successfully stored a value in blockchain storage, which was accurately retrieved using the </w:t>
      </w:r>
      <w:r>
        <w:rPr>
          <w:rFonts w:ascii="Courier New" w:hAnsi="Courier New"/>
          <w:sz w:val="20"/>
        </w:rPr>
        <w:t>readStorage()</w:t>
      </w:r>
      <w:r>
        <w:rPr>
          <w:rFonts w:ascii="Courier New" w:hAnsi="Courier New"/>
          <w:spacing w:val="-47"/>
          <w:sz w:val="20"/>
        </w:rPr>
        <w:t xml:space="preserve"> </w:t>
      </w:r>
      <w:r>
        <w:t xml:space="preserve">function. The </w:t>
      </w:r>
      <w:r>
        <w:rPr>
          <w:rFonts w:ascii="Courier New" w:hAnsi="Courier New"/>
          <w:sz w:val="20"/>
        </w:rPr>
        <w:t xml:space="preserve">modifyStorage() </w:t>
      </w:r>
      <w:r>
        <w:t xml:space="preserve">function successfully updated the stored value. This experiment effectively demonstrated the use of Solidity’s </w:t>
      </w:r>
      <w:r>
        <w:rPr>
          <w:rFonts w:ascii="Courier New" w:hAnsi="Courier New"/>
          <w:sz w:val="20"/>
        </w:rPr>
        <w:t>memory</w:t>
      </w:r>
      <w:r>
        <w:t xml:space="preserve">, </w:t>
      </w:r>
      <w:r>
        <w:rPr>
          <w:rFonts w:ascii="Courier New" w:hAnsi="Courier New"/>
          <w:sz w:val="20"/>
        </w:rPr>
        <w:t>calldata</w:t>
      </w:r>
      <w:r>
        <w:t xml:space="preserve">, and </w:t>
      </w:r>
      <w:r>
        <w:rPr>
          <w:rFonts w:ascii="Courier New" w:hAnsi="Courier New"/>
          <w:sz w:val="20"/>
        </w:rPr>
        <w:t>storage</w:t>
      </w:r>
      <w:r>
        <w:rPr>
          <w:rFonts w:ascii="Courier New" w:hAnsi="Courier New"/>
          <w:spacing w:val="-49"/>
          <w:sz w:val="20"/>
        </w:rPr>
        <w:t xml:space="preserve"> </w:t>
      </w:r>
      <w:r>
        <w:t xml:space="preserve">data locations for efficient state management in smart </w:t>
      </w:r>
      <w:r>
        <w:rPr>
          <w:spacing w:val="-2"/>
        </w:rPr>
        <w:t>contracts.</w:t>
      </w:r>
    </w:p>
    <w:p w14:paraId="2A3C2703" w14:textId="77777777" w:rsidR="00AF07FA" w:rsidRDefault="00AF07FA">
      <w:pPr>
        <w:pStyle w:val="BodyText"/>
        <w:sectPr w:rsidR="00AF07FA" w:rsidSect="00762BCF">
          <w:headerReference w:type="even" r:id="rId153"/>
          <w:headerReference w:type="default" r:id="rId154"/>
          <w:footerReference w:type="default" r:id="rId155"/>
          <w:headerReference w:type="first" r:id="rId156"/>
          <w:pgSz w:w="11920" w:h="16850"/>
          <w:pgMar w:top="600" w:right="566" w:bottom="1200" w:left="283" w:header="327" w:footer="1000" w:gutter="0"/>
          <w:pgBorders w:offsetFrom="page">
            <w:top w:val="single" w:sz="24" w:space="31" w:color="000000"/>
            <w:left w:val="single" w:sz="24" w:space="30" w:color="000000"/>
            <w:bottom w:val="single" w:sz="24" w:space="31" w:color="000000"/>
            <w:right w:val="single" w:sz="24" w:space="30" w:color="000000"/>
          </w:pgBorders>
          <w:cols w:space="720"/>
        </w:sectPr>
      </w:pPr>
    </w:p>
    <w:p w14:paraId="60B1602D" w14:textId="77777777" w:rsidR="00AF07FA" w:rsidRDefault="00AF07FA">
      <w:pPr>
        <w:pStyle w:val="BodyText"/>
        <w:spacing w:before="13"/>
      </w:pPr>
    </w:p>
    <w:p w14:paraId="0FC38022" w14:textId="77777777" w:rsidR="00AF07FA" w:rsidRDefault="004C7468">
      <w:pPr>
        <w:pStyle w:val="Heading1"/>
        <w:tabs>
          <w:tab w:val="left" w:pos="8598"/>
        </w:tabs>
        <w:spacing w:before="1"/>
        <w:ind w:left="525"/>
        <w:jc w:val="both"/>
        <w:rPr>
          <w:b w:val="0"/>
        </w:rPr>
      </w:pPr>
      <w:r>
        <w:t>EXPERIMENT</w:t>
      </w:r>
      <w:r>
        <w:rPr>
          <w:spacing w:val="-13"/>
        </w:rPr>
        <w:t xml:space="preserve"> </w:t>
      </w:r>
      <w:r>
        <w:t>NO:</w:t>
      </w:r>
      <w:r>
        <w:rPr>
          <w:spacing w:val="-2"/>
        </w:rPr>
        <w:t xml:space="preserve"> </w:t>
      </w:r>
      <w:r>
        <w:rPr>
          <w:b w:val="0"/>
          <w:spacing w:val="-5"/>
        </w:rPr>
        <w:t>19</w:t>
      </w:r>
      <w:r>
        <w:rPr>
          <w:b w:val="0"/>
        </w:rPr>
        <w:tab/>
      </w:r>
      <w:r>
        <w:rPr>
          <w:spacing w:val="-2"/>
        </w:rPr>
        <w:t>DATE</w:t>
      </w:r>
      <w:r>
        <w:rPr>
          <w:b w:val="0"/>
          <w:spacing w:val="-2"/>
        </w:rPr>
        <w:t>:</w:t>
      </w:r>
    </w:p>
    <w:p w14:paraId="5A174D66" w14:textId="77777777" w:rsidR="00AF07FA" w:rsidRDefault="004C7468">
      <w:pPr>
        <w:spacing w:before="162"/>
        <w:ind w:left="425"/>
        <w:jc w:val="both"/>
        <w:rPr>
          <w:b/>
          <w:sz w:val="24"/>
        </w:rPr>
      </w:pPr>
      <w:r>
        <w:rPr>
          <w:b/>
          <w:sz w:val="24"/>
        </w:rPr>
        <w:t>AIM:</w:t>
      </w:r>
      <w:r>
        <w:rPr>
          <w:b/>
          <w:spacing w:val="11"/>
          <w:sz w:val="24"/>
        </w:rPr>
        <w:t xml:space="preserve"> </w:t>
      </w:r>
      <w:r>
        <w:rPr>
          <w:rFonts w:ascii="Arial MT"/>
          <w:color w:val="273139"/>
          <w:sz w:val="24"/>
        </w:rPr>
        <w:t>Write</w:t>
      </w:r>
      <w:r>
        <w:rPr>
          <w:rFonts w:ascii="Arial MT"/>
          <w:color w:val="273139"/>
          <w:spacing w:val="8"/>
          <w:sz w:val="24"/>
        </w:rPr>
        <w:t xml:space="preserve"> </w:t>
      </w:r>
      <w:r>
        <w:rPr>
          <w:rFonts w:ascii="Arial MT"/>
          <w:color w:val="273139"/>
          <w:sz w:val="24"/>
        </w:rPr>
        <w:t>a</w:t>
      </w:r>
      <w:r>
        <w:rPr>
          <w:rFonts w:ascii="Arial MT"/>
          <w:color w:val="273139"/>
          <w:spacing w:val="7"/>
          <w:sz w:val="24"/>
        </w:rPr>
        <w:t xml:space="preserve"> </w:t>
      </w:r>
      <w:r>
        <w:rPr>
          <w:rFonts w:ascii="Arial MT"/>
          <w:color w:val="273139"/>
          <w:sz w:val="24"/>
        </w:rPr>
        <w:t>solidity</w:t>
      </w:r>
      <w:r>
        <w:rPr>
          <w:rFonts w:ascii="Arial MT"/>
          <w:color w:val="273139"/>
          <w:spacing w:val="7"/>
          <w:sz w:val="24"/>
        </w:rPr>
        <w:t xml:space="preserve"> </w:t>
      </w:r>
      <w:r>
        <w:rPr>
          <w:rFonts w:ascii="Arial MT"/>
          <w:color w:val="273139"/>
          <w:sz w:val="24"/>
        </w:rPr>
        <w:t>program</w:t>
      </w:r>
      <w:r>
        <w:rPr>
          <w:rFonts w:ascii="Arial MT"/>
          <w:color w:val="273139"/>
          <w:spacing w:val="8"/>
          <w:sz w:val="24"/>
        </w:rPr>
        <w:t xml:space="preserve"> </w:t>
      </w:r>
      <w:r>
        <w:rPr>
          <w:rFonts w:ascii="Arial MT"/>
          <w:color w:val="273139"/>
          <w:sz w:val="24"/>
        </w:rPr>
        <w:t>to</w:t>
      </w:r>
      <w:r>
        <w:rPr>
          <w:rFonts w:ascii="Arial MT"/>
          <w:color w:val="273139"/>
          <w:spacing w:val="11"/>
          <w:sz w:val="24"/>
        </w:rPr>
        <w:t xml:space="preserve"> </w:t>
      </w:r>
      <w:r>
        <w:rPr>
          <w:rFonts w:ascii="Arial MT"/>
          <w:color w:val="273139"/>
          <w:sz w:val="24"/>
        </w:rPr>
        <w:t>demonstrate</w:t>
      </w:r>
      <w:r>
        <w:rPr>
          <w:rFonts w:ascii="Arial MT"/>
          <w:color w:val="273139"/>
          <w:spacing w:val="21"/>
          <w:sz w:val="24"/>
        </w:rPr>
        <w:t xml:space="preserve"> </w:t>
      </w:r>
      <w:r>
        <w:rPr>
          <w:b/>
          <w:spacing w:val="-2"/>
          <w:sz w:val="24"/>
        </w:rPr>
        <w:t>CrowdFunding</w:t>
      </w:r>
    </w:p>
    <w:p w14:paraId="4B0132F9" w14:textId="77777777" w:rsidR="00AF07FA" w:rsidRDefault="004C7468">
      <w:pPr>
        <w:spacing w:before="203"/>
        <w:ind w:left="425"/>
        <w:rPr>
          <w:rFonts w:ascii="Arial"/>
          <w:b/>
          <w:sz w:val="24"/>
        </w:rPr>
      </w:pPr>
      <w:r>
        <w:rPr>
          <w:rFonts w:ascii="Arial"/>
          <w:b/>
          <w:color w:val="273139"/>
          <w:spacing w:val="-2"/>
          <w:sz w:val="24"/>
        </w:rPr>
        <w:t>DESCRIPTION:</w:t>
      </w:r>
    </w:p>
    <w:p w14:paraId="080D4A09" w14:textId="77777777" w:rsidR="00AF07FA" w:rsidRDefault="004C7468">
      <w:pPr>
        <w:spacing w:before="39"/>
        <w:ind w:left="425" w:right="285"/>
        <w:jc w:val="both"/>
      </w:pPr>
      <w:r>
        <w:t xml:space="preserve">Crowdfunding smart contracts provide a secure, transparent, and efficient way to raise funds for projects. By leveraging blockchain technology, they eliminate the need for traditional intermediaries, fostering greater trust and </w:t>
      </w:r>
      <w:r>
        <w:rPr>
          <w:spacing w:val="-2"/>
        </w:rPr>
        <w:t>accessibility.</w:t>
      </w:r>
    </w:p>
    <w:p w14:paraId="00DDEB01" w14:textId="77777777" w:rsidR="00AF07FA" w:rsidRDefault="004C7468">
      <w:pPr>
        <w:spacing w:line="252" w:lineRule="exact"/>
        <w:ind w:left="425"/>
        <w:jc w:val="both"/>
      </w:pPr>
      <w:r>
        <w:t>Global</w:t>
      </w:r>
      <w:r>
        <w:rPr>
          <w:spacing w:val="-4"/>
        </w:rPr>
        <w:t xml:space="preserve"> </w:t>
      </w:r>
      <w:r>
        <w:t>and</w:t>
      </w:r>
      <w:r>
        <w:rPr>
          <w:spacing w:val="-2"/>
        </w:rPr>
        <w:t xml:space="preserve"> </w:t>
      </w:r>
      <w:r>
        <w:t>State</w:t>
      </w:r>
      <w:r>
        <w:rPr>
          <w:spacing w:val="-2"/>
        </w:rPr>
        <w:t xml:space="preserve"> Variables</w:t>
      </w:r>
    </w:p>
    <w:p w14:paraId="5C8D2D86" w14:textId="77777777" w:rsidR="00AF07FA" w:rsidRDefault="00AF07FA">
      <w:pPr>
        <w:pStyle w:val="BodyText"/>
        <w:spacing w:before="30"/>
        <w:rPr>
          <w:sz w:val="22"/>
        </w:rPr>
      </w:pPr>
    </w:p>
    <w:p w14:paraId="2F18554F" w14:textId="77777777" w:rsidR="00AF07FA" w:rsidRDefault="004C7468">
      <w:pPr>
        <w:pStyle w:val="ListParagraph"/>
        <w:numPr>
          <w:ilvl w:val="0"/>
          <w:numId w:val="32"/>
        </w:numPr>
        <w:tabs>
          <w:tab w:val="left" w:pos="1145"/>
        </w:tabs>
        <w:rPr>
          <w:rFonts w:ascii="Segoe UI"/>
          <w:sz w:val="21"/>
        </w:rPr>
      </w:pPr>
      <w:r>
        <w:rPr>
          <w:rFonts w:ascii="Segoe UI"/>
          <w:color w:val="1F2228"/>
          <w:sz w:val="21"/>
        </w:rPr>
        <w:t>owner</w:t>
      </w:r>
      <w:r>
        <w:rPr>
          <w:rFonts w:ascii="Segoe UI"/>
          <w:color w:val="1F2228"/>
          <w:spacing w:val="-1"/>
          <w:sz w:val="21"/>
        </w:rPr>
        <w:t xml:space="preserve"> </w:t>
      </w:r>
      <w:r>
        <w:rPr>
          <w:rFonts w:ascii="Segoe UI"/>
          <w:color w:val="1F2228"/>
          <w:sz w:val="21"/>
        </w:rPr>
        <w:t>-&gt;</w:t>
      </w:r>
      <w:r>
        <w:rPr>
          <w:rFonts w:ascii="Segoe UI"/>
          <w:color w:val="1F2228"/>
          <w:spacing w:val="-5"/>
          <w:sz w:val="21"/>
        </w:rPr>
        <w:t xml:space="preserve"> </w:t>
      </w:r>
      <w:r>
        <w:rPr>
          <w:rFonts w:ascii="Segoe UI"/>
          <w:color w:val="1F2228"/>
          <w:sz w:val="21"/>
        </w:rPr>
        <w:t>owner</w:t>
      </w:r>
      <w:r>
        <w:rPr>
          <w:rFonts w:ascii="Segoe UI"/>
          <w:color w:val="1F2228"/>
          <w:spacing w:val="-4"/>
          <w:sz w:val="21"/>
        </w:rPr>
        <w:t xml:space="preserve"> </w:t>
      </w:r>
      <w:r>
        <w:rPr>
          <w:rFonts w:ascii="Segoe UI"/>
          <w:color w:val="1F2228"/>
          <w:sz w:val="21"/>
        </w:rPr>
        <w:t>of</w:t>
      </w:r>
      <w:r>
        <w:rPr>
          <w:rFonts w:ascii="Segoe UI"/>
          <w:color w:val="1F2228"/>
          <w:spacing w:val="-4"/>
          <w:sz w:val="21"/>
        </w:rPr>
        <w:t xml:space="preserve"> </w:t>
      </w:r>
      <w:r>
        <w:rPr>
          <w:rFonts w:ascii="Segoe UI"/>
          <w:color w:val="1F2228"/>
          <w:sz w:val="21"/>
        </w:rPr>
        <w:t>the</w:t>
      </w:r>
      <w:r>
        <w:rPr>
          <w:rFonts w:ascii="Segoe UI"/>
          <w:color w:val="1F2228"/>
          <w:spacing w:val="-4"/>
          <w:sz w:val="21"/>
        </w:rPr>
        <w:t xml:space="preserve"> </w:t>
      </w:r>
      <w:r>
        <w:rPr>
          <w:rFonts w:ascii="Segoe UI"/>
          <w:color w:val="1F2228"/>
          <w:spacing w:val="-2"/>
          <w:sz w:val="21"/>
        </w:rPr>
        <w:t>contract</w:t>
      </w:r>
    </w:p>
    <w:p w14:paraId="538D7EA8" w14:textId="77777777" w:rsidR="00AF07FA" w:rsidRDefault="004C7468">
      <w:pPr>
        <w:pStyle w:val="ListParagraph"/>
        <w:numPr>
          <w:ilvl w:val="0"/>
          <w:numId w:val="32"/>
        </w:numPr>
        <w:tabs>
          <w:tab w:val="left" w:pos="1145"/>
        </w:tabs>
        <w:spacing w:before="59"/>
        <w:rPr>
          <w:rFonts w:ascii="Segoe UI"/>
          <w:sz w:val="21"/>
        </w:rPr>
      </w:pPr>
      <w:r>
        <w:rPr>
          <w:rFonts w:ascii="Segoe UI"/>
          <w:color w:val="1F2228"/>
          <w:sz w:val="21"/>
        </w:rPr>
        <w:t>minimumContribution</w:t>
      </w:r>
      <w:r>
        <w:rPr>
          <w:rFonts w:ascii="Segoe UI"/>
          <w:color w:val="1F2228"/>
          <w:spacing w:val="-7"/>
          <w:sz w:val="21"/>
        </w:rPr>
        <w:t xml:space="preserve"> </w:t>
      </w:r>
      <w:r>
        <w:rPr>
          <w:rFonts w:ascii="Segoe UI"/>
          <w:color w:val="1F2228"/>
          <w:sz w:val="21"/>
        </w:rPr>
        <w:t>-&gt;</w:t>
      </w:r>
      <w:r>
        <w:rPr>
          <w:rFonts w:ascii="Segoe UI"/>
          <w:color w:val="1F2228"/>
          <w:spacing w:val="-10"/>
          <w:sz w:val="21"/>
        </w:rPr>
        <w:t xml:space="preserve"> </w:t>
      </w:r>
      <w:r>
        <w:rPr>
          <w:rFonts w:ascii="Segoe UI"/>
          <w:color w:val="1F2228"/>
          <w:sz w:val="21"/>
        </w:rPr>
        <w:t>minimum</w:t>
      </w:r>
      <w:r>
        <w:rPr>
          <w:rFonts w:ascii="Segoe UI"/>
          <w:color w:val="1F2228"/>
          <w:spacing w:val="-9"/>
          <w:sz w:val="21"/>
        </w:rPr>
        <w:t xml:space="preserve"> </w:t>
      </w:r>
      <w:r>
        <w:rPr>
          <w:rFonts w:ascii="Segoe UI"/>
          <w:color w:val="1F2228"/>
          <w:sz w:val="21"/>
        </w:rPr>
        <w:t>contribution</w:t>
      </w:r>
      <w:r>
        <w:rPr>
          <w:rFonts w:ascii="Segoe UI"/>
          <w:color w:val="1F2228"/>
          <w:spacing w:val="-9"/>
          <w:sz w:val="21"/>
        </w:rPr>
        <w:t xml:space="preserve"> </w:t>
      </w:r>
      <w:r>
        <w:rPr>
          <w:rFonts w:ascii="Segoe UI"/>
          <w:color w:val="1F2228"/>
          <w:sz w:val="21"/>
        </w:rPr>
        <w:t>required</w:t>
      </w:r>
      <w:r>
        <w:rPr>
          <w:rFonts w:ascii="Segoe UI"/>
          <w:color w:val="1F2228"/>
          <w:spacing w:val="-8"/>
          <w:sz w:val="21"/>
        </w:rPr>
        <w:t xml:space="preserve"> </w:t>
      </w:r>
      <w:r>
        <w:rPr>
          <w:rFonts w:ascii="Segoe UI"/>
          <w:color w:val="1F2228"/>
          <w:sz w:val="21"/>
        </w:rPr>
        <w:t>for</w:t>
      </w:r>
      <w:r>
        <w:rPr>
          <w:rFonts w:ascii="Segoe UI"/>
          <w:color w:val="1F2228"/>
          <w:spacing w:val="-6"/>
          <w:sz w:val="21"/>
        </w:rPr>
        <w:t xml:space="preserve"> </w:t>
      </w:r>
      <w:r>
        <w:rPr>
          <w:rFonts w:ascii="Segoe UI"/>
          <w:color w:val="1F2228"/>
          <w:sz w:val="21"/>
        </w:rPr>
        <w:t>contributor</w:t>
      </w:r>
      <w:r>
        <w:rPr>
          <w:rFonts w:ascii="Segoe UI"/>
          <w:color w:val="1F2228"/>
          <w:spacing w:val="-7"/>
          <w:sz w:val="21"/>
        </w:rPr>
        <w:t xml:space="preserve"> </w:t>
      </w:r>
      <w:r>
        <w:rPr>
          <w:rFonts w:ascii="Segoe UI"/>
          <w:color w:val="1F2228"/>
          <w:sz w:val="21"/>
        </w:rPr>
        <w:t>to</w:t>
      </w:r>
      <w:r>
        <w:rPr>
          <w:rFonts w:ascii="Segoe UI"/>
          <w:color w:val="1F2228"/>
          <w:spacing w:val="-6"/>
          <w:sz w:val="21"/>
        </w:rPr>
        <w:t xml:space="preserve"> </w:t>
      </w:r>
      <w:r>
        <w:rPr>
          <w:rFonts w:ascii="Segoe UI"/>
          <w:color w:val="1F2228"/>
          <w:sz w:val="21"/>
        </w:rPr>
        <w:t>do</w:t>
      </w:r>
      <w:r>
        <w:rPr>
          <w:rFonts w:ascii="Segoe UI"/>
          <w:color w:val="1F2228"/>
          <w:spacing w:val="-8"/>
          <w:sz w:val="21"/>
        </w:rPr>
        <w:t xml:space="preserve"> </w:t>
      </w:r>
      <w:r>
        <w:rPr>
          <w:rFonts w:ascii="Segoe UI"/>
          <w:color w:val="1F2228"/>
          <w:sz w:val="21"/>
        </w:rPr>
        <w:t>crowd</w:t>
      </w:r>
      <w:r>
        <w:rPr>
          <w:rFonts w:ascii="Segoe UI"/>
          <w:color w:val="1F2228"/>
          <w:spacing w:val="-9"/>
          <w:sz w:val="21"/>
        </w:rPr>
        <w:t xml:space="preserve"> </w:t>
      </w:r>
      <w:r>
        <w:rPr>
          <w:rFonts w:ascii="Segoe UI"/>
          <w:color w:val="1F2228"/>
          <w:spacing w:val="-2"/>
          <w:sz w:val="21"/>
        </w:rPr>
        <w:t>funding.</w:t>
      </w:r>
    </w:p>
    <w:p w14:paraId="7640CD64" w14:textId="77777777" w:rsidR="00AF07FA" w:rsidRDefault="004C7468">
      <w:pPr>
        <w:pStyle w:val="ListParagraph"/>
        <w:numPr>
          <w:ilvl w:val="0"/>
          <w:numId w:val="32"/>
        </w:numPr>
        <w:tabs>
          <w:tab w:val="left" w:pos="1145"/>
        </w:tabs>
        <w:spacing w:before="59"/>
        <w:rPr>
          <w:rFonts w:ascii="Segoe UI"/>
          <w:sz w:val="21"/>
        </w:rPr>
      </w:pPr>
      <w:r>
        <w:rPr>
          <w:rFonts w:ascii="Segoe UI"/>
          <w:color w:val="1F2228"/>
          <w:sz w:val="21"/>
        </w:rPr>
        <w:t>deadline</w:t>
      </w:r>
      <w:r>
        <w:rPr>
          <w:rFonts w:ascii="Segoe UI"/>
          <w:color w:val="1F2228"/>
          <w:spacing w:val="-4"/>
          <w:sz w:val="21"/>
        </w:rPr>
        <w:t xml:space="preserve"> </w:t>
      </w:r>
      <w:r>
        <w:rPr>
          <w:rFonts w:ascii="Segoe UI"/>
          <w:color w:val="1F2228"/>
          <w:sz w:val="21"/>
        </w:rPr>
        <w:t>-&gt;</w:t>
      </w:r>
      <w:r>
        <w:rPr>
          <w:rFonts w:ascii="Segoe UI"/>
          <w:color w:val="1F2228"/>
          <w:spacing w:val="-4"/>
          <w:sz w:val="21"/>
        </w:rPr>
        <w:t xml:space="preserve"> </w:t>
      </w:r>
      <w:r>
        <w:rPr>
          <w:rFonts w:ascii="Segoe UI"/>
          <w:color w:val="1F2228"/>
          <w:sz w:val="21"/>
        </w:rPr>
        <w:t>Final</w:t>
      </w:r>
      <w:r>
        <w:rPr>
          <w:rFonts w:ascii="Segoe UI"/>
          <w:color w:val="1F2228"/>
          <w:spacing w:val="-4"/>
          <w:sz w:val="21"/>
        </w:rPr>
        <w:t xml:space="preserve"> </w:t>
      </w:r>
      <w:r>
        <w:rPr>
          <w:rFonts w:ascii="Segoe UI"/>
          <w:color w:val="1F2228"/>
          <w:sz w:val="21"/>
        </w:rPr>
        <w:t>Time</w:t>
      </w:r>
      <w:r>
        <w:rPr>
          <w:rFonts w:ascii="Segoe UI"/>
          <w:color w:val="1F2228"/>
          <w:spacing w:val="-3"/>
          <w:sz w:val="21"/>
        </w:rPr>
        <w:t xml:space="preserve"> </w:t>
      </w:r>
      <w:r>
        <w:rPr>
          <w:rFonts w:ascii="Segoe UI"/>
          <w:color w:val="1F2228"/>
          <w:sz w:val="21"/>
        </w:rPr>
        <w:t>to</w:t>
      </w:r>
      <w:r>
        <w:rPr>
          <w:rFonts w:ascii="Segoe UI"/>
          <w:color w:val="1F2228"/>
          <w:spacing w:val="-5"/>
          <w:sz w:val="21"/>
        </w:rPr>
        <w:t xml:space="preserve"> </w:t>
      </w:r>
      <w:r>
        <w:rPr>
          <w:rFonts w:ascii="Segoe UI"/>
          <w:color w:val="1F2228"/>
          <w:sz w:val="21"/>
        </w:rPr>
        <w:t>do</w:t>
      </w:r>
      <w:r>
        <w:rPr>
          <w:rFonts w:ascii="Segoe UI"/>
          <w:color w:val="1F2228"/>
          <w:spacing w:val="-4"/>
          <w:sz w:val="21"/>
        </w:rPr>
        <w:t xml:space="preserve"> </w:t>
      </w:r>
      <w:r>
        <w:rPr>
          <w:rFonts w:ascii="Segoe UI"/>
          <w:color w:val="1F2228"/>
          <w:spacing w:val="-2"/>
          <w:sz w:val="21"/>
        </w:rPr>
        <w:t>crowdfunding.</w:t>
      </w:r>
    </w:p>
    <w:p w14:paraId="2F1477C8" w14:textId="77777777" w:rsidR="00AF07FA" w:rsidRDefault="004C7468">
      <w:pPr>
        <w:pStyle w:val="ListParagraph"/>
        <w:numPr>
          <w:ilvl w:val="0"/>
          <w:numId w:val="32"/>
        </w:numPr>
        <w:tabs>
          <w:tab w:val="left" w:pos="1145"/>
        </w:tabs>
        <w:spacing w:before="61"/>
        <w:rPr>
          <w:rFonts w:ascii="Segoe UI"/>
          <w:sz w:val="21"/>
        </w:rPr>
      </w:pPr>
      <w:r>
        <w:rPr>
          <w:rFonts w:ascii="Segoe UI"/>
          <w:color w:val="1F2228"/>
          <w:sz w:val="21"/>
        </w:rPr>
        <w:t>target</w:t>
      </w:r>
      <w:r>
        <w:rPr>
          <w:rFonts w:ascii="Segoe UI"/>
          <w:color w:val="1F2228"/>
          <w:spacing w:val="-5"/>
          <w:sz w:val="21"/>
        </w:rPr>
        <w:t xml:space="preserve"> </w:t>
      </w:r>
      <w:r>
        <w:rPr>
          <w:rFonts w:ascii="Segoe UI"/>
          <w:color w:val="1F2228"/>
          <w:sz w:val="21"/>
        </w:rPr>
        <w:t>-&gt;</w:t>
      </w:r>
      <w:r>
        <w:rPr>
          <w:rFonts w:ascii="Segoe UI"/>
          <w:color w:val="1F2228"/>
          <w:spacing w:val="-4"/>
          <w:sz w:val="21"/>
        </w:rPr>
        <w:t xml:space="preserve"> </w:t>
      </w:r>
      <w:r>
        <w:rPr>
          <w:rFonts w:ascii="Segoe UI"/>
          <w:color w:val="1F2228"/>
          <w:sz w:val="21"/>
        </w:rPr>
        <w:t>crowd</w:t>
      </w:r>
      <w:r>
        <w:rPr>
          <w:rFonts w:ascii="Segoe UI"/>
          <w:color w:val="1F2228"/>
          <w:spacing w:val="-3"/>
          <w:sz w:val="21"/>
        </w:rPr>
        <w:t xml:space="preserve"> </w:t>
      </w:r>
      <w:r>
        <w:rPr>
          <w:rFonts w:ascii="Segoe UI"/>
          <w:color w:val="1F2228"/>
          <w:sz w:val="21"/>
        </w:rPr>
        <w:t>funding</w:t>
      </w:r>
      <w:r>
        <w:rPr>
          <w:rFonts w:ascii="Segoe UI"/>
          <w:color w:val="1F2228"/>
          <w:spacing w:val="-3"/>
          <w:sz w:val="21"/>
        </w:rPr>
        <w:t xml:space="preserve"> </w:t>
      </w:r>
      <w:r>
        <w:rPr>
          <w:rFonts w:ascii="Segoe UI"/>
          <w:color w:val="1F2228"/>
          <w:sz w:val="21"/>
        </w:rPr>
        <w:t>target</w:t>
      </w:r>
      <w:r>
        <w:rPr>
          <w:rFonts w:ascii="Segoe UI"/>
          <w:color w:val="1F2228"/>
          <w:spacing w:val="-5"/>
          <w:sz w:val="21"/>
        </w:rPr>
        <w:t xml:space="preserve"> </w:t>
      </w:r>
      <w:r>
        <w:rPr>
          <w:rFonts w:ascii="Segoe UI"/>
          <w:color w:val="1F2228"/>
          <w:sz w:val="21"/>
        </w:rPr>
        <w:t>(How</w:t>
      </w:r>
      <w:r>
        <w:rPr>
          <w:rFonts w:ascii="Segoe UI"/>
          <w:color w:val="1F2228"/>
          <w:spacing w:val="-5"/>
          <w:sz w:val="21"/>
        </w:rPr>
        <w:t xml:space="preserve"> </w:t>
      </w:r>
      <w:r>
        <w:rPr>
          <w:rFonts w:ascii="Segoe UI"/>
          <w:color w:val="1F2228"/>
          <w:sz w:val="21"/>
        </w:rPr>
        <w:t>much</w:t>
      </w:r>
      <w:r>
        <w:rPr>
          <w:rFonts w:ascii="Segoe UI"/>
          <w:color w:val="1F2228"/>
          <w:spacing w:val="-4"/>
          <w:sz w:val="21"/>
        </w:rPr>
        <w:t xml:space="preserve"> </w:t>
      </w:r>
      <w:r>
        <w:rPr>
          <w:rFonts w:ascii="Segoe UI"/>
          <w:color w:val="1F2228"/>
          <w:sz w:val="21"/>
        </w:rPr>
        <w:t>funds</w:t>
      </w:r>
      <w:r>
        <w:rPr>
          <w:rFonts w:ascii="Segoe UI"/>
          <w:color w:val="1F2228"/>
          <w:spacing w:val="-4"/>
          <w:sz w:val="21"/>
        </w:rPr>
        <w:t xml:space="preserve"> </w:t>
      </w:r>
      <w:r>
        <w:rPr>
          <w:rFonts w:ascii="Segoe UI"/>
          <w:color w:val="1F2228"/>
          <w:sz w:val="21"/>
        </w:rPr>
        <w:t>is</w:t>
      </w:r>
      <w:r>
        <w:rPr>
          <w:rFonts w:ascii="Segoe UI"/>
          <w:color w:val="1F2228"/>
          <w:spacing w:val="-7"/>
          <w:sz w:val="21"/>
        </w:rPr>
        <w:t xml:space="preserve"> </w:t>
      </w:r>
      <w:r>
        <w:rPr>
          <w:rFonts w:ascii="Segoe UI"/>
          <w:color w:val="1F2228"/>
          <w:sz w:val="21"/>
        </w:rPr>
        <w:t>targeted</w:t>
      </w:r>
      <w:r>
        <w:rPr>
          <w:rFonts w:ascii="Segoe UI"/>
          <w:color w:val="1F2228"/>
          <w:spacing w:val="-5"/>
          <w:sz w:val="21"/>
        </w:rPr>
        <w:t xml:space="preserve"> </w:t>
      </w:r>
      <w:r>
        <w:rPr>
          <w:rFonts w:ascii="Segoe UI"/>
          <w:color w:val="1F2228"/>
          <w:sz w:val="21"/>
        </w:rPr>
        <w:t>to</w:t>
      </w:r>
      <w:r>
        <w:rPr>
          <w:rFonts w:ascii="Segoe UI"/>
          <w:color w:val="1F2228"/>
          <w:spacing w:val="-4"/>
          <w:sz w:val="21"/>
        </w:rPr>
        <w:t xml:space="preserve"> </w:t>
      </w:r>
      <w:r>
        <w:rPr>
          <w:rFonts w:ascii="Segoe UI"/>
          <w:color w:val="1F2228"/>
          <w:sz w:val="21"/>
        </w:rPr>
        <w:t>be</w:t>
      </w:r>
      <w:r>
        <w:rPr>
          <w:rFonts w:ascii="Segoe UI"/>
          <w:color w:val="1F2228"/>
          <w:spacing w:val="-5"/>
          <w:sz w:val="21"/>
        </w:rPr>
        <w:t xml:space="preserve"> </w:t>
      </w:r>
      <w:r>
        <w:rPr>
          <w:rFonts w:ascii="Segoe UI"/>
          <w:color w:val="1F2228"/>
          <w:sz w:val="21"/>
        </w:rPr>
        <w:t>completed</w:t>
      </w:r>
      <w:r>
        <w:rPr>
          <w:rFonts w:ascii="Segoe UI"/>
          <w:color w:val="1F2228"/>
          <w:spacing w:val="-5"/>
          <w:sz w:val="21"/>
        </w:rPr>
        <w:t xml:space="preserve"> </w:t>
      </w:r>
      <w:r>
        <w:rPr>
          <w:rFonts w:ascii="Segoe UI"/>
          <w:color w:val="1F2228"/>
          <w:sz w:val="21"/>
        </w:rPr>
        <w:t>in</w:t>
      </w:r>
      <w:r>
        <w:rPr>
          <w:rFonts w:ascii="Segoe UI"/>
          <w:color w:val="1F2228"/>
          <w:spacing w:val="-3"/>
          <w:sz w:val="21"/>
        </w:rPr>
        <w:t xml:space="preserve"> </w:t>
      </w:r>
      <w:r>
        <w:rPr>
          <w:rFonts w:ascii="Segoe UI"/>
          <w:color w:val="1F2228"/>
          <w:sz w:val="21"/>
        </w:rPr>
        <w:t>the</w:t>
      </w:r>
      <w:r>
        <w:rPr>
          <w:rFonts w:ascii="Segoe UI"/>
          <w:color w:val="1F2228"/>
          <w:spacing w:val="-5"/>
          <w:sz w:val="21"/>
        </w:rPr>
        <w:t xml:space="preserve"> </w:t>
      </w:r>
      <w:r>
        <w:rPr>
          <w:rFonts w:ascii="Segoe UI"/>
          <w:color w:val="1F2228"/>
          <w:spacing w:val="-2"/>
          <w:sz w:val="21"/>
        </w:rPr>
        <w:t>deadline);</w:t>
      </w:r>
    </w:p>
    <w:p w14:paraId="3F43F046" w14:textId="77777777" w:rsidR="00AF07FA" w:rsidRDefault="004C7468">
      <w:pPr>
        <w:pStyle w:val="ListParagraph"/>
        <w:numPr>
          <w:ilvl w:val="0"/>
          <w:numId w:val="32"/>
        </w:numPr>
        <w:tabs>
          <w:tab w:val="left" w:pos="1145"/>
        </w:tabs>
        <w:spacing w:before="60"/>
        <w:rPr>
          <w:rFonts w:ascii="Segoe UI"/>
          <w:sz w:val="21"/>
        </w:rPr>
      </w:pPr>
      <w:r>
        <w:rPr>
          <w:rFonts w:ascii="Segoe UI"/>
          <w:color w:val="1F2228"/>
          <w:sz w:val="21"/>
        </w:rPr>
        <w:t>raisedAmount</w:t>
      </w:r>
      <w:r>
        <w:rPr>
          <w:rFonts w:ascii="Segoe UI"/>
          <w:color w:val="1F2228"/>
          <w:spacing w:val="-4"/>
          <w:sz w:val="21"/>
        </w:rPr>
        <w:t xml:space="preserve"> </w:t>
      </w:r>
      <w:r>
        <w:rPr>
          <w:rFonts w:ascii="Segoe UI"/>
          <w:color w:val="1F2228"/>
          <w:sz w:val="21"/>
        </w:rPr>
        <w:t>-&gt;</w:t>
      </w:r>
      <w:r>
        <w:rPr>
          <w:rFonts w:ascii="Segoe UI"/>
          <w:color w:val="1F2228"/>
          <w:spacing w:val="-4"/>
          <w:sz w:val="21"/>
        </w:rPr>
        <w:t xml:space="preserve"> </w:t>
      </w:r>
      <w:r>
        <w:rPr>
          <w:rFonts w:ascii="Segoe UI"/>
          <w:color w:val="1F2228"/>
          <w:sz w:val="21"/>
        </w:rPr>
        <w:t>Keep</w:t>
      </w:r>
      <w:r>
        <w:rPr>
          <w:rFonts w:ascii="Segoe UI"/>
          <w:color w:val="1F2228"/>
          <w:spacing w:val="-6"/>
          <w:sz w:val="21"/>
        </w:rPr>
        <w:t xml:space="preserve"> </w:t>
      </w:r>
      <w:r>
        <w:rPr>
          <w:rFonts w:ascii="Segoe UI"/>
          <w:color w:val="1F2228"/>
          <w:sz w:val="21"/>
        </w:rPr>
        <w:t>track</w:t>
      </w:r>
      <w:r>
        <w:rPr>
          <w:rFonts w:ascii="Segoe UI"/>
          <w:color w:val="1F2228"/>
          <w:spacing w:val="-6"/>
          <w:sz w:val="21"/>
        </w:rPr>
        <w:t xml:space="preserve"> </w:t>
      </w:r>
      <w:r>
        <w:rPr>
          <w:rFonts w:ascii="Segoe UI"/>
          <w:color w:val="1F2228"/>
          <w:sz w:val="21"/>
        </w:rPr>
        <w:t>of</w:t>
      </w:r>
      <w:r>
        <w:rPr>
          <w:rFonts w:ascii="Segoe UI"/>
          <w:color w:val="1F2228"/>
          <w:spacing w:val="-6"/>
          <w:sz w:val="21"/>
        </w:rPr>
        <w:t xml:space="preserve"> </w:t>
      </w:r>
      <w:r>
        <w:rPr>
          <w:rFonts w:ascii="Segoe UI"/>
          <w:color w:val="1F2228"/>
          <w:sz w:val="21"/>
        </w:rPr>
        <w:t>the</w:t>
      </w:r>
      <w:r>
        <w:rPr>
          <w:rFonts w:ascii="Segoe UI"/>
          <w:color w:val="1F2228"/>
          <w:spacing w:val="-4"/>
          <w:sz w:val="21"/>
        </w:rPr>
        <w:t xml:space="preserve"> </w:t>
      </w:r>
      <w:r>
        <w:rPr>
          <w:rFonts w:ascii="Segoe UI"/>
          <w:color w:val="1F2228"/>
          <w:sz w:val="21"/>
        </w:rPr>
        <w:t>total</w:t>
      </w:r>
      <w:r>
        <w:rPr>
          <w:rFonts w:ascii="Segoe UI"/>
          <w:color w:val="1F2228"/>
          <w:spacing w:val="-8"/>
          <w:sz w:val="21"/>
        </w:rPr>
        <w:t xml:space="preserve"> </w:t>
      </w:r>
      <w:r>
        <w:rPr>
          <w:rFonts w:ascii="Segoe UI"/>
          <w:color w:val="1F2228"/>
          <w:sz w:val="21"/>
        </w:rPr>
        <w:t>raised</w:t>
      </w:r>
      <w:r>
        <w:rPr>
          <w:rFonts w:ascii="Segoe UI"/>
          <w:color w:val="1F2228"/>
          <w:spacing w:val="-3"/>
          <w:sz w:val="21"/>
        </w:rPr>
        <w:t xml:space="preserve"> </w:t>
      </w:r>
      <w:r>
        <w:rPr>
          <w:rFonts w:ascii="Segoe UI"/>
          <w:color w:val="1F2228"/>
          <w:spacing w:val="-2"/>
          <w:sz w:val="21"/>
        </w:rPr>
        <w:t>amount.</w:t>
      </w:r>
    </w:p>
    <w:p w14:paraId="2C65853F" w14:textId="77777777" w:rsidR="00AF07FA" w:rsidRDefault="004C7468">
      <w:pPr>
        <w:pStyle w:val="ListParagraph"/>
        <w:numPr>
          <w:ilvl w:val="0"/>
          <w:numId w:val="32"/>
        </w:numPr>
        <w:tabs>
          <w:tab w:val="left" w:pos="1145"/>
        </w:tabs>
        <w:spacing w:before="59"/>
        <w:rPr>
          <w:rFonts w:ascii="Segoe UI"/>
          <w:sz w:val="21"/>
        </w:rPr>
      </w:pPr>
      <w:r>
        <w:rPr>
          <w:rFonts w:ascii="Segoe UI"/>
          <w:color w:val="1F2228"/>
          <w:sz w:val="21"/>
        </w:rPr>
        <w:t>totalContributors</w:t>
      </w:r>
      <w:r>
        <w:rPr>
          <w:rFonts w:ascii="Segoe UI"/>
          <w:color w:val="1F2228"/>
          <w:spacing w:val="-6"/>
          <w:sz w:val="21"/>
        </w:rPr>
        <w:t xml:space="preserve"> </w:t>
      </w:r>
      <w:r>
        <w:rPr>
          <w:rFonts w:ascii="Segoe UI"/>
          <w:color w:val="1F2228"/>
          <w:sz w:val="21"/>
        </w:rPr>
        <w:t>-&gt;</w:t>
      </w:r>
      <w:r>
        <w:rPr>
          <w:rFonts w:ascii="Segoe UI"/>
          <w:color w:val="1F2228"/>
          <w:spacing w:val="-8"/>
          <w:sz w:val="21"/>
        </w:rPr>
        <w:t xml:space="preserve"> </w:t>
      </w:r>
      <w:r>
        <w:rPr>
          <w:rFonts w:ascii="Segoe UI"/>
          <w:color w:val="1F2228"/>
          <w:sz w:val="21"/>
        </w:rPr>
        <w:t>total</w:t>
      </w:r>
      <w:r>
        <w:rPr>
          <w:rFonts w:ascii="Segoe UI"/>
          <w:color w:val="1F2228"/>
          <w:spacing w:val="-9"/>
          <w:sz w:val="21"/>
        </w:rPr>
        <w:t xml:space="preserve"> </w:t>
      </w:r>
      <w:r>
        <w:rPr>
          <w:rFonts w:ascii="Segoe UI"/>
          <w:color w:val="1F2228"/>
          <w:sz w:val="21"/>
        </w:rPr>
        <w:t>contributors</w:t>
      </w:r>
      <w:r>
        <w:rPr>
          <w:rFonts w:ascii="Segoe UI"/>
          <w:color w:val="1F2228"/>
          <w:spacing w:val="-8"/>
          <w:sz w:val="21"/>
        </w:rPr>
        <w:t xml:space="preserve"> </w:t>
      </w:r>
      <w:r>
        <w:rPr>
          <w:rFonts w:ascii="Segoe UI"/>
          <w:color w:val="1F2228"/>
          <w:sz w:val="21"/>
        </w:rPr>
        <w:t>who</w:t>
      </w:r>
      <w:r>
        <w:rPr>
          <w:rFonts w:ascii="Segoe UI"/>
          <w:color w:val="1F2228"/>
          <w:spacing w:val="-7"/>
          <w:sz w:val="21"/>
        </w:rPr>
        <w:t xml:space="preserve"> </w:t>
      </w:r>
      <w:r>
        <w:rPr>
          <w:rFonts w:ascii="Segoe UI"/>
          <w:color w:val="1F2228"/>
          <w:sz w:val="21"/>
        </w:rPr>
        <w:t>have</w:t>
      </w:r>
      <w:r>
        <w:rPr>
          <w:rFonts w:ascii="Segoe UI"/>
          <w:color w:val="1F2228"/>
          <w:spacing w:val="-8"/>
          <w:sz w:val="21"/>
        </w:rPr>
        <w:t xml:space="preserve"> </w:t>
      </w:r>
      <w:r>
        <w:rPr>
          <w:rFonts w:ascii="Segoe UI"/>
          <w:color w:val="1F2228"/>
          <w:sz w:val="21"/>
        </w:rPr>
        <w:t>contributed</w:t>
      </w:r>
      <w:r>
        <w:rPr>
          <w:rFonts w:ascii="Segoe UI"/>
          <w:color w:val="1F2228"/>
          <w:spacing w:val="-7"/>
          <w:sz w:val="21"/>
        </w:rPr>
        <w:t xml:space="preserve"> </w:t>
      </w:r>
      <w:r>
        <w:rPr>
          <w:rFonts w:ascii="Segoe UI"/>
          <w:color w:val="1F2228"/>
          <w:sz w:val="21"/>
        </w:rPr>
        <w:t>to</w:t>
      </w:r>
      <w:r>
        <w:rPr>
          <w:rFonts w:ascii="Segoe UI"/>
          <w:color w:val="1F2228"/>
          <w:spacing w:val="-7"/>
          <w:sz w:val="21"/>
        </w:rPr>
        <w:t xml:space="preserve"> </w:t>
      </w:r>
      <w:r>
        <w:rPr>
          <w:rFonts w:ascii="Segoe UI"/>
          <w:color w:val="1F2228"/>
          <w:sz w:val="21"/>
        </w:rPr>
        <w:t>crowd</w:t>
      </w:r>
      <w:r>
        <w:rPr>
          <w:rFonts w:ascii="Segoe UI"/>
          <w:color w:val="1F2228"/>
          <w:spacing w:val="-4"/>
          <w:sz w:val="21"/>
        </w:rPr>
        <w:t xml:space="preserve"> </w:t>
      </w:r>
      <w:r>
        <w:rPr>
          <w:rFonts w:ascii="Segoe UI"/>
          <w:color w:val="1F2228"/>
          <w:spacing w:val="-2"/>
          <w:sz w:val="21"/>
        </w:rPr>
        <w:t>funding.</w:t>
      </w:r>
    </w:p>
    <w:p w14:paraId="4DB5973B" w14:textId="77777777" w:rsidR="00AF07FA" w:rsidRDefault="004C7468">
      <w:pPr>
        <w:pStyle w:val="ListParagraph"/>
        <w:numPr>
          <w:ilvl w:val="0"/>
          <w:numId w:val="32"/>
        </w:numPr>
        <w:tabs>
          <w:tab w:val="left" w:pos="1145"/>
        </w:tabs>
        <w:spacing w:before="62"/>
        <w:rPr>
          <w:rFonts w:ascii="Segoe UI"/>
          <w:sz w:val="21"/>
        </w:rPr>
      </w:pPr>
      <w:r>
        <w:rPr>
          <w:rFonts w:ascii="Segoe UI"/>
          <w:color w:val="1F2228"/>
          <w:sz w:val="21"/>
        </w:rPr>
        <w:t>numRequests</w:t>
      </w:r>
      <w:r>
        <w:rPr>
          <w:rFonts w:ascii="Segoe UI"/>
          <w:color w:val="1F2228"/>
          <w:spacing w:val="-5"/>
          <w:sz w:val="21"/>
        </w:rPr>
        <w:t xml:space="preserve"> </w:t>
      </w:r>
      <w:r>
        <w:rPr>
          <w:rFonts w:ascii="Segoe UI"/>
          <w:color w:val="1F2228"/>
          <w:sz w:val="21"/>
        </w:rPr>
        <w:t>-&gt;</w:t>
      </w:r>
      <w:r>
        <w:rPr>
          <w:rFonts w:ascii="Segoe UI"/>
          <w:color w:val="1F2228"/>
          <w:spacing w:val="-5"/>
          <w:sz w:val="21"/>
        </w:rPr>
        <w:t xml:space="preserve"> </w:t>
      </w:r>
      <w:r>
        <w:rPr>
          <w:rFonts w:ascii="Segoe UI"/>
          <w:color w:val="1F2228"/>
          <w:sz w:val="21"/>
        </w:rPr>
        <w:t>keep</w:t>
      </w:r>
      <w:r>
        <w:rPr>
          <w:rFonts w:ascii="Segoe UI"/>
          <w:color w:val="1F2228"/>
          <w:spacing w:val="-5"/>
          <w:sz w:val="21"/>
        </w:rPr>
        <w:t xml:space="preserve"> </w:t>
      </w:r>
      <w:r>
        <w:rPr>
          <w:rFonts w:ascii="Segoe UI"/>
          <w:color w:val="1F2228"/>
          <w:sz w:val="21"/>
        </w:rPr>
        <w:t>track</w:t>
      </w:r>
      <w:r>
        <w:rPr>
          <w:rFonts w:ascii="Segoe UI"/>
          <w:color w:val="1F2228"/>
          <w:spacing w:val="-4"/>
          <w:sz w:val="21"/>
        </w:rPr>
        <w:t xml:space="preserve"> </w:t>
      </w:r>
      <w:r>
        <w:rPr>
          <w:rFonts w:ascii="Segoe UI"/>
          <w:color w:val="1F2228"/>
          <w:sz w:val="21"/>
        </w:rPr>
        <w:t>of</w:t>
      </w:r>
      <w:r>
        <w:rPr>
          <w:rFonts w:ascii="Segoe UI"/>
          <w:color w:val="1F2228"/>
          <w:spacing w:val="-2"/>
          <w:sz w:val="21"/>
        </w:rPr>
        <w:t xml:space="preserve"> </w:t>
      </w:r>
      <w:r>
        <w:rPr>
          <w:rFonts w:ascii="Segoe UI"/>
          <w:color w:val="1F2228"/>
          <w:sz w:val="21"/>
        </w:rPr>
        <w:t>requets</w:t>
      </w:r>
      <w:r>
        <w:rPr>
          <w:rFonts w:ascii="Segoe UI"/>
          <w:color w:val="1F2228"/>
          <w:spacing w:val="-8"/>
          <w:sz w:val="21"/>
        </w:rPr>
        <w:t xml:space="preserve"> </w:t>
      </w:r>
      <w:r>
        <w:rPr>
          <w:rFonts w:ascii="Segoe UI"/>
          <w:color w:val="1F2228"/>
          <w:sz w:val="21"/>
        </w:rPr>
        <w:t>done</w:t>
      </w:r>
      <w:r>
        <w:rPr>
          <w:rFonts w:ascii="Segoe UI"/>
          <w:color w:val="1F2228"/>
          <w:spacing w:val="-5"/>
          <w:sz w:val="21"/>
        </w:rPr>
        <w:t xml:space="preserve"> </w:t>
      </w:r>
      <w:r>
        <w:rPr>
          <w:rFonts w:ascii="Segoe UI"/>
          <w:color w:val="1F2228"/>
          <w:sz w:val="21"/>
        </w:rPr>
        <w:t>by</w:t>
      </w:r>
      <w:r>
        <w:rPr>
          <w:rFonts w:ascii="Segoe UI"/>
          <w:color w:val="1F2228"/>
          <w:spacing w:val="-4"/>
          <w:sz w:val="21"/>
        </w:rPr>
        <w:t xml:space="preserve"> </w:t>
      </w:r>
      <w:r>
        <w:rPr>
          <w:rFonts w:ascii="Segoe UI"/>
          <w:color w:val="1F2228"/>
          <w:spacing w:val="-2"/>
          <w:sz w:val="21"/>
        </w:rPr>
        <w:t>owner.</w:t>
      </w:r>
    </w:p>
    <w:p w14:paraId="4A778800" w14:textId="77777777" w:rsidR="00AF07FA" w:rsidRDefault="004C7468">
      <w:pPr>
        <w:pStyle w:val="ListParagraph"/>
        <w:numPr>
          <w:ilvl w:val="0"/>
          <w:numId w:val="32"/>
        </w:numPr>
        <w:tabs>
          <w:tab w:val="left" w:pos="1145"/>
        </w:tabs>
        <w:spacing w:before="59"/>
        <w:ind w:right="1120"/>
        <w:rPr>
          <w:rFonts w:ascii="Segoe UI"/>
          <w:sz w:val="21"/>
        </w:rPr>
      </w:pPr>
      <w:r>
        <w:rPr>
          <w:rFonts w:ascii="Segoe UI"/>
          <w:color w:val="1F2228"/>
          <w:sz w:val="21"/>
        </w:rPr>
        <w:t>contributors</w:t>
      </w:r>
      <w:r>
        <w:rPr>
          <w:rFonts w:ascii="Segoe UI"/>
          <w:color w:val="1F2228"/>
          <w:spacing w:val="-2"/>
          <w:sz w:val="21"/>
        </w:rPr>
        <w:t xml:space="preserve"> </w:t>
      </w:r>
      <w:r>
        <w:rPr>
          <w:rFonts w:ascii="Segoe UI"/>
          <w:color w:val="1F2228"/>
          <w:sz w:val="21"/>
        </w:rPr>
        <w:t>-&gt;</w:t>
      </w:r>
      <w:r>
        <w:rPr>
          <w:rFonts w:ascii="Segoe UI"/>
          <w:color w:val="1F2228"/>
          <w:spacing w:val="-4"/>
          <w:sz w:val="21"/>
        </w:rPr>
        <w:t xml:space="preserve"> </w:t>
      </w:r>
      <w:r>
        <w:rPr>
          <w:rFonts w:ascii="Segoe UI"/>
          <w:color w:val="1F2228"/>
          <w:sz w:val="21"/>
        </w:rPr>
        <w:t>key</w:t>
      </w:r>
      <w:r>
        <w:rPr>
          <w:rFonts w:ascii="Segoe UI"/>
          <w:color w:val="1F2228"/>
          <w:spacing w:val="-1"/>
          <w:sz w:val="21"/>
        </w:rPr>
        <w:t xml:space="preserve"> </w:t>
      </w:r>
      <w:r>
        <w:rPr>
          <w:rFonts w:ascii="Segoe UI"/>
          <w:color w:val="1F2228"/>
          <w:sz w:val="21"/>
        </w:rPr>
        <w:t>value</w:t>
      </w:r>
      <w:r>
        <w:rPr>
          <w:rFonts w:ascii="Segoe UI"/>
          <w:color w:val="1F2228"/>
          <w:spacing w:val="-3"/>
          <w:sz w:val="21"/>
        </w:rPr>
        <w:t xml:space="preserve"> </w:t>
      </w:r>
      <w:r>
        <w:rPr>
          <w:rFonts w:ascii="Segoe UI"/>
          <w:color w:val="1F2228"/>
          <w:sz w:val="21"/>
        </w:rPr>
        <w:t>pair</w:t>
      </w:r>
      <w:r>
        <w:rPr>
          <w:rFonts w:ascii="Segoe UI"/>
          <w:color w:val="1F2228"/>
          <w:spacing w:val="-3"/>
          <w:sz w:val="21"/>
        </w:rPr>
        <w:t xml:space="preserve"> </w:t>
      </w:r>
      <w:r>
        <w:rPr>
          <w:rFonts w:ascii="Segoe UI"/>
          <w:color w:val="1F2228"/>
          <w:sz w:val="21"/>
        </w:rPr>
        <w:t>of</w:t>
      </w:r>
      <w:r>
        <w:rPr>
          <w:rFonts w:ascii="Segoe UI"/>
          <w:color w:val="1F2228"/>
          <w:spacing w:val="-1"/>
          <w:sz w:val="21"/>
        </w:rPr>
        <w:t xml:space="preserve"> </w:t>
      </w:r>
      <w:r>
        <w:rPr>
          <w:rFonts w:ascii="Segoe UI"/>
          <w:color w:val="1F2228"/>
          <w:sz w:val="21"/>
        </w:rPr>
        <w:t>contributor</w:t>
      </w:r>
      <w:r>
        <w:rPr>
          <w:rFonts w:ascii="Segoe UI"/>
          <w:color w:val="1F2228"/>
          <w:spacing w:val="-1"/>
          <w:sz w:val="21"/>
        </w:rPr>
        <w:t xml:space="preserve"> </w:t>
      </w:r>
      <w:r>
        <w:rPr>
          <w:rFonts w:ascii="Segoe UI"/>
          <w:color w:val="1F2228"/>
          <w:sz w:val="21"/>
        </w:rPr>
        <w:t>to</w:t>
      </w:r>
      <w:r>
        <w:rPr>
          <w:rFonts w:ascii="Segoe UI"/>
          <w:color w:val="1F2228"/>
          <w:spacing w:val="-3"/>
          <w:sz w:val="21"/>
        </w:rPr>
        <w:t xml:space="preserve"> </w:t>
      </w:r>
      <w:r>
        <w:rPr>
          <w:rFonts w:ascii="Segoe UI"/>
          <w:color w:val="1F2228"/>
          <w:sz w:val="21"/>
        </w:rPr>
        <w:t>keep</w:t>
      </w:r>
      <w:r>
        <w:rPr>
          <w:rFonts w:ascii="Segoe UI"/>
          <w:color w:val="1F2228"/>
          <w:spacing w:val="-1"/>
          <w:sz w:val="21"/>
        </w:rPr>
        <w:t xml:space="preserve"> </w:t>
      </w:r>
      <w:r>
        <w:rPr>
          <w:rFonts w:ascii="Segoe UI"/>
          <w:color w:val="1F2228"/>
          <w:sz w:val="21"/>
        </w:rPr>
        <w:t>track</w:t>
      </w:r>
      <w:r>
        <w:rPr>
          <w:rFonts w:ascii="Segoe UI"/>
          <w:color w:val="1F2228"/>
          <w:spacing w:val="-3"/>
          <w:sz w:val="21"/>
        </w:rPr>
        <w:t xml:space="preserve"> </w:t>
      </w:r>
      <w:r>
        <w:rPr>
          <w:rFonts w:ascii="Segoe UI"/>
          <w:color w:val="1F2228"/>
          <w:sz w:val="21"/>
        </w:rPr>
        <w:t>of</w:t>
      </w:r>
      <w:r>
        <w:rPr>
          <w:rFonts w:ascii="Segoe UI"/>
          <w:color w:val="1F2228"/>
          <w:spacing w:val="-3"/>
          <w:sz w:val="21"/>
        </w:rPr>
        <w:t xml:space="preserve"> </w:t>
      </w:r>
      <w:r>
        <w:rPr>
          <w:rFonts w:ascii="Segoe UI"/>
          <w:color w:val="1F2228"/>
          <w:sz w:val="21"/>
        </w:rPr>
        <w:t>their</w:t>
      </w:r>
      <w:r>
        <w:rPr>
          <w:rFonts w:ascii="Segoe UI"/>
          <w:color w:val="1F2228"/>
          <w:spacing w:val="-1"/>
          <w:sz w:val="21"/>
        </w:rPr>
        <w:t xml:space="preserve"> </w:t>
      </w:r>
      <w:r>
        <w:rPr>
          <w:rFonts w:ascii="Segoe UI"/>
          <w:color w:val="1F2228"/>
          <w:sz w:val="21"/>
        </w:rPr>
        <w:t>address</w:t>
      </w:r>
      <w:r>
        <w:rPr>
          <w:rFonts w:ascii="Segoe UI"/>
          <w:color w:val="1F2228"/>
          <w:spacing w:val="-2"/>
          <w:sz w:val="21"/>
        </w:rPr>
        <w:t xml:space="preserve"> </w:t>
      </w:r>
      <w:r>
        <w:rPr>
          <w:rFonts w:ascii="Segoe UI"/>
          <w:color w:val="1F2228"/>
          <w:sz w:val="21"/>
        </w:rPr>
        <w:t>and</w:t>
      </w:r>
      <w:r>
        <w:rPr>
          <w:rFonts w:ascii="Segoe UI"/>
          <w:color w:val="1F2228"/>
          <w:spacing w:val="-1"/>
          <w:sz w:val="21"/>
        </w:rPr>
        <w:t xml:space="preserve"> </w:t>
      </w:r>
      <w:r>
        <w:rPr>
          <w:rFonts w:ascii="Segoe UI"/>
          <w:color w:val="1F2228"/>
          <w:sz w:val="21"/>
        </w:rPr>
        <w:t>funds</w:t>
      </w:r>
      <w:r>
        <w:rPr>
          <w:rFonts w:ascii="Segoe UI"/>
          <w:color w:val="1F2228"/>
          <w:spacing w:val="-1"/>
          <w:sz w:val="21"/>
        </w:rPr>
        <w:t xml:space="preserve"> </w:t>
      </w:r>
      <w:r>
        <w:rPr>
          <w:rFonts w:ascii="Segoe UI"/>
          <w:color w:val="1F2228"/>
          <w:sz w:val="21"/>
        </w:rPr>
        <w:t>they</w:t>
      </w:r>
      <w:r>
        <w:rPr>
          <w:rFonts w:ascii="Segoe UI"/>
          <w:color w:val="1F2228"/>
          <w:spacing w:val="-3"/>
          <w:sz w:val="21"/>
        </w:rPr>
        <w:t xml:space="preserve"> </w:t>
      </w:r>
      <w:r>
        <w:rPr>
          <w:rFonts w:ascii="Segoe UI"/>
          <w:color w:val="1F2228"/>
          <w:sz w:val="21"/>
        </w:rPr>
        <w:t xml:space="preserve">have </w:t>
      </w:r>
      <w:r>
        <w:rPr>
          <w:rFonts w:ascii="Segoe UI"/>
          <w:color w:val="1F2228"/>
          <w:spacing w:val="-2"/>
          <w:sz w:val="21"/>
        </w:rPr>
        <w:t>contributed.</w:t>
      </w:r>
    </w:p>
    <w:p w14:paraId="66A95279" w14:textId="77777777" w:rsidR="00AF07FA" w:rsidRDefault="004C7468">
      <w:pPr>
        <w:pStyle w:val="ListParagraph"/>
        <w:numPr>
          <w:ilvl w:val="0"/>
          <w:numId w:val="32"/>
        </w:numPr>
        <w:tabs>
          <w:tab w:val="left" w:pos="1145"/>
        </w:tabs>
        <w:spacing w:before="60"/>
        <w:ind w:right="481"/>
        <w:rPr>
          <w:rFonts w:ascii="Segoe UI"/>
          <w:sz w:val="21"/>
        </w:rPr>
      </w:pPr>
      <w:r>
        <w:rPr>
          <w:rFonts w:ascii="Segoe UI"/>
          <w:color w:val="1F2228"/>
          <w:sz w:val="21"/>
        </w:rPr>
        <w:t>allRequests</w:t>
      </w:r>
      <w:r>
        <w:rPr>
          <w:rFonts w:ascii="Segoe UI"/>
          <w:color w:val="1F2228"/>
          <w:spacing w:val="-2"/>
          <w:sz w:val="21"/>
        </w:rPr>
        <w:t xml:space="preserve"> </w:t>
      </w:r>
      <w:r>
        <w:rPr>
          <w:rFonts w:ascii="Segoe UI"/>
          <w:color w:val="1F2228"/>
          <w:sz w:val="21"/>
        </w:rPr>
        <w:t>-&gt;</w:t>
      </w:r>
      <w:r>
        <w:rPr>
          <w:rFonts w:ascii="Segoe UI"/>
          <w:color w:val="1F2228"/>
          <w:spacing w:val="-4"/>
          <w:sz w:val="21"/>
        </w:rPr>
        <w:t xml:space="preserve"> </w:t>
      </w:r>
      <w:r>
        <w:rPr>
          <w:rFonts w:ascii="Segoe UI"/>
          <w:color w:val="1F2228"/>
          <w:sz w:val="21"/>
        </w:rPr>
        <w:t>All</w:t>
      </w:r>
      <w:r>
        <w:rPr>
          <w:rFonts w:ascii="Segoe UI"/>
          <w:color w:val="1F2228"/>
          <w:spacing w:val="-2"/>
          <w:sz w:val="21"/>
        </w:rPr>
        <w:t xml:space="preserve"> </w:t>
      </w:r>
      <w:r>
        <w:rPr>
          <w:rFonts w:ascii="Segoe UI"/>
          <w:color w:val="1F2228"/>
          <w:sz w:val="21"/>
        </w:rPr>
        <w:t>requests</w:t>
      </w:r>
      <w:r>
        <w:rPr>
          <w:rFonts w:ascii="Segoe UI"/>
          <w:color w:val="1F2228"/>
          <w:spacing w:val="-2"/>
          <w:sz w:val="21"/>
        </w:rPr>
        <w:t xml:space="preserve"> </w:t>
      </w:r>
      <w:r>
        <w:rPr>
          <w:rFonts w:ascii="Segoe UI"/>
          <w:color w:val="1F2228"/>
          <w:sz w:val="21"/>
        </w:rPr>
        <w:t>done</w:t>
      </w:r>
      <w:r>
        <w:rPr>
          <w:rFonts w:ascii="Segoe UI"/>
          <w:color w:val="1F2228"/>
          <w:spacing w:val="-1"/>
          <w:sz w:val="21"/>
        </w:rPr>
        <w:t xml:space="preserve"> </w:t>
      </w:r>
      <w:r>
        <w:rPr>
          <w:rFonts w:ascii="Segoe UI"/>
          <w:color w:val="1F2228"/>
          <w:sz w:val="21"/>
        </w:rPr>
        <w:t>by</w:t>
      </w:r>
      <w:r>
        <w:rPr>
          <w:rFonts w:ascii="Segoe UI"/>
          <w:color w:val="1F2228"/>
          <w:spacing w:val="-3"/>
          <w:sz w:val="21"/>
        </w:rPr>
        <w:t xml:space="preserve"> </w:t>
      </w:r>
      <w:r>
        <w:rPr>
          <w:rFonts w:ascii="Segoe UI"/>
          <w:color w:val="1F2228"/>
          <w:sz w:val="21"/>
        </w:rPr>
        <w:t>owner</w:t>
      </w:r>
      <w:r>
        <w:rPr>
          <w:rFonts w:ascii="Segoe UI"/>
          <w:color w:val="1F2228"/>
          <w:spacing w:val="-3"/>
          <w:sz w:val="21"/>
        </w:rPr>
        <w:t xml:space="preserve"> </w:t>
      </w:r>
      <w:r>
        <w:rPr>
          <w:rFonts w:ascii="Segoe UI"/>
          <w:color w:val="1F2228"/>
          <w:sz w:val="21"/>
        </w:rPr>
        <w:t>for tranfering</w:t>
      </w:r>
      <w:r>
        <w:rPr>
          <w:rFonts w:ascii="Segoe UI"/>
          <w:color w:val="1F2228"/>
          <w:spacing w:val="-1"/>
          <w:sz w:val="21"/>
        </w:rPr>
        <w:t xml:space="preserve"> </w:t>
      </w:r>
      <w:r>
        <w:rPr>
          <w:rFonts w:ascii="Segoe UI"/>
          <w:color w:val="1F2228"/>
          <w:sz w:val="21"/>
        </w:rPr>
        <w:t>money</w:t>
      </w:r>
      <w:r>
        <w:rPr>
          <w:rFonts w:ascii="Segoe UI"/>
          <w:color w:val="1F2228"/>
          <w:spacing w:val="-3"/>
          <w:sz w:val="21"/>
        </w:rPr>
        <w:t xml:space="preserve"> </w:t>
      </w:r>
      <w:r>
        <w:rPr>
          <w:rFonts w:ascii="Segoe UI"/>
          <w:color w:val="1F2228"/>
          <w:sz w:val="21"/>
        </w:rPr>
        <w:t>to</w:t>
      </w:r>
      <w:r>
        <w:rPr>
          <w:rFonts w:ascii="Segoe UI"/>
          <w:color w:val="1F2228"/>
          <w:spacing w:val="-3"/>
          <w:sz w:val="21"/>
        </w:rPr>
        <w:t xml:space="preserve"> </w:t>
      </w:r>
      <w:r>
        <w:rPr>
          <w:rFonts w:ascii="Segoe UI"/>
          <w:color w:val="1F2228"/>
          <w:sz w:val="21"/>
        </w:rPr>
        <w:t>a</w:t>
      </w:r>
      <w:r>
        <w:rPr>
          <w:rFonts w:ascii="Segoe UI"/>
          <w:color w:val="1F2228"/>
          <w:spacing w:val="-3"/>
          <w:sz w:val="21"/>
        </w:rPr>
        <w:t xml:space="preserve"> </w:t>
      </w:r>
      <w:r>
        <w:rPr>
          <w:rFonts w:ascii="Segoe UI"/>
          <w:color w:val="1F2228"/>
          <w:sz w:val="21"/>
        </w:rPr>
        <w:t>perticular address</w:t>
      </w:r>
      <w:r>
        <w:rPr>
          <w:rFonts w:ascii="Segoe UI"/>
          <w:color w:val="1F2228"/>
          <w:spacing w:val="-2"/>
          <w:sz w:val="21"/>
        </w:rPr>
        <w:t xml:space="preserve"> </w:t>
      </w:r>
      <w:r>
        <w:rPr>
          <w:rFonts w:ascii="Segoe UI"/>
          <w:color w:val="1F2228"/>
          <w:sz w:val="21"/>
        </w:rPr>
        <w:t>for a</w:t>
      </w:r>
      <w:r>
        <w:rPr>
          <w:rFonts w:ascii="Segoe UI"/>
          <w:color w:val="1F2228"/>
          <w:spacing w:val="-4"/>
          <w:sz w:val="21"/>
        </w:rPr>
        <w:t xml:space="preserve"> </w:t>
      </w:r>
      <w:r>
        <w:rPr>
          <w:rFonts w:ascii="Segoe UI"/>
          <w:color w:val="1F2228"/>
          <w:sz w:val="21"/>
        </w:rPr>
        <w:t xml:space="preserve">perticular </w:t>
      </w:r>
      <w:r>
        <w:rPr>
          <w:rFonts w:ascii="Segoe UI"/>
          <w:color w:val="1F2228"/>
          <w:spacing w:val="-2"/>
          <w:sz w:val="21"/>
        </w:rPr>
        <w:t>reason.</w:t>
      </w:r>
    </w:p>
    <w:p w14:paraId="08CDCA12" w14:textId="77777777" w:rsidR="00AF07FA" w:rsidRDefault="00AF07FA">
      <w:pPr>
        <w:pStyle w:val="BodyText"/>
        <w:rPr>
          <w:rFonts w:ascii="Segoe UI"/>
          <w:sz w:val="21"/>
        </w:rPr>
      </w:pPr>
    </w:p>
    <w:p w14:paraId="59CDCD69" w14:textId="77777777" w:rsidR="00AF07FA" w:rsidRDefault="004C7468">
      <w:pPr>
        <w:ind w:left="425"/>
        <w:jc w:val="both"/>
        <w:rPr>
          <w:rFonts w:ascii="Segoe UI"/>
          <w:sz w:val="21"/>
        </w:rPr>
      </w:pPr>
      <w:r>
        <w:rPr>
          <w:rFonts w:ascii="Segoe UI"/>
          <w:b/>
          <w:color w:val="1F2228"/>
          <w:sz w:val="21"/>
        </w:rPr>
        <w:t>Functions</w:t>
      </w:r>
      <w:r>
        <w:rPr>
          <w:rFonts w:ascii="Segoe UI"/>
          <w:b/>
          <w:color w:val="1F2228"/>
          <w:spacing w:val="-5"/>
          <w:sz w:val="21"/>
        </w:rPr>
        <w:t xml:space="preserve"> </w:t>
      </w:r>
      <w:r>
        <w:rPr>
          <w:rFonts w:ascii="Segoe UI"/>
          <w:color w:val="1F2228"/>
          <w:spacing w:val="-5"/>
          <w:sz w:val="21"/>
        </w:rPr>
        <w:t>:-</w:t>
      </w:r>
    </w:p>
    <w:p w14:paraId="474E09D0" w14:textId="77777777" w:rsidR="00AF07FA" w:rsidRDefault="00AF07FA">
      <w:pPr>
        <w:pStyle w:val="BodyText"/>
        <w:rPr>
          <w:rFonts w:ascii="Segoe UI"/>
          <w:sz w:val="21"/>
        </w:rPr>
      </w:pPr>
    </w:p>
    <w:p w14:paraId="17DB5425" w14:textId="77777777" w:rsidR="00AF07FA" w:rsidRDefault="004C7468">
      <w:pPr>
        <w:pStyle w:val="ListParagraph"/>
        <w:numPr>
          <w:ilvl w:val="0"/>
          <w:numId w:val="33"/>
        </w:numPr>
        <w:tabs>
          <w:tab w:val="left" w:pos="1145"/>
        </w:tabs>
        <w:spacing w:before="1"/>
        <w:rPr>
          <w:rFonts w:ascii="Segoe UI"/>
          <w:sz w:val="21"/>
        </w:rPr>
      </w:pPr>
      <w:r>
        <w:rPr>
          <w:rFonts w:ascii="Segoe UI"/>
          <w:color w:val="1F2228"/>
          <w:spacing w:val="-2"/>
          <w:sz w:val="21"/>
        </w:rPr>
        <w:t>getBalance</w:t>
      </w:r>
    </w:p>
    <w:p w14:paraId="5437D247" w14:textId="77777777" w:rsidR="00AF07FA" w:rsidRDefault="004C7468">
      <w:pPr>
        <w:pStyle w:val="ListParagraph"/>
        <w:numPr>
          <w:ilvl w:val="0"/>
          <w:numId w:val="33"/>
        </w:numPr>
        <w:tabs>
          <w:tab w:val="left" w:pos="1145"/>
        </w:tabs>
        <w:spacing w:before="61"/>
        <w:rPr>
          <w:rFonts w:ascii="Segoe UI"/>
          <w:sz w:val="21"/>
        </w:rPr>
      </w:pPr>
      <w:r>
        <w:rPr>
          <w:rFonts w:ascii="Segoe UI"/>
          <w:color w:val="1F2228"/>
          <w:spacing w:val="-2"/>
          <w:sz w:val="21"/>
        </w:rPr>
        <w:t>contribute</w:t>
      </w:r>
    </w:p>
    <w:p w14:paraId="7C8AC887" w14:textId="77777777" w:rsidR="00AF07FA" w:rsidRDefault="004C7468">
      <w:pPr>
        <w:pStyle w:val="ListParagraph"/>
        <w:numPr>
          <w:ilvl w:val="0"/>
          <w:numId w:val="33"/>
        </w:numPr>
        <w:tabs>
          <w:tab w:val="left" w:pos="1145"/>
        </w:tabs>
        <w:spacing w:before="60"/>
        <w:rPr>
          <w:rFonts w:ascii="Segoe UI"/>
          <w:sz w:val="21"/>
        </w:rPr>
      </w:pPr>
      <w:r>
        <w:rPr>
          <w:rFonts w:ascii="Segoe UI"/>
          <w:color w:val="1F2228"/>
          <w:spacing w:val="-2"/>
          <w:sz w:val="21"/>
        </w:rPr>
        <w:t>refund</w:t>
      </w:r>
    </w:p>
    <w:p w14:paraId="733BE1F8" w14:textId="77777777" w:rsidR="00AF07FA" w:rsidRDefault="004C7468">
      <w:pPr>
        <w:pStyle w:val="ListParagraph"/>
        <w:numPr>
          <w:ilvl w:val="0"/>
          <w:numId w:val="33"/>
        </w:numPr>
        <w:tabs>
          <w:tab w:val="left" w:pos="1145"/>
        </w:tabs>
        <w:spacing w:before="59"/>
        <w:rPr>
          <w:rFonts w:ascii="Segoe UI"/>
          <w:sz w:val="21"/>
        </w:rPr>
      </w:pPr>
      <w:r>
        <w:rPr>
          <w:rFonts w:ascii="Segoe UI"/>
          <w:color w:val="1F2228"/>
          <w:spacing w:val="-2"/>
          <w:sz w:val="21"/>
        </w:rPr>
        <w:t>createRequest</w:t>
      </w:r>
    </w:p>
    <w:p w14:paraId="5B58DBE8" w14:textId="77777777" w:rsidR="00AF07FA" w:rsidRDefault="004C7468">
      <w:pPr>
        <w:pStyle w:val="ListParagraph"/>
        <w:numPr>
          <w:ilvl w:val="0"/>
          <w:numId w:val="33"/>
        </w:numPr>
        <w:tabs>
          <w:tab w:val="left" w:pos="1145"/>
        </w:tabs>
        <w:spacing w:before="61"/>
        <w:rPr>
          <w:rFonts w:ascii="Segoe UI"/>
          <w:sz w:val="21"/>
        </w:rPr>
      </w:pPr>
      <w:r>
        <w:rPr>
          <w:rFonts w:ascii="Segoe UI"/>
          <w:color w:val="1F2228"/>
          <w:spacing w:val="-2"/>
          <w:sz w:val="21"/>
        </w:rPr>
        <w:t>voteRequest</w:t>
      </w:r>
    </w:p>
    <w:p w14:paraId="7AF93403" w14:textId="77777777" w:rsidR="00AF07FA" w:rsidRDefault="004C7468">
      <w:pPr>
        <w:pStyle w:val="ListParagraph"/>
        <w:numPr>
          <w:ilvl w:val="0"/>
          <w:numId w:val="33"/>
        </w:numPr>
        <w:tabs>
          <w:tab w:val="left" w:pos="1145"/>
        </w:tabs>
        <w:spacing w:before="59"/>
        <w:rPr>
          <w:rFonts w:ascii="Segoe UI"/>
          <w:sz w:val="21"/>
        </w:rPr>
      </w:pPr>
      <w:r>
        <w:rPr>
          <w:rFonts w:ascii="Segoe UI"/>
          <w:color w:val="1F2228"/>
          <w:sz w:val="21"/>
        </w:rPr>
        <w:t>Make</w:t>
      </w:r>
      <w:r>
        <w:rPr>
          <w:rFonts w:ascii="Segoe UI"/>
          <w:color w:val="1F2228"/>
          <w:spacing w:val="-4"/>
          <w:sz w:val="21"/>
        </w:rPr>
        <w:t xml:space="preserve"> </w:t>
      </w:r>
      <w:r>
        <w:rPr>
          <w:rFonts w:ascii="Segoe UI"/>
          <w:color w:val="1F2228"/>
          <w:spacing w:val="-2"/>
          <w:sz w:val="21"/>
        </w:rPr>
        <w:t>payment</w:t>
      </w:r>
    </w:p>
    <w:p w14:paraId="454D4409" w14:textId="77777777" w:rsidR="00AF07FA" w:rsidRDefault="00AF07FA">
      <w:pPr>
        <w:pStyle w:val="BodyText"/>
        <w:spacing w:before="2"/>
        <w:rPr>
          <w:rFonts w:ascii="Segoe UI"/>
          <w:sz w:val="21"/>
        </w:rPr>
      </w:pPr>
    </w:p>
    <w:p w14:paraId="4037EB4E" w14:textId="77777777" w:rsidR="00AF07FA" w:rsidRDefault="004C7468">
      <w:pPr>
        <w:ind w:left="425"/>
        <w:jc w:val="both"/>
        <w:rPr>
          <w:rFonts w:ascii="Segoe UI"/>
          <w:b/>
          <w:sz w:val="42"/>
        </w:rPr>
      </w:pPr>
      <w:r>
        <w:rPr>
          <w:rFonts w:ascii="Segoe UI"/>
          <w:b/>
          <w:color w:val="1F2228"/>
          <w:sz w:val="42"/>
        </w:rPr>
        <w:t>How</w:t>
      </w:r>
      <w:r>
        <w:rPr>
          <w:rFonts w:ascii="Segoe UI"/>
          <w:b/>
          <w:color w:val="1F2228"/>
          <w:spacing w:val="-3"/>
          <w:sz w:val="42"/>
        </w:rPr>
        <w:t xml:space="preserve"> </w:t>
      </w:r>
      <w:r>
        <w:rPr>
          <w:rFonts w:ascii="Segoe UI"/>
          <w:b/>
          <w:color w:val="1F2228"/>
          <w:sz w:val="42"/>
        </w:rPr>
        <w:t>It</w:t>
      </w:r>
      <w:r>
        <w:rPr>
          <w:rFonts w:ascii="Segoe UI"/>
          <w:b/>
          <w:color w:val="1F2228"/>
          <w:spacing w:val="-4"/>
          <w:sz w:val="42"/>
        </w:rPr>
        <w:t xml:space="preserve"> </w:t>
      </w:r>
      <w:r>
        <w:rPr>
          <w:rFonts w:ascii="Segoe UI"/>
          <w:b/>
          <w:color w:val="1F2228"/>
          <w:sz w:val="42"/>
        </w:rPr>
        <w:t>works</w:t>
      </w:r>
      <w:r>
        <w:rPr>
          <w:rFonts w:ascii="Segoe UI"/>
          <w:b/>
          <w:color w:val="1F2228"/>
          <w:spacing w:val="-3"/>
          <w:sz w:val="42"/>
        </w:rPr>
        <w:t xml:space="preserve"> </w:t>
      </w:r>
      <w:r>
        <w:rPr>
          <w:rFonts w:ascii="Segoe UI"/>
          <w:b/>
          <w:color w:val="1F2228"/>
          <w:spacing w:val="-5"/>
          <w:sz w:val="42"/>
        </w:rPr>
        <w:t>:-</w:t>
      </w:r>
    </w:p>
    <w:p w14:paraId="3C4AE79A" w14:textId="77777777" w:rsidR="00AF07FA" w:rsidRDefault="004C7468">
      <w:pPr>
        <w:pStyle w:val="ListParagraph"/>
        <w:numPr>
          <w:ilvl w:val="0"/>
          <w:numId w:val="34"/>
        </w:numPr>
        <w:tabs>
          <w:tab w:val="left" w:pos="1145"/>
        </w:tabs>
        <w:spacing w:before="280"/>
        <w:ind w:right="408"/>
        <w:jc w:val="both"/>
        <w:rPr>
          <w:rFonts w:ascii="Segoe UI"/>
          <w:sz w:val="21"/>
        </w:rPr>
      </w:pPr>
      <w:r>
        <w:rPr>
          <w:rFonts w:ascii="Segoe UI"/>
          <w:color w:val="1F2228"/>
          <w:sz w:val="21"/>
        </w:rPr>
        <w:t>Initially</w:t>
      </w:r>
      <w:r>
        <w:rPr>
          <w:rFonts w:ascii="Segoe UI"/>
          <w:color w:val="1F2228"/>
          <w:spacing w:val="-1"/>
          <w:sz w:val="21"/>
        </w:rPr>
        <w:t xml:space="preserve"> </w:t>
      </w:r>
      <w:r>
        <w:rPr>
          <w:rFonts w:ascii="Segoe UI"/>
          <w:color w:val="1F2228"/>
          <w:sz w:val="21"/>
        </w:rPr>
        <w:t>using</w:t>
      </w:r>
      <w:r>
        <w:rPr>
          <w:rFonts w:ascii="Segoe UI"/>
          <w:color w:val="1F2228"/>
          <w:spacing w:val="-4"/>
          <w:sz w:val="21"/>
        </w:rPr>
        <w:t xml:space="preserve"> </w:t>
      </w:r>
      <w:r>
        <w:rPr>
          <w:rFonts w:ascii="Segoe UI"/>
          <w:color w:val="1F2228"/>
          <w:sz w:val="21"/>
        </w:rPr>
        <w:t>constructor</w:t>
      </w:r>
      <w:r>
        <w:rPr>
          <w:rFonts w:ascii="Segoe UI"/>
          <w:color w:val="1F2228"/>
          <w:spacing w:val="-4"/>
          <w:sz w:val="21"/>
        </w:rPr>
        <w:t xml:space="preserve"> </w:t>
      </w:r>
      <w:r>
        <w:rPr>
          <w:rFonts w:ascii="Segoe UI"/>
          <w:color w:val="1F2228"/>
          <w:sz w:val="21"/>
        </w:rPr>
        <w:t>the</w:t>
      </w:r>
      <w:r>
        <w:rPr>
          <w:rFonts w:ascii="Segoe UI"/>
          <w:color w:val="1F2228"/>
          <w:spacing w:val="-5"/>
          <w:sz w:val="21"/>
        </w:rPr>
        <w:t xml:space="preserve"> </w:t>
      </w:r>
      <w:r>
        <w:rPr>
          <w:rFonts w:ascii="Segoe UI"/>
          <w:color w:val="1F2228"/>
          <w:sz w:val="21"/>
        </w:rPr>
        <w:t>owner</w:t>
      </w:r>
      <w:r>
        <w:rPr>
          <w:rFonts w:ascii="Segoe UI"/>
          <w:color w:val="1F2228"/>
          <w:spacing w:val="-1"/>
          <w:sz w:val="21"/>
        </w:rPr>
        <w:t xml:space="preserve"> </w:t>
      </w:r>
      <w:r>
        <w:rPr>
          <w:rFonts w:ascii="Segoe UI"/>
          <w:color w:val="1F2228"/>
          <w:sz w:val="21"/>
        </w:rPr>
        <w:t>addres,</w:t>
      </w:r>
      <w:r>
        <w:rPr>
          <w:rFonts w:ascii="Segoe UI"/>
          <w:color w:val="1F2228"/>
          <w:spacing w:val="-5"/>
          <w:sz w:val="21"/>
        </w:rPr>
        <w:t xml:space="preserve"> </w:t>
      </w:r>
      <w:r>
        <w:rPr>
          <w:rFonts w:ascii="Segoe UI"/>
          <w:color w:val="1F2228"/>
          <w:sz w:val="21"/>
        </w:rPr>
        <w:t>deadline,</w:t>
      </w:r>
      <w:r>
        <w:rPr>
          <w:rFonts w:ascii="Segoe UI"/>
          <w:color w:val="1F2228"/>
          <w:spacing w:val="-2"/>
          <w:sz w:val="21"/>
        </w:rPr>
        <w:t xml:space="preserve"> </w:t>
      </w:r>
      <w:r>
        <w:rPr>
          <w:rFonts w:ascii="Segoe UI"/>
          <w:color w:val="1F2228"/>
          <w:sz w:val="21"/>
        </w:rPr>
        <w:t>target,</w:t>
      </w:r>
      <w:r>
        <w:rPr>
          <w:rFonts w:ascii="Segoe UI"/>
          <w:color w:val="1F2228"/>
          <w:spacing w:val="-2"/>
          <w:sz w:val="21"/>
        </w:rPr>
        <w:t xml:space="preserve"> </w:t>
      </w:r>
      <w:r>
        <w:rPr>
          <w:rFonts w:ascii="Segoe UI"/>
          <w:color w:val="1F2228"/>
          <w:sz w:val="21"/>
        </w:rPr>
        <w:t>and</w:t>
      </w:r>
      <w:r>
        <w:rPr>
          <w:rFonts w:ascii="Segoe UI"/>
          <w:color w:val="1F2228"/>
          <w:spacing w:val="-4"/>
          <w:sz w:val="21"/>
        </w:rPr>
        <w:t xml:space="preserve"> </w:t>
      </w:r>
      <w:r>
        <w:rPr>
          <w:rFonts w:ascii="Segoe UI"/>
          <w:color w:val="1F2228"/>
          <w:sz w:val="21"/>
        </w:rPr>
        <w:t>minimum</w:t>
      </w:r>
      <w:r>
        <w:rPr>
          <w:rFonts w:ascii="Segoe UI"/>
          <w:color w:val="1F2228"/>
          <w:spacing w:val="-2"/>
          <w:sz w:val="21"/>
        </w:rPr>
        <w:t xml:space="preserve"> </w:t>
      </w:r>
      <w:r>
        <w:rPr>
          <w:rFonts w:ascii="Segoe UI"/>
          <w:color w:val="1F2228"/>
          <w:sz w:val="21"/>
        </w:rPr>
        <w:t>contribution</w:t>
      </w:r>
      <w:r>
        <w:rPr>
          <w:rFonts w:ascii="Segoe UI"/>
          <w:color w:val="1F2228"/>
          <w:spacing w:val="-2"/>
          <w:sz w:val="21"/>
        </w:rPr>
        <w:t xml:space="preserve"> </w:t>
      </w:r>
      <w:r>
        <w:rPr>
          <w:rFonts w:ascii="Segoe UI"/>
          <w:color w:val="1F2228"/>
          <w:sz w:val="21"/>
        </w:rPr>
        <w:t>to</w:t>
      </w:r>
      <w:r>
        <w:rPr>
          <w:rFonts w:ascii="Segoe UI"/>
          <w:color w:val="1F2228"/>
          <w:spacing w:val="-1"/>
          <w:sz w:val="21"/>
        </w:rPr>
        <w:t xml:space="preserve"> </w:t>
      </w:r>
      <w:r>
        <w:rPr>
          <w:rFonts w:ascii="Segoe UI"/>
          <w:color w:val="1F2228"/>
          <w:sz w:val="21"/>
        </w:rPr>
        <w:t>be</w:t>
      </w:r>
      <w:r>
        <w:rPr>
          <w:rFonts w:ascii="Segoe UI"/>
          <w:color w:val="1F2228"/>
          <w:spacing w:val="-2"/>
          <w:sz w:val="21"/>
        </w:rPr>
        <w:t xml:space="preserve"> </w:t>
      </w:r>
      <w:r>
        <w:rPr>
          <w:rFonts w:ascii="Segoe UI"/>
          <w:color w:val="1F2228"/>
          <w:sz w:val="21"/>
        </w:rPr>
        <w:t>done</w:t>
      </w:r>
      <w:r>
        <w:rPr>
          <w:rFonts w:ascii="Segoe UI"/>
          <w:color w:val="1F2228"/>
          <w:spacing w:val="-4"/>
          <w:sz w:val="21"/>
        </w:rPr>
        <w:t xml:space="preserve"> </w:t>
      </w:r>
      <w:r>
        <w:rPr>
          <w:rFonts w:ascii="Segoe UI"/>
          <w:color w:val="1F2228"/>
          <w:sz w:val="21"/>
        </w:rPr>
        <w:t>by contributor is saved in state variable.</w:t>
      </w:r>
    </w:p>
    <w:p w14:paraId="20A3D7BD" w14:textId="77777777" w:rsidR="00AF07FA" w:rsidRDefault="004C7468">
      <w:pPr>
        <w:pStyle w:val="ListParagraph"/>
        <w:numPr>
          <w:ilvl w:val="0"/>
          <w:numId w:val="34"/>
        </w:numPr>
        <w:tabs>
          <w:tab w:val="left" w:pos="1145"/>
        </w:tabs>
        <w:ind w:right="345"/>
        <w:jc w:val="both"/>
        <w:rPr>
          <w:rFonts w:ascii="Segoe UI"/>
          <w:sz w:val="21"/>
        </w:rPr>
      </w:pPr>
      <w:r>
        <w:rPr>
          <w:rFonts w:ascii="Segoe UI"/>
          <w:color w:val="1F2228"/>
          <w:sz w:val="21"/>
        </w:rPr>
        <w:t>The</w:t>
      </w:r>
      <w:r>
        <w:rPr>
          <w:rFonts w:ascii="Segoe UI"/>
          <w:color w:val="1F2228"/>
          <w:spacing w:val="-2"/>
          <w:sz w:val="21"/>
        </w:rPr>
        <w:t xml:space="preserve"> </w:t>
      </w:r>
      <w:r>
        <w:rPr>
          <w:rFonts w:ascii="Segoe UI"/>
          <w:color w:val="1F2228"/>
          <w:sz w:val="21"/>
        </w:rPr>
        <w:t>contributor</w:t>
      </w:r>
      <w:r>
        <w:rPr>
          <w:rFonts w:ascii="Segoe UI"/>
          <w:color w:val="1F2228"/>
          <w:spacing w:val="-4"/>
          <w:sz w:val="21"/>
        </w:rPr>
        <w:t xml:space="preserve"> </w:t>
      </w:r>
      <w:r>
        <w:rPr>
          <w:rFonts w:ascii="Segoe UI"/>
          <w:color w:val="1F2228"/>
          <w:sz w:val="21"/>
        </w:rPr>
        <w:t>contributes</w:t>
      </w:r>
      <w:r>
        <w:rPr>
          <w:rFonts w:ascii="Segoe UI"/>
          <w:color w:val="1F2228"/>
          <w:spacing w:val="-3"/>
          <w:sz w:val="21"/>
        </w:rPr>
        <w:t xml:space="preserve"> </w:t>
      </w:r>
      <w:r>
        <w:rPr>
          <w:rFonts w:ascii="Segoe UI"/>
          <w:color w:val="1F2228"/>
          <w:sz w:val="21"/>
        </w:rPr>
        <w:t>using</w:t>
      </w:r>
      <w:r>
        <w:rPr>
          <w:rFonts w:ascii="Segoe UI"/>
          <w:color w:val="1F2228"/>
          <w:spacing w:val="-4"/>
          <w:sz w:val="21"/>
        </w:rPr>
        <w:t xml:space="preserve"> </w:t>
      </w:r>
      <w:r>
        <w:rPr>
          <w:rFonts w:ascii="Segoe UI"/>
          <w:color w:val="1F2228"/>
          <w:sz w:val="21"/>
        </w:rPr>
        <w:t>contribute()</w:t>
      </w:r>
      <w:r>
        <w:rPr>
          <w:rFonts w:ascii="Segoe UI"/>
          <w:color w:val="1F2228"/>
          <w:spacing w:val="-4"/>
          <w:sz w:val="21"/>
        </w:rPr>
        <w:t xml:space="preserve"> </w:t>
      </w:r>
      <w:r>
        <w:rPr>
          <w:rFonts w:ascii="Segoe UI"/>
          <w:color w:val="1F2228"/>
          <w:sz w:val="21"/>
        </w:rPr>
        <w:t>function</w:t>
      </w:r>
      <w:r>
        <w:rPr>
          <w:rFonts w:ascii="Segoe UI"/>
          <w:color w:val="1F2228"/>
          <w:spacing w:val="-2"/>
          <w:sz w:val="21"/>
        </w:rPr>
        <w:t xml:space="preserve"> </w:t>
      </w:r>
      <w:r>
        <w:rPr>
          <w:rFonts w:ascii="Segoe UI"/>
          <w:color w:val="1F2228"/>
          <w:sz w:val="21"/>
        </w:rPr>
        <w:t>in</w:t>
      </w:r>
      <w:r>
        <w:rPr>
          <w:rFonts w:ascii="Segoe UI"/>
          <w:color w:val="1F2228"/>
          <w:spacing w:val="-2"/>
          <w:sz w:val="21"/>
        </w:rPr>
        <w:t xml:space="preserve"> </w:t>
      </w:r>
      <w:r>
        <w:rPr>
          <w:rFonts w:ascii="Segoe UI"/>
          <w:color w:val="1F2228"/>
          <w:sz w:val="21"/>
        </w:rPr>
        <w:t>crowd</w:t>
      </w:r>
      <w:r>
        <w:rPr>
          <w:rFonts w:ascii="Segoe UI"/>
          <w:color w:val="1F2228"/>
          <w:spacing w:val="-2"/>
          <w:sz w:val="21"/>
        </w:rPr>
        <w:t xml:space="preserve"> </w:t>
      </w:r>
      <w:r>
        <w:rPr>
          <w:rFonts w:ascii="Segoe UI"/>
          <w:color w:val="1F2228"/>
          <w:sz w:val="21"/>
        </w:rPr>
        <w:t>funding.</w:t>
      </w:r>
      <w:r>
        <w:rPr>
          <w:rFonts w:ascii="Segoe UI"/>
          <w:color w:val="1F2228"/>
          <w:spacing w:val="-2"/>
          <w:sz w:val="21"/>
        </w:rPr>
        <w:t xml:space="preserve"> </w:t>
      </w:r>
      <w:r>
        <w:rPr>
          <w:rFonts w:ascii="Segoe UI"/>
          <w:color w:val="1F2228"/>
          <w:sz w:val="21"/>
        </w:rPr>
        <w:t>If</w:t>
      </w:r>
      <w:r>
        <w:rPr>
          <w:rFonts w:ascii="Segoe UI"/>
          <w:color w:val="1F2228"/>
          <w:spacing w:val="-1"/>
          <w:sz w:val="21"/>
        </w:rPr>
        <w:t xml:space="preserve"> </w:t>
      </w:r>
      <w:r>
        <w:rPr>
          <w:rFonts w:ascii="Segoe UI"/>
          <w:color w:val="1F2228"/>
          <w:sz w:val="21"/>
        </w:rPr>
        <w:t>the</w:t>
      </w:r>
      <w:r>
        <w:rPr>
          <w:rFonts w:ascii="Segoe UI"/>
          <w:color w:val="1F2228"/>
          <w:spacing w:val="-4"/>
          <w:sz w:val="21"/>
        </w:rPr>
        <w:t xml:space="preserve"> </w:t>
      </w:r>
      <w:r>
        <w:rPr>
          <w:rFonts w:ascii="Segoe UI"/>
          <w:color w:val="1F2228"/>
          <w:sz w:val="21"/>
        </w:rPr>
        <w:t>deadline</w:t>
      </w:r>
      <w:r>
        <w:rPr>
          <w:rFonts w:ascii="Segoe UI"/>
          <w:color w:val="1F2228"/>
          <w:spacing w:val="-2"/>
          <w:sz w:val="21"/>
        </w:rPr>
        <w:t xml:space="preserve"> </w:t>
      </w:r>
      <w:r>
        <w:rPr>
          <w:rFonts w:ascii="Segoe UI"/>
          <w:color w:val="1F2228"/>
          <w:sz w:val="21"/>
        </w:rPr>
        <w:t>is</w:t>
      </w:r>
      <w:r>
        <w:rPr>
          <w:rFonts w:ascii="Segoe UI"/>
          <w:color w:val="1F2228"/>
          <w:spacing w:val="-3"/>
          <w:sz w:val="21"/>
        </w:rPr>
        <w:t xml:space="preserve"> </w:t>
      </w:r>
      <w:r>
        <w:rPr>
          <w:rFonts w:ascii="Segoe UI"/>
          <w:color w:val="1F2228"/>
          <w:sz w:val="21"/>
        </w:rPr>
        <w:t>not</w:t>
      </w:r>
      <w:r>
        <w:rPr>
          <w:rFonts w:ascii="Segoe UI"/>
          <w:color w:val="1F2228"/>
          <w:spacing w:val="-4"/>
          <w:sz w:val="21"/>
        </w:rPr>
        <w:t xml:space="preserve"> </w:t>
      </w:r>
      <w:r>
        <w:rPr>
          <w:rFonts w:ascii="Segoe UI"/>
          <w:color w:val="1F2228"/>
          <w:sz w:val="21"/>
        </w:rPr>
        <w:t>over</w:t>
      </w:r>
      <w:r>
        <w:rPr>
          <w:rFonts w:ascii="Segoe UI"/>
          <w:color w:val="1F2228"/>
          <w:spacing w:val="-1"/>
          <w:sz w:val="21"/>
        </w:rPr>
        <w:t xml:space="preserve"> </w:t>
      </w:r>
      <w:r>
        <w:rPr>
          <w:rFonts w:ascii="Segoe UI"/>
          <w:color w:val="1F2228"/>
          <w:sz w:val="21"/>
        </w:rPr>
        <w:t>and the</w:t>
      </w:r>
      <w:r>
        <w:rPr>
          <w:rFonts w:ascii="Segoe UI"/>
          <w:color w:val="1F2228"/>
          <w:spacing w:val="-2"/>
          <w:sz w:val="21"/>
        </w:rPr>
        <w:t xml:space="preserve"> </w:t>
      </w:r>
      <w:r>
        <w:rPr>
          <w:rFonts w:ascii="Segoe UI"/>
          <w:color w:val="1F2228"/>
          <w:sz w:val="21"/>
        </w:rPr>
        <w:t>funds</w:t>
      </w:r>
      <w:r>
        <w:rPr>
          <w:rFonts w:ascii="Segoe UI"/>
          <w:color w:val="1F2228"/>
          <w:spacing w:val="-2"/>
          <w:sz w:val="21"/>
        </w:rPr>
        <w:t xml:space="preserve"> </w:t>
      </w:r>
      <w:r>
        <w:rPr>
          <w:rFonts w:ascii="Segoe UI"/>
          <w:color w:val="1F2228"/>
          <w:sz w:val="21"/>
        </w:rPr>
        <w:t>are</w:t>
      </w:r>
      <w:r>
        <w:rPr>
          <w:rFonts w:ascii="Segoe UI"/>
          <w:color w:val="1F2228"/>
          <w:spacing w:val="-2"/>
          <w:sz w:val="21"/>
        </w:rPr>
        <w:t xml:space="preserve"> </w:t>
      </w:r>
      <w:r>
        <w:rPr>
          <w:rFonts w:ascii="Segoe UI"/>
          <w:color w:val="1F2228"/>
          <w:sz w:val="21"/>
        </w:rPr>
        <w:t>meeting the</w:t>
      </w:r>
      <w:r>
        <w:rPr>
          <w:rFonts w:ascii="Segoe UI"/>
          <w:color w:val="1F2228"/>
          <w:spacing w:val="-2"/>
          <w:sz w:val="21"/>
        </w:rPr>
        <w:t xml:space="preserve"> </w:t>
      </w:r>
      <w:r>
        <w:rPr>
          <w:rFonts w:ascii="Segoe UI"/>
          <w:color w:val="1F2228"/>
          <w:sz w:val="21"/>
        </w:rPr>
        <w:t>minimum</w:t>
      </w:r>
      <w:r>
        <w:rPr>
          <w:rFonts w:ascii="Segoe UI"/>
          <w:color w:val="1F2228"/>
          <w:spacing w:val="-1"/>
          <w:sz w:val="21"/>
        </w:rPr>
        <w:t xml:space="preserve"> </w:t>
      </w:r>
      <w:r>
        <w:rPr>
          <w:rFonts w:ascii="Segoe UI"/>
          <w:color w:val="1F2228"/>
          <w:sz w:val="21"/>
        </w:rPr>
        <w:t>requirements then</w:t>
      </w:r>
      <w:r>
        <w:rPr>
          <w:rFonts w:ascii="Segoe UI"/>
          <w:color w:val="1F2228"/>
          <w:spacing w:val="-1"/>
          <w:sz w:val="21"/>
        </w:rPr>
        <w:t xml:space="preserve"> </w:t>
      </w:r>
      <w:r>
        <w:rPr>
          <w:rFonts w:ascii="Segoe UI"/>
          <w:color w:val="1F2228"/>
          <w:sz w:val="21"/>
        </w:rPr>
        <w:t>the</w:t>
      </w:r>
      <w:r>
        <w:rPr>
          <w:rFonts w:ascii="Segoe UI"/>
          <w:color w:val="1F2228"/>
          <w:spacing w:val="-2"/>
          <w:sz w:val="21"/>
        </w:rPr>
        <w:t xml:space="preserve"> </w:t>
      </w:r>
      <w:r>
        <w:rPr>
          <w:rFonts w:ascii="Segoe UI"/>
          <w:color w:val="1F2228"/>
          <w:sz w:val="21"/>
        </w:rPr>
        <w:t>address and value</w:t>
      </w:r>
      <w:r>
        <w:rPr>
          <w:rFonts w:ascii="Segoe UI"/>
          <w:color w:val="1F2228"/>
          <w:spacing w:val="-1"/>
          <w:sz w:val="21"/>
        </w:rPr>
        <w:t xml:space="preserve"> </w:t>
      </w:r>
      <w:r>
        <w:rPr>
          <w:rFonts w:ascii="Segoe UI"/>
          <w:color w:val="1F2228"/>
          <w:sz w:val="21"/>
        </w:rPr>
        <w:t xml:space="preserve">is stored in state variable </w:t>
      </w:r>
      <w:r>
        <w:rPr>
          <w:rFonts w:ascii="Segoe UI"/>
          <w:color w:val="1F2228"/>
          <w:spacing w:val="-2"/>
          <w:sz w:val="21"/>
        </w:rPr>
        <w:t>mapping.</w:t>
      </w:r>
    </w:p>
    <w:p w14:paraId="48982A80" w14:textId="77777777" w:rsidR="00AF07FA" w:rsidRDefault="004C7468">
      <w:pPr>
        <w:pStyle w:val="ListParagraph"/>
        <w:numPr>
          <w:ilvl w:val="0"/>
          <w:numId w:val="34"/>
        </w:numPr>
        <w:tabs>
          <w:tab w:val="left" w:pos="1145"/>
        </w:tabs>
        <w:spacing w:before="1"/>
        <w:ind w:right="1006"/>
        <w:rPr>
          <w:rFonts w:ascii="Segoe UI"/>
          <w:sz w:val="21"/>
        </w:rPr>
      </w:pPr>
      <w:r>
        <w:rPr>
          <w:rFonts w:ascii="Segoe UI"/>
          <w:color w:val="1F2228"/>
          <w:sz w:val="21"/>
        </w:rPr>
        <w:t>If</w:t>
      </w:r>
      <w:r>
        <w:rPr>
          <w:rFonts w:ascii="Segoe UI"/>
          <w:color w:val="1F2228"/>
          <w:spacing w:val="-1"/>
          <w:sz w:val="21"/>
        </w:rPr>
        <w:t xml:space="preserve"> </w:t>
      </w:r>
      <w:r>
        <w:rPr>
          <w:rFonts w:ascii="Segoe UI"/>
          <w:color w:val="1F2228"/>
          <w:sz w:val="21"/>
        </w:rPr>
        <w:t>the</w:t>
      </w:r>
      <w:r>
        <w:rPr>
          <w:rFonts w:ascii="Segoe UI"/>
          <w:color w:val="1F2228"/>
          <w:spacing w:val="-3"/>
          <w:sz w:val="21"/>
        </w:rPr>
        <w:t xml:space="preserve"> </w:t>
      </w:r>
      <w:r>
        <w:rPr>
          <w:rFonts w:ascii="Segoe UI"/>
          <w:color w:val="1F2228"/>
          <w:sz w:val="21"/>
        </w:rPr>
        <w:t>target</w:t>
      </w:r>
      <w:r>
        <w:rPr>
          <w:rFonts w:ascii="Segoe UI"/>
          <w:color w:val="1F2228"/>
          <w:spacing w:val="-2"/>
          <w:sz w:val="21"/>
        </w:rPr>
        <w:t xml:space="preserve"> </w:t>
      </w:r>
      <w:r>
        <w:rPr>
          <w:rFonts w:ascii="Segoe UI"/>
          <w:color w:val="1F2228"/>
          <w:sz w:val="21"/>
        </w:rPr>
        <w:t>is</w:t>
      </w:r>
      <w:r>
        <w:rPr>
          <w:rFonts w:ascii="Segoe UI"/>
          <w:color w:val="1F2228"/>
          <w:spacing w:val="-3"/>
          <w:sz w:val="21"/>
        </w:rPr>
        <w:t xml:space="preserve"> </w:t>
      </w:r>
      <w:r>
        <w:rPr>
          <w:rFonts w:ascii="Segoe UI"/>
          <w:color w:val="1F2228"/>
          <w:sz w:val="21"/>
        </w:rPr>
        <w:t>not</w:t>
      </w:r>
      <w:r>
        <w:rPr>
          <w:rFonts w:ascii="Segoe UI"/>
          <w:color w:val="1F2228"/>
          <w:spacing w:val="-3"/>
          <w:sz w:val="21"/>
        </w:rPr>
        <w:t xml:space="preserve"> </w:t>
      </w:r>
      <w:r>
        <w:rPr>
          <w:rFonts w:ascii="Segoe UI"/>
          <w:color w:val="1F2228"/>
          <w:sz w:val="21"/>
        </w:rPr>
        <w:t>met</w:t>
      </w:r>
      <w:r>
        <w:rPr>
          <w:rFonts w:ascii="Segoe UI"/>
          <w:color w:val="1F2228"/>
          <w:spacing w:val="-3"/>
          <w:sz w:val="21"/>
        </w:rPr>
        <w:t xml:space="preserve"> </w:t>
      </w:r>
      <w:r>
        <w:rPr>
          <w:rFonts w:ascii="Segoe UI"/>
          <w:color w:val="1F2228"/>
          <w:sz w:val="21"/>
        </w:rPr>
        <w:t>and</w:t>
      </w:r>
      <w:r>
        <w:rPr>
          <w:rFonts w:ascii="Segoe UI"/>
          <w:color w:val="1F2228"/>
          <w:spacing w:val="-2"/>
          <w:sz w:val="21"/>
        </w:rPr>
        <w:t xml:space="preserve"> </w:t>
      </w:r>
      <w:r>
        <w:rPr>
          <w:rFonts w:ascii="Segoe UI"/>
          <w:color w:val="1F2228"/>
          <w:sz w:val="21"/>
        </w:rPr>
        <w:t>contributor</w:t>
      </w:r>
      <w:r>
        <w:rPr>
          <w:rFonts w:ascii="Segoe UI"/>
          <w:color w:val="1F2228"/>
          <w:spacing w:val="-1"/>
          <w:sz w:val="21"/>
        </w:rPr>
        <w:t xml:space="preserve"> </w:t>
      </w:r>
      <w:r>
        <w:rPr>
          <w:rFonts w:ascii="Segoe UI"/>
          <w:color w:val="1F2228"/>
          <w:sz w:val="21"/>
        </w:rPr>
        <w:t>wants</w:t>
      </w:r>
      <w:r>
        <w:rPr>
          <w:rFonts w:ascii="Segoe UI"/>
          <w:color w:val="1F2228"/>
          <w:spacing w:val="-2"/>
          <w:sz w:val="21"/>
        </w:rPr>
        <w:t xml:space="preserve"> </w:t>
      </w:r>
      <w:r>
        <w:rPr>
          <w:rFonts w:ascii="Segoe UI"/>
          <w:color w:val="1F2228"/>
          <w:sz w:val="21"/>
        </w:rPr>
        <w:t>the</w:t>
      </w:r>
      <w:r>
        <w:rPr>
          <w:rFonts w:ascii="Segoe UI"/>
          <w:color w:val="1F2228"/>
          <w:spacing w:val="-2"/>
          <w:sz w:val="21"/>
        </w:rPr>
        <w:t xml:space="preserve"> </w:t>
      </w:r>
      <w:r>
        <w:rPr>
          <w:rFonts w:ascii="Segoe UI"/>
          <w:color w:val="1F2228"/>
          <w:sz w:val="21"/>
        </w:rPr>
        <w:t>refund</w:t>
      </w:r>
      <w:r>
        <w:rPr>
          <w:rFonts w:ascii="Segoe UI"/>
          <w:color w:val="1F2228"/>
          <w:spacing w:val="-1"/>
          <w:sz w:val="21"/>
        </w:rPr>
        <w:t xml:space="preserve"> </w:t>
      </w:r>
      <w:r>
        <w:rPr>
          <w:rFonts w:ascii="Segoe UI"/>
          <w:color w:val="1F2228"/>
          <w:sz w:val="21"/>
        </w:rPr>
        <w:t>then</w:t>
      </w:r>
      <w:r>
        <w:rPr>
          <w:rFonts w:ascii="Segoe UI"/>
          <w:color w:val="1F2228"/>
          <w:spacing w:val="-2"/>
          <w:sz w:val="21"/>
        </w:rPr>
        <w:t xml:space="preserve"> </w:t>
      </w:r>
      <w:r>
        <w:rPr>
          <w:rFonts w:ascii="Segoe UI"/>
          <w:color w:val="1F2228"/>
          <w:sz w:val="21"/>
        </w:rPr>
        <w:t>he</w:t>
      </w:r>
      <w:r>
        <w:rPr>
          <w:rFonts w:ascii="Segoe UI"/>
          <w:color w:val="1F2228"/>
          <w:spacing w:val="-4"/>
          <w:sz w:val="21"/>
        </w:rPr>
        <w:t xml:space="preserve"> </w:t>
      </w:r>
      <w:r>
        <w:rPr>
          <w:rFonts w:ascii="Segoe UI"/>
          <w:color w:val="1F2228"/>
          <w:sz w:val="21"/>
        </w:rPr>
        <w:t>can</w:t>
      </w:r>
      <w:r>
        <w:rPr>
          <w:rFonts w:ascii="Segoe UI"/>
          <w:color w:val="1F2228"/>
          <w:spacing w:val="-3"/>
          <w:sz w:val="21"/>
        </w:rPr>
        <w:t xml:space="preserve"> </w:t>
      </w:r>
      <w:r>
        <w:rPr>
          <w:rFonts w:ascii="Segoe UI"/>
          <w:color w:val="1F2228"/>
          <w:sz w:val="21"/>
        </w:rPr>
        <w:t>refund</w:t>
      </w:r>
      <w:r>
        <w:rPr>
          <w:rFonts w:ascii="Segoe UI"/>
          <w:color w:val="1F2228"/>
          <w:spacing w:val="-2"/>
          <w:sz w:val="21"/>
        </w:rPr>
        <w:t xml:space="preserve"> </w:t>
      </w:r>
      <w:r>
        <w:rPr>
          <w:rFonts w:ascii="Segoe UI"/>
          <w:color w:val="1F2228"/>
          <w:sz w:val="21"/>
        </w:rPr>
        <w:t>the</w:t>
      </w:r>
      <w:r>
        <w:rPr>
          <w:rFonts w:ascii="Segoe UI"/>
          <w:color w:val="1F2228"/>
          <w:spacing w:val="-2"/>
          <w:sz w:val="21"/>
        </w:rPr>
        <w:t xml:space="preserve"> </w:t>
      </w:r>
      <w:r>
        <w:rPr>
          <w:rFonts w:ascii="Segoe UI"/>
          <w:color w:val="1F2228"/>
          <w:sz w:val="21"/>
        </w:rPr>
        <w:t>money</w:t>
      </w:r>
      <w:r>
        <w:rPr>
          <w:rFonts w:ascii="Segoe UI"/>
          <w:color w:val="1F2228"/>
          <w:spacing w:val="-2"/>
          <w:sz w:val="21"/>
        </w:rPr>
        <w:t xml:space="preserve"> </w:t>
      </w:r>
      <w:r>
        <w:rPr>
          <w:rFonts w:ascii="Segoe UI"/>
          <w:color w:val="1F2228"/>
          <w:sz w:val="21"/>
        </w:rPr>
        <w:t>by</w:t>
      </w:r>
      <w:r>
        <w:rPr>
          <w:rFonts w:ascii="Segoe UI"/>
          <w:color w:val="1F2228"/>
          <w:spacing w:val="-1"/>
          <w:sz w:val="21"/>
        </w:rPr>
        <w:t xml:space="preserve"> </w:t>
      </w:r>
      <w:r>
        <w:rPr>
          <w:rFonts w:ascii="Segoe UI"/>
          <w:color w:val="1F2228"/>
          <w:sz w:val="21"/>
        </w:rPr>
        <w:t>using refund() function.</w:t>
      </w:r>
    </w:p>
    <w:p w14:paraId="10A35D39" w14:textId="77777777" w:rsidR="00AF07FA" w:rsidRDefault="004C7468">
      <w:pPr>
        <w:pStyle w:val="ListParagraph"/>
        <w:numPr>
          <w:ilvl w:val="0"/>
          <w:numId w:val="34"/>
        </w:numPr>
        <w:tabs>
          <w:tab w:val="left" w:pos="1145"/>
        </w:tabs>
        <w:ind w:right="426"/>
        <w:rPr>
          <w:rFonts w:ascii="Segoe UI"/>
          <w:sz w:val="21"/>
        </w:rPr>
      </w:pPr>
      <w:r>
        <w:rPr>
          <w:rFonts w:ascii="Segoe UI"/>
          <w:color w:val="1F2228"/>
          <w:sz w:val="21"/>
        </w:rPr>
        <w:t>The</w:t>
      </w:r>
      <w:r>
        <w:rPr>
          <w:rFonts w:ascii="Segoe UI"/>
          <w:color w:val="1F2228"/>
          <w:spacing w:val="-4"/>
          <w:sz w:val="21"/>
        </w:rPr>
        <w:t xml:space="preserve"> </w:t>
      </w:r>
      <w:r>
        <w:rPr>
          <w:rFonts w:ascii="Segoe UI"/>
          <w:color w:val="1F2228"/>
          <w:sz w:val="21"/>
        </w:rPr>
        <w:t>owner</w:t>
      </w:r>
      <w:r>
        <w:rPr>
          <w:rFonts w:ascii="Segoe UI"/>
          <w:color w:val="1F2228"/>
          <w:spacing w:val="-1"/>
          <w:sz w:val="21"/>
        </w:rPr>
        <w:t xml:space="preserve"> </w:t>
      </w:r>
      <w:r>
        <w:rPr>
          <w:rFonts w:ascii="Segoe UI"/>
          <w:color w:val="1F2228"/>
          <w:sz w:val="21"/>
        </w:rPr>
        <w:t>can</w:t>
      </w:r>
      <w:r>
        <w:rPr>
          <w:rFonts w:ascii="Segoe UI"/>
          <w:color w:val="1F2228"/>
          <w:spacing w:val="-3"/>
          <w:sz w:val="21"/>
        </w:rPr>
        <w:t xml:space="preserve"> </w:t>
      </w:r>
      <w:r>
        <w:rPr>
          <w:rFonts w:ascii="Segoe UI"/>
          <w:color w:val="1F2228"/>
          <w:sz w:val="21"/>
        </w:rPr>
        <w:t>request</w:t>
      </w:r>
      <w:r>
        <w:rPr>
          <w:rFonts w:ascii="Segoe UI"/>
          <w:color w:val="1F2228"/>
          <w:spacing w:val="-3"/>
          <w:sz w:val="21"/>
        </w:rPr>
        <w:t xml:space="preserve"> </w:t>
      </w:r>
      <w:r>
        <w:rPr>
          <w:rFonts w:ascii="Segoe UI"/>
          <w:color w:val="1F2228"/>
          <w:sz w:val="21"/>
        </w:rPr>
        <w:t>the</w:t>
      </w:r>
      <w:r>
        <w:rPr>
          <w:rFonts w:ascii="Segoe UI"/>
          <w:color w:val="1F2228"/>
          <w:spacing w:val="-1"/>
          <w:sz w:val="21"/>
        </w:rPr>
        <w:t xml:space="preserve"> </w:t>
      </w:r>
      <w:r>
        <w:rPr>
          <w:rFonts w:ascii="Segoe UI"/>
          <w:color w:val="1F2228"/>
          <w:sz w:val="21"/>
        </w:rPr>
        <w:t>all</w:t>
      </w:r>
      <w:r>
        <w:rPr>
          <w:rFonts w:ascii="Segoe UI"/>
          <w:color w:val="1F2228"/>
          <w:spacing w:val="-2"/>
          <w:sz w:val="21"/>
        </w:rPr>
        <w:t xml:space="preserve"> </w:t>
      </w:r>
      <w:r>
        <w:rPr>
          <w:rFonts w:ascii="Segoe UI"/>
          <w:color w:val="1F2228"/>
          <w:sz w:val="21"/>
        </w:rPr>
        <w:t>contributors</w:t>
      </w:r>
      <w:r>
        <w:rPr>
          <w:rFonts w:ascii="Segoe UI"/>
          <w:color w:val="1F2228"/>
          <w:spacing w:val="-2"/>
          <w:sz w:val="21"/>
        </w:rPr>
        <w:t xml:space="preserve"> </w:t>
      </w:r>
      <w:r>
        <w:rPr>
          <w:rFonts w:ascii="Segoe UI"/>
          <w:color w:val="1F2228"/>
          <w:sz w:val="21"/>
        </w:rPr>
        <w:t>to</w:t>
      </w:r>
      <w:r>
        <w:rPr>
          <w:rFonts w:ascii="Segoe UI"/>
          <w:color w:val="1F2228"/>
          <w:spacing w:val="-1"/>
          <w:sz w:val="21"/>
        </w:rPr>
        <w:t xml:space="preserve"> </w:t>
      </w:r>
      <w:r>
        <w:rPr>
          <w:rFonts w:ascii="Segoe UI"/>
          <w:color w:val="1F2228"/>
          <w:sz w:val="21"/>
        </w:rPr>
        <w:t>withdraw</w:t>
      </w:r>
      <w:r>
        <w:rPr>
          <w:rFonts w:ascii="Segoe UI"/>
          <w:color w:val="1F2228"/>
          <w:spacing w:val="-1"/>
          <w:sz w:val="21"/>
        </w:rPr>
        <w:t xml:space="preserve"> </w:t>
      </w:r>
      <w:r>
        <w:rPr>
          <w:rFonts w:ascii="Segoe UI"/>
          <w:color w:val="1F2228"/>
          <w:sz w:val="21"/>
        </w:rPr>
        <w:t>the</w:t>
      </w:r>
      <w:r>
        <w:rPr>
          <w:rFonts w:ascii="Segoe UI"/>
          <w:color w:val="1F2228"/>
          <w:spacing w:val="-3"/>
          <w:sz w:val="21"/>
        </w:rPr>
        <w:t xml:space="preserve"> </w:t>
      </w:r>
      <w:r>
        <w:rPr>
          <w:rFonts w:ascii="Segoe UI"/>
          <w:color w:val="1F2228"/>
          <w:sz w:val="21"/>
        </w:rPr>
        <w:t>funds</w:t>
      </w:r>
      <w:r>
        <w:rPr>
          <w:rFonts w:ascii="Segoe UI"/>
          <w:color w:val="1F2228"/>
          <w:spacing w:val="-2"/>
          <w:sz w:val="21"/>
        </w:rPr>
        <w:t xml:space="preserve"> </w:t>
      </w:r>
      <w:r>
        <w:rPr>
          <w:rFonts w:ascii="Segoe UI"/>
          <w:color w:val="1F2228"/>
          <w:sz w:val="21"/>
        </w:rPr>
        <w:t>by</w:t>
      </w:r>
      <w:r>
        <w:rPr>
          <w:rFonts w:ascii="Segoe UI"/>
          <w:color w:val="1F2228"/>
          <w:spacing w:val="-3"/>
          <w:sz w:val="21"/>
        </w:rPr>
        <w:t xml:space="preserve"> </w:t>
      </w:r>
      <w:r>
        <w:rPr>
          <w:rFonts w:ascii="Segoe UI"/>
          <w:color w:val="1F2228"/>
          <w:sz w:val="21"/>
        </w:rPr>
        <w:t>uing</w:t>
      </w:r>
      <w:r>
        <w:rPr>
          <w:rFonts w:ascii="Segoe UI"/>
          <w:color w:val="1F2228"/>
          <w:spacing w:val="-3"/>
          <w:sz w:val="21"/>
        </w:rPr>
        <w:t xml:space="preserve"> </w:t>
      </w:r>
      <w:r>
        <w:rPr>
          <w:rFonts w:ascii="Segoe UI"/>
          <w:color w:val="1F2228"/>
          <w:sz w:val="21"/>
        </w:rPr>
        <w:t>createRequest()</w:t>
      </w:r>
      <w:r>
        <w:rPr>
          <w:rFonts w:ascii="Segoe UI"/>
          <w:color w:val="1F2228"/>
          <w:spacing w:val="-1"/>
          <w:sz w:val="21"/>
        </w:rPr>
        <w:t xml:space="preserve"> </w:t>
      </w:r>
      <w:r>
        <w:rPr>
          <w:rFonts w:ascii="Segoe UI"/>
          <w:color w:val="1F2228"/>
          <w:sz w:val="21"/>
        </w:rPr>
        <w:t>function</w:t>
      </w:r>
      <w:r>
        <w:rPr>
          <w:rFonts w:ascii="Segoe UI"/>
          <w:color w:val="1F2228"/>
          <w:spacing w:val="-3"/>
          <w:sz w:val="21"/>
        </w:rPr>
        <w:t xml:space="preserve"> </w:t>
      </w:r>
      <w:r>
        <w:rPr>
          <w:rFonts w:ascii="Segoe UI"/>
          <w:color w:val="1F2228"/>
          <w:sz w:val="21"/>
        </w:rPr>
        <w:t>and tell the description, address to which the funds will be sent, and the total funds which to be sent.</w:t>
      </w:r>
    </w:p>
    <w:p w14:paraId="663C1CAF" w14:textId="77777777" w:rsidR="00AF07FA" w:rsidRDefault="004C7468">
      <w:pPr>
        <w:pStyle w:val="ListParagraph"/>
        <w:numPr>
          <w:ilvl w:val="0"/>
          <w:numId w:val="34"/>
        </w:numPr>
        <w:tabs>
          <w:tab w:val="left" w:pos="1145"/>
        </w:tabs>
        <w:ind w:right="475"/>
        <w:rPr>
          <w:rFonts w:ascii="Segoe UI"/>
          <w:sz w:val="21"/>
        </w:rPr>
      </w:pPr>
      <w:r>
        <w:rPr>
          <w:rFonts w:ascii="Segoe UI"/>
          <w:color w:val="1F2228"/>
          <w:sz w:val="21"/>
        </w:rPr>
        <w:t>All the contributors vote using voteRequest() function and if the votes are more than the 50% of contributors</w:t>
      </w:r>
      <w:r>
        <w:rPr>
          <w:rFonts w:ascii="Segoe UI"/>
          <w:color w:val="1F2228"/>
          <w:spacing w:val="-3"/>
          <w:sz w:val="21"/>
        </w:rPr>
        <w:t xml:space="preserve"> </w:t>
      </w:r>
      <w:r>
        <w:rPr>
          <w:rFonts w:ascii="Segoe UI"/>
          <w:color w:val="1F2228"/>
          <w:sz w:val="21"/>
        </w:rPr>
        <w:t>then</w:t>
      </w:r>
      <w:r>
        <w:rPr>
          <w:rFonts w:ascii="Segoe UI"/>
          <w:color w:val="1F2228"/>
          <w:spacing w:val="-2"/>
          <w:sz w:val="21"/>
        </w:rPr>
        <w:t xml:space="preserve"> </w:t>
      </w:r>
      <w:r>
        <w:rPr>
          <w:rFonts w:ascii="Segoe UI"/>
          <w:color w:val="1F2228"/>
          <w:sz w:val="21"/>
        </w:rPr>
        <w:t>using</w:t>
      </w:r>
      <w:r>
        <w:rPr>
          <w:rFonts w:ascii="Segoe UI"/>
          <w:color w:val="1F2228"/>
          <w:spacing w:val="-2"/>
          <w:sz w:val="21"/>
        </w:rPr>
        <w:t xml:space="preserve"> </w:t>
      </w:r>
      <w:r>
        <w:rPr>
          <w:rFonts w:ascii="Segoe UI"/>
          <w:color w:val="1F2228"/>
          <w:sz w:val="21"/>
        </w:rPr>
        <w:t>the</w:t>
      </w:r>
      <w:r>
        <w:rPr>
          <w:rFonts w:ascii="Segoe UI"/>
          <w:color w:val="1F2228"/>
          <w:spacing w:val="-2"/>
          <w:sz w:val="21"/>
        </w:rPr>
        <w:t xml:space="preserve"> </w:t>
      </w:r>
      <w:r>
        <w:rPr>
          <w:rFonts w:ascii="Segoe UI"/>
          <w:color w:val="1F2228"/>
          <w:sz w:val="21"/>
        </w:rPr>
        <w:t>makePayment()</w:t>
      </w:r>
      <w:r>
        <w:rPr>
          <w:rFonts w:ascii="Segoe UI"/>
          <w:color w:val="1F2228"/>
          <w:spacing w:val="-4"/>
          <w:sz w:val="21"/>
        </w:rPr>
        <w:t xml:space="preserve"> </w:t>
      </w:r>
      <w:r>
        <w:rPr>
          <w:rFonts w:ascii="Segoe UI"/>
          <w:color w:val="1F2228"/>
          <w:sz w:val="21"/>
        </w:rPr>
        <w:t>function</w:t>
      </w:r>
      <w:r>
        <w:rPr>
          <w:rFonts w:ascii="Segoe UI"/>
          <w:color w:val="1F2228"/>
          <w:spacing w:val="-4"/>
          <w:sz w:val="21"/>
        </w:rPr>
        <w:t xml:space="preserve"> </w:t>
      </w:r>
      <w:r>
        <w:rPr>
          <w:rFonts w:ascii="Segoe UI"/>
          <w:color w:val="1F2228"/>
          <w:sz w:val="21"/>
        </w:rPr>
        <w:t>the</w:t>
      </w:r>
      <w:r>
        <w:rPr>
          <w:rFonts w:ascii="Segoe UI"/>
          <w:color w:val="1F2228"/>
          <w:spacing w:val="-4"/>
          <w:sz w:val="21"/>
        </w:rPr>
        <w:t xml:space="preserve"> </w:t>
      </w:r>
      <w:r>
        <w:rPr>
          <w:rFonts w:ascii="Segoe UI"/>
          <w:color w:val="1F2228"/>
          <w:sz w:val="21"/>
        </w:rPr>
        <w:t>money</w:t>
      </w:r>
      <w:r>
        <w:rPr>
          <w:rFonts w:ascii="Segoe UI"/>
          <w:color w:val="1F2228"/>
          <w:spacing w:val="-1"/>
          <w:sz w:val="21"/>
        </w:rPr>
        <w:t xml:space="preserve"> </w:t>
      </w:r>
      <w:r>
        <w:rPr>
          <w:rFonts w:ascii="Segoe UI"/>
          <w:color w:val="1F2228"/>
          <w:sz w:val="21"/>
        </w:rPr>
        <w:t>is</w:t>
      </w:r>
      <w:r>
        <w:rPr>
          <w:rFonts w:ascii="Segoe UI"/>
          <w:color w:val="1F2228"/>
          <w:spacing w:val="-3"/>
          <w:sz w:val="21"/>
        </w:rPr>
        <w:t xml:space="preserve"> </w:t>
      </w:r>
      <w:r>
        <w:rPr>
          <w:rFonts w:ascii="Segoe UI"/>
          <w:color w:val="1F2228"/>
          <w:sz w:val="21"/>
        </w:rPr>
        <w:t>sent</w:t>
      </w:r>
      <w:r>
        <w:rPr>
          <w:rFonts w:ascii="Segoe UI"/>
          <w:color w:val="1F2228"/>
          <w:spacing w:val="-2"/>
          <w:sz w:val="21"/>
        </w:rPr>
        <w:t xml:space="preserve"> </w:t>
      </w:r>
      <w:r>
        <w:rPr>
          <w:rFonts w:ascii="Segoe UI"/>
          <w:color w:val="1F2228"/>
          <w:sz w:val="21"/>
        </w:rPr>
        <w:t>to</w:t>
      </w:r>
      <w:r>
        <w:rPr>
          <w:rFonts w:ascii="Segoe UI"/>
          <w:color w:val="1F2228"/>
          <w:spacing w:val="-1"/>
          <w:sz w:val="21"/>
        </w:rPr>
        <w:t xml:space="preserve"> </w:t>
      </w:r>
      <w:r>
        <w:rPr>
          <w:rFonts w:ascii="Segoe UI"/>
          <w:color w:val="1F2228"/>
          <w:sz w:val="21"/>
        </w:rPr>
        <w:t>the</w:t>
      </w:r>
      <w:r>
        <w:rPr>
          <w:rFonts w:ascii="Segoe UI"/>
          <w:color w:val="1F2228"/>
          <w:spacing w:val="-5"/>
          <w:sz w:val="21"/>
        </w:rPr>
        <w:t xml:space="preserve"> </w:t>
      </w:r>
      <w:r>
        <w:rPr>
          <w:rFonts w:ascii="Segoe UI"/>
          <w:color w:val="1F2228"/>
          <w:sz w:val="21"/>
        </w:rPr>
        <w:t>perticular</w:t>
      </w:r>
      <w:r>
        <w:rPr>
          <w:rFonts w:ascii="Segoe UI"/>
          <w:color w:val="1F2228"/>
          <w:spacing w:val="-4"/>
          <w:sz w:val="21"/>
        </w:rPr>
        <w:t xml:space="preserve"> </w:t>
      </w:r>
      <w:r>
        <w:rPr>
          <w:rFonts w:ascii="Segoe UI"/>
          <w:color w:val="1F2228"/>
          <w:sz w:val="21"/>
        </w:rPr>
        <w:t>address</w:t>
      </w:r>
      <w:r>
        <w:rPr>
          <w:rFonts w:ascii="Segoe UI"/>
          <w:color w:val="1F2228"/>
          <w:spacing w:val="-3"/>
          <w:sz w:val="21"/>
        </w:rPr>
        <w:t xml:space="preserve"> </w:t>
      </w:r>
      <w:r>
        <w:rPr>
          <w:rFonts w:ascii="Segoe UI"/>
          <w:color w:val="1F2228"/>
          <w:sz w:val="21"/>
        </w:rPr>
        <w:t>which owner has provided.</w:t>
      </w:r>
    </w:p>
    <w:p w14:paraId="2B2562A2" w14:textId="77777777" w:rsidR="00AF07FA" w:rsidRDefault="00AF07FA">
      <w:pPr>
        <w:pStyle w:val="ListParagraph"/>
        <w:rPr>
          <w:rFonts w:ascii="Segoe UI"/>
          <w:sz w:val="21"/>
        </w:rPr>
        <w:sectPr w:rsidR="00AF07FA">
          <w:pgSz w:w="11920" w:h="16850"/>
          <w:pgMar w:top="600" w:right="566" w:bottom="1200" w:left="283" w:header="327" w:footer="1000" w:gutter="0"/>
          <w:pgBorders w:offsetFrom="page">
            <w:top w:val="single" w:sz="24" w:space="31" w:color="000000"/>
            <w:left w:val="single" w:sz="24" w:space="30" w:color="000000"/>
            <w:bottom w:val="single" w:sz="24" w:space="31" w:color="000000"/>
            <w:right w:val="single" w:sz="24" w:space="30" w:color="000000"/>
          </w:pgBorders>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0D4101B7" w14:textId="77777777">
        <w:trPr>
          <w:trHeight w:val="576"/>
        </w:trPr>
        <w:tc>
          <w:tcPr>
            <w:tcW w:w="10653" w:type="dxa"/>
            <w:gridSpan w:val="2"/>
            <w:tcBorders>
              <w:top w:val="single" w:sz="24" w:space="0" w:color="000000"/>
              <w:left w:val="single" w:sz="24" w:space="0" w:color="000000"/>
              <w:right w:val="single" w:sz="24" w:space="0" w:color="000000"/>
            </w:tcBorders>
          </w:tcPr>
          <w:p w14:paraId="54459A65" w14:textId="77777777" w:rsidR="00AF07FA" w:rsidRDefault="004C7468">
            <w:pPr>
              <w:pStyle w:val="TableParagraph"/>
              <w:spacing w:before="221"/>
              <w:ind w:left="77"/>
              <w:rPr>
                <w:rFonts w:ascii="Arial"/>
                <w:b/>
                <w:sz w:val="24"/>
              </w:rPr>
            </w:pPr>
            <w:r>
              <w:rPr>
                <w:rFonts w:ascii="Arial"/>
                <w:b/>
                <w:color w:val="273139"/>
                <w:spacing w:val="-2"/>
                <w:sz w:val="24"/>
              </w:rPr>
              <w:lastRenderedPageBreak/>
              <w:t>PROGRAM:</w:t>
            </w:r>
          </w:p>
        </w:tc>
      </w:tr>
      <w:tr w:rsidR="00AF07FA" w14:paraId="61F9DB12" w14:textId="77777777">
        <w:trPr>
          <w:trHeight w:val="14215"/>
        </w:trPr>
        <w:tc>
          <w:tcPr>
            <w:tcW w:w="10460" w:type="dxa"/>
            <w:tcBorders>
              <w:left w:val="single" w:sz="24" w:space="0" w:color="000000"/>
            </w:tcBorders>
            <w:shd w:val="clear" w:color="auto" w:fill="212236"/>
          </w:tcPr>
          <w:p w14:paraId="11EB87F9" w14:textId="77777777" w:rsidR="00AF07FA" w:rsidRDefault="004C7468">
            <w:pPr>
              <w:pStyle w:val="TableParagraph"/>
              <w:spacing w:before="1" w:line="556" w:lineRule="auto"/>
              <w:ind w:left="77" w:right="6774"/>
              <w:rPr>
                <w:sz w:val="21"/>
              </w:rPr>
            </w:pPr>
            <w:r>
              <w:rPr>
                <w:color w:val="5F8A4E"/>
                <w:sz w:val="21"/>
              </w:rPr>
              <w:t>//</w:t>
            </w:r>
            <w:r>
              <w:rPr>
                <w:color w:val="5F8A4E"/>
                <w:spacing w:val="-21"/>
                <w:sz w:val="21"/>
              </w:rPr>
              <w:t xml:space="preserve"> </w:t>
            </w:r>
            <w:r>
              <w:rPr>
                <w:color w:val="5F8A4E"/>
                <w:sz w:val="21"/>
              </w:rPr>
              <w:t>SPDX-License-Identifier:</w:t>
            </w:r>
            <w:r>
              <w:rPr>
                <w:color w:val="5F8A4E"/>
                <w:spacing w:val="-21"/>
                <w:sz w:val="21"/>
              </w:rPr>
              <w:t xml:space="preserve"> </w:t>
            </w:r>
            <w:r>
              <w:rPr>
                <w:color w:val="5F8A4E"/>
                <w:sz w:val="21"/>
              </w:rPr>
              <w:t xml:space="preserve">MIT </w:t>
            </w:r>
            <w:r>
              <w:rPr>
                <w:color w:val="559CD5"/>
                <w:sz w:val="21"/>
              </w:rPr>
              <w:t xml:space="preserve">pragma solidity </w:t>
            </w:r>
            <w:r>
              <w:rPr>
                <w:color w:val="DCDCDC"/>
                <w:sz w:val="21"/>
              </w:rPr>
              <w:t>^</w:t>
            </w:r>
            <w:r>
              <w:rPr>
                <w:color w:val="B5CEA8"/>
                <w:sz w:val="21"/>
              </w:rPr>
              <w:t>0.8.7</w:t>
            </w:r>
            <w:r>
              <w:rPr>
                <w:color w:val="DCDCDC"/>
                <w:sz w:val="21"/>
              </w:rPr>
              <w:t xml:space="preserve">; </w:t>
            </w:r>
            <w:r>
              <w:rPr>
                <w:color w:val="559CD5"/>
                <w:sz w:val="21"/>
              </w:rPr>
              <w:t xml:space="preserve">contract </w:t>
            </w:r>
            <w:r>
              <w:rPr>
                <w:color w:val="B9BACC"/>
                <w:sz w:val="21"/>
              </w:rPr>
              <w:t xml:space="preserve">CrowdFunding </w:t>
            </w:r>
            <w:r>
              <w:rPr>
                <w:color w:val="DCDCDC"/>
                <w:sz w:val="21"/>
              </w:rPr>
              <w:t>{</w:t>
            </w:r>
          </w:p>
          <w:p w14:paraId="13CC21AB" w14:textId="77777777" w:rsidR="00AF07FA" w:rsidRDefault="00AF07FA">
            <w:pPr>
              <w:pStyle w:val="TableParagraph"/>
              <w:spacing w:before="4"/>
              <w:rPr>
                <w:rFonts w:ascii="Segoe UI"/>
                <w:sz w:val="21"/>
              </w:rPr>
            </w:pPr>
          </w:p>
          <w:p w14:paraId="1934582B" w14:textId="77777777" w:rsidR="00AF07FA" w:rsidRDefault="004C7468">
            <w:pPr>
              <w:pStyle w:val="TableParagraph"/>
              <w:ind w:left="539"/>
              <w:rPr>
                <w:sz w:val="21"/>
              </w:rPr>
            </w:pPr>
            <w:r>
              <w:rPr>
                <w:color w:val="559CD5"/>
                <w:sz w:val="21"/>
              </w:rPr>
              <w:t>address</w:t>
            </w:r>
            <w:r>
              <w:rPr>
                <w:color w:val="559CD5"/>
                <w:spacing w:val="-6"/>
                <w:sz w:val="21"/>
              </w:rPr>
              <w:t xml:space="preserve"> </w:t>
            </w:r>
            <w:r>
              <w:rPr>
                <w:color w:val="31B988"/>
                <w:sz w:val="21"/>
              </w:rPr>
              <w:t>public</w:t>
            </w:r>
            <w:r>
              <w:rPr>
                <w:color w:val="31B988"/>
                <w:spacing w:val="-5"/>
                <w:sz w:val="21"/>
              </w:rPr>
              <w:t xml:space="preserve"> </w:t>
            </w:r>
            <w:r>
              <w:rPr>
                <w:color w:val="B9BACC"/>
                <w:sz w:val="21"/>
              </w:rPr>
              <w:t>owner</w:t>
            </w:r>
            <w:r>
              <w:rPr>
                <w:color w:val="DCDCDC"/>
                <w:sz w:val="21"/>
              </w:rPr>
              <w:t>;</w:t>
            </w:r>
            <w:r>
              <w:rPr>
                <w:color w:val="DCDCDC"/>
                <w:spacing w:val="-6"/>
                <w:sz w:val="21"/>
              </w:rPr>
              <w:t xml:space="preserve"> </w:t>
            </w:r>
            <w:r>
              <w:rPr>
                <w:color w:val="5F8A4E"/>
                <w:sz w:val="21"/>
              </w:rPr>
              <w:t>//</w:t>
            </w:r>
            <w:r>
              <w:rPr>
                <w:color w:val="5F8A4E"/>
                <w:spacing w:val="-5"/>
                <w:sz w:val="21"/>
              </w:rPr>
              <w:t xml:space="preserve"> </w:t>
            </w:r>
            <w:r>
              <w:rPr>
                <w:color w:val="5F8A4E"/>
                <w:sz w:val="21"/>
              </w:rPr>
              <w:t>owner</w:t>
            </w:r>
            <w:r>
              <w:rPr>
                <w:color w:val="5F8A4E"/>
                <w:spacing w:val="-4"/>
                <w:sz w:val="21"/>
              </w:rPr>
              <w:t xml:space="preserve"> </w:t>
            </w:r>
            <w:r>
              <w:rPr>
                <w:color w:val="5F8A4E"/>
                <w:sz w:val="21"/>
              </w:rPr>
              <w:t>of</w:t>
            </w:r>
            <w:r>
              <w:rPr>
                <w:color w:val="5F8A4E"/>
                <w:spacing w:val="-6"/>
                <w:sz w:val="21"/>
              </w:rPr>
              <w:t xml:space="preserve"> </w:t>
            </w:r>
            <w:r>
              <w:rPr>
                <w:color w:val="5F8A4E"/>
                <w:sz w:val="21"/>
              </w:rPr>
              <w:t>the</w:t>
            </w:r>
            <w:r>
              <w:rPr>
                <w:color w:val="5F8A4E"/>
                <w:spacing w:val="-3"/>
                <w:sz w:val="21"/>
              </w:rPr>
              <w:t xml:space="preserve"> </w:t>
            </w:r>
            <w:r>
              <w:rPr>
                <w:color w:val="5F8A4E"/>
                <w:spacing w:val="-2"/>
                <w:sz w:val="21"/>
              </w:rPr>
              <w:t>contract</w:t>
            </w:r>
          </w:p>
          <w:p w14:paraId="08272232" w14:textId="77777777" w:rsidR="00AF07FA" w:rsidRDefault="004C7468">
            <w:pPr>
              <w:pStyle w:val="TableParagraph"/>
              <w:spacing w:before="40" w:line="278" w:lineRule="auto"/>
              <w:ind w:left="77" w:right="31" w:firstLine="461"/>
              <w:rPr>
                <w:sz w:val="21"/>
              </w:rPr>
            </w:pPr>
            <w:r>
              <w:rPr>
                <w:color w:val="559CD5"/>
                <w:sz w:val="21"/>
              </w:rPr>
              <w:t>uint256</w:t>
            </w:r>
            <w:r>
              <w:rPr>
                <w:color w:val="559CD5"/>
                <w:spacing w:val="-7"/>
                <w:sz w:val="21"/>
              </w:rPr>
              <w:t xml:space="preserve"> </w:t>
            </w:r>
            <w:r>
              <w:rPr>
                <w:color w:val="31B988"/>
                <w:sz w:val="21"/>
              </w:rPr>
              <w:t>public</w:t>
            </w:r>
            <w:r>
              <w:rPr>
                <w:color w:val="31B988"/>
                <w:spacing w:val="-6"/>
                <w:sz w:val="21"/>
              </w:rPr>
              <w:t xml:space="preserve"> </w:t>
            </w:r>
            <w:r>
              <w:rPr>
                <w:color w:val="B9BACC"/>
                <w:sz w:val="21"/>
              </w:rPr>
              <w:t>minimumContribution</w:t>
            </w:r>
            <w:r>
              <w:rPr>
                <w:color w:val="DCDCDC"/>
                <w:sz w:val="21"/>
              </w:rPr>
              <w:t>;</w:t>
            </w:r>
            <w:r>
              <w:rPr>
                <w:color w:val="DCDCDC"/>
                <w:spacing w:val="-7"/>
                <w:sz w:val="21"/>
              </w:rPr>
              <w:t xml:space="preserve"> </w:t>
            </w:r>
            <w:r>
              <w:rPr>
                <w:color w:val="5F8A4E"/>
                <w:sz w:val="21"/>
              </w:rPr>
              <w:t>//</w:t>
            </w:r>
            <w:r>
              <w:rPr>
                <w:color w:val="5F8A4E"/>
                <w:spacing w:val="-5"/>
                <w:sz w:val="21"/>
              </w:rPr>
              <w:t xml:space="preserve"> </w:t>
            </w:r>
            <w:r>
              <w:rPr>
                <w:color w:val="5F8A4E"/>
                <w:sz w:val="21"/>
              </w:rPr>
              <w:t>minimum</w:t>
            </w:r>
            <w:r>
              <w:rPr>
                <w:color w:val="5F8A4E"/>
                <w:spacing w:val="-7"/>
                <w:sz w:val="21"/>
              </w:rPr>
              <w:t xml:space="preserve"> </w:t>
            </w:r>
            <w:r>
              <w:rPr>
                <w:color w:val="5F8A4E"/>
                <w:sz w:val="21"/>
              </w:rPr>
              <w:t>contribution</w:t>
            </w:r>
            <w:r>
              <w:rPr>
                <w:color w:val="5F8A4E"/>
                <w:spacing w:val="-5"/>
                <w:sz w:val="21"/>
              </w:rPr>
              <w:t xml:space="preserve"> </w:t>
            </w:r>
            <w:r>
              <w:rPr>
                <w:color w:val="5F8A4E"/>
                <w:sz w:val="21"/>
              </w:rPr>
              <w:t>required</w:t>
            </w:r>
            <w:r>
              <w:rPr>
                <w:color w:val="5F8A4E"/>
                <w:spacing w:val="-7"/>
                <w:sz w:val="21"/>
              </w:rPr>
              <w:t xml:space="preserve"> </w:t>
            </w:r>
            <w:r>
              <w:rPr>
                <w:color w:val="5F8A4E"/>
                <w:sz w:val="21"/>
              </w:rPr>
              <w:t>for</w:t>
            </w:r>
            <w:r>
              <w:rPr>
                <w:color w:val="5F8A4E"/>
                <w:spacing w:val="-5"/>
                <w:sz w:val="21"/>
              </w:rPr>
              <w:t xml:space="preserve"> </w:t>
            </w:r>
            <w:r>
              <w:rPr>
                <w:color w:val="5F8A4E"/>
                <w:sz w:val="21"/>
              </w:rPr>
              <w:t>contributor to do crofunding.</w:t>
            </w:r>
          </w:p>
          <w:p w14:paraId="605790F5" w14:textId="77777777" w:rsidR="00AF07FA" w:rsidRDefault="004C7468">
            <w:pPr>
              <w:pStyle w:val="TableParagraph"/>
              <w:spacing w:line="244" w:lineRule="exact"/>
              <w:ind w:left="539"/>
              <w:rPr>
                <w:sz w:val="21"/>
              </w:rPr>
            </w:pPr>
            <w:r>
              <w:rPr>
                <w:color w:val="559CD5"/>
                <w:sz w:val="21"/>
              </w:rPr>
              <w:t>uint256</w:t>
            </w:r>
            <w:r>
              <w:rPr>
                <w:color w:val="559CD5"/>
                <w:spacing w:val="-9"/>
                <w:sz w:val="21"/>
              </w:rPr>
              <w:t xml:space="preserve"> </w:t>
            </w:r>
            <w:r>
              <w:rPr>
                <w:color w:val="31B988"/>
                <w:sz w:val="21"/>
              </w:rPr>
              <w:t>public</w:t>
            </w:r>
            <w:r>
              <w:rPr>
                <w:color w:val="31B988"/>
                <w:spacing w:val="-7"/>
                <w:sz w:val="21"/>
              </w:rPr>
              <w:t xml:space="preserve"> </w:t>
            </w:r>
            <w:r>
              <w:rPr>
                <w:color w:val="B9BACC"/>
                <w:spacing w:val="-2"/>
                <w:sz w:val="21"/>
              </w:rPr>
              <w:t>numRequests</w:t>
            </w:r>
            <w:r>
              <w:rPr>
                <w:color w:val="DCDCDC"/>
                <w:spacing w:val="-2"/>
                <w:sz w:val="21"/>
              </w:rPr>
              <w:t>;</w:t>
            </w:r>
          </w:p>
          <w:p w14:paraId="1A60FB12" w14:textId="77777777" w:rsidR="00AF07FA" w:rsidRDefault="004C7468">
            <w:pPr>
              <w:pStyle w:val="TableParagraph"/>
              <w:spacing w:before="39" w:line="278" w:lineRule="auto"/>
              <w:ind w:left="539" w:right="2451"/>
              <w:rPr>
                <w:sz w:val="21"/>
              </w:rPr>
            </w:pPr>
            <w:r>
              <w:rPr>
                <w:color w:val="559CD5"/>
                <w:sz w:val="21"/>
              </w:rPr>
              <w:t>uint256</w:t>
            </w:r>
            <w:r>
              <w:rPr>
                <w:color w:val="559CD5"/>
                <w:spacing w:val="-6"/>
                <w:sz w:val="21"/>
              </w:rPr>
              <w:t xml:space="preserve"> </w:t>
            </w:r>
            <w:r>
              <w:rPr>
                <w:color w:val="31B988"/>
                <w:sz w:val="21"/>
              </w:rPr>
              <w:t>public</w:t>
            </w:r>
            <w:r>
              <w:rPr>
                <w:color w:val="31B988"/>
                <w:spacing w:val="-5"/>
                <w:sz w:val="21"/>
              </w:rPr>
              <w:t xml:space="preserve"> </w:t>
            </w:r>
            <w:r>
              <w:rPr>
                <w:color w:val="B9BACC"/>
                <w:sz w:val="21"/>
              </w:rPr>
              <w:t>deadline</w:t>
            </w:r>
            <w:r>
              <w:rPr>
                <w:color w:val="DCDCDC"/>
                <w:sz w:val="21"/>
              </w:rPr>
              <w:t>;</w:t>
            </w:r>
            <w:r>
              <w:rPr>
                <w:color w:val="DCDCDC"/>
                <w:spacing w:val="-6"/>
                <w:sz w:val="21"/>
              </w:rPr>
              <w:t xml:space="preserve"> </w:t>
            </w:r>
            <w:r>
              <w:rPr>
                <w:color w:val="5F8A4E"/>
                <w:sz w:val="21"/>
              </w:rPr>
              <w:t>//</w:t>
            </w:r>
            <w:r>
              <w:rPr>
                <w:color w:val="5F8A4E"/>
                <w:spacing w:val="-6"/>
                <w:sz w:val="21"/>
              </w:rPr>
              <w:t xml:space="preserve"> </w:t>
            </w:r>
            <w:r>
              <w:rPr>
                <w:color w:val="5F8A4E"/>
                <w:sz w:val="21"/>
              </w:rPr>
              <w:t>Final</w:t>
            </w:r>
            <w:r>
              <w:rPr>
                <w:color w:val="5F8A4E"/>
                <w:spacing w:val="-6"/>
                <w:sz w:val="21"/>
              </w:rPr>
              <w:t xml:space="preserve"> </w:t>
            </w:r>
            <w:r>
              <w:rPr>
                <w:color w:val="5F8A4E"/>
                <w:sz w:val="21"/>
              </w:rPr>
              <w:t>Time</w:t>
            </w:r>
            <w:r>
              <w:rPr>
                <w:color w:val="5F8A4E"/>
                <w:spacing w:val="-4"/>
                <w:sz w:val="21"/>
              </w:rPr>
              <w:t xml:space="preserve"> </w:t>
            </w:r>
            <w:r>
              <w:rPr>
                <w:color w:val="5F8A4E"/>
                <w:sz w:val="21"/>
              </w:rPr>
              <w:t>to</w:t>
            </w:r>
            <w:r>
              <w:rPr>
                <w:color w:val="5F8A4E"/>
                <w:spacing w:val="-6"/>
                <w:sz w:val="21"/>
              </w:rPr>
              <w:t xml:space="preserve"> </w:t>
            </w:r>
            <w:r>
              <w:rPr>
                <w:color w:val="5F8A4E"/>
                <w:sz w:val="21"/>
              </w:rPr>
              <w:t>do</w:t>
            </w:r>
            <w:r>
              <w:rPr>
                <w:color w:val="5F8A4E"/>
                <w:spacing w:val="-6"/>
                <w:sz w:val="21"/>
              </w:rPr>
              <w:t xml:space="preserve"> </w:t>
            </w:r>
            <w:r>
              <w:rPr>
                <w:color w:val="5F8A4E"/>
                <w:sz w:val="21"/>
              </w:rPr>
              <w:t xml:space="preserve">crowdfunding. </w:t>
            </w:r>
            <w:r>
              <w:rPr>
                <w:color w:val="559CD5"/>
                <w:sz w:val="21"/>
              </w:rPr>
              <w:t xml:space="preserve">uint256 </w:t>
            </w:r>
            <w:r>
              <w:rPr>
                <w:color w:val="31B988"/>
                <w:sz w:val="21"/>
              </w:rPr>
              <w:t xml:space="preserve">public </w:t>
            </w:r>
            <w:r>
              <w:rPr>
                <w:color w:val="B9BACC"/>
                <w:sz w:val="21"/>
              </w:rPr>
              <w:t>target</w:t>
            </w:r>
            <w:r>
              <w:rPr>
                <w:color w:val="DCDCDC"/>
                <w:sz w:val="21"/>
              </w:rPr>
              <w:t>;</w:t>
            </w:r>
          </w:p>
          <w:p w14:paraId="158CA2E1" w14:textId="77777777" w:rsidR="00AF07FA" w:rsidRDefault="004C7468">
            <w:pPr>
              <w:pStyle w:val="TableParagraph"/>
              <w:spacing w:before="2"/>
              <w:ind w:left="539"/>
              <w:rPr>
                <w:sz w:val="21"/>
              </w:rPr>
            </w:pPr>
            <w:r>
              <w:rPr>
                <w:color w:val="559CD5"/>
                <w:sz w:val="21"/>
              </w:rPr>
              <w:t>uint256</w:t>
            </w:r>
            <w:r>
              <w:rPr>
                <w:color w:val="559CD5"/>
                <w:spacing w:val="-10"/>
                <w:sz w:val="21"/>
              </w:rPr>
              <w:t xml:space="preserve"> </w:t>
            </w:r>
            <w:r>
              <w:rPr>
                <w:color w:val="31B988"/>
                <w:sz w:val="21"/>
              </w:rPr>
              <w:t>public</w:t>
            </w:r>
            <w:r>
              <w:rPr>
                <w:color w:val="31B988"/>
                <w:spacing w:val="-8"/>
                <w:sz w:val="21"/>
              </w:rPr>
              <w:t xml:space="preserve"> </w:t>
            </w:r>
            <w:r>
              <w:rPr>
                <w:color w:val="B9BACC"/>
                <w:sz w:val="21"/>
              </w:rPr>
              <w:t>raisedAmount</w:t>
            </w:r>
            <w:r>
              <w:rPr>
                <w:color w:val="DCDCDC"/>
                <w:sz w:val="21"/>
              </w:rPr>
              <w:t>;</w:t>
            </w:r>
            <w:r>
              <w:rPr>
                <w:color w:val="DCDCDC"/>
                <w:spacing w:val="-8"/>
                <w:sz w:val="21"/>
              </w:rPr>
              <w:t xml:space="preserve"> </w:t>
            </w:r>
            <w:r>
              <w:rPr>
                <w:color w:val="5F8A4E"/>
                <w:sz w:val="21"/>
              </w:rPr>
              <w:t>//</w:t>
            </w:r>
            <w:r>
              <w:rPr>
                <w:color w:val="5F8A4E"/>
                <w:spacing w:val="-8"/>
                <w:sz w:val="21"/>
              </w:rPr>
              <w:t xml:space="preserve"> </w:t>
            </w:r>
            <w:r>
              <w:rPr>
                <w:color w:val="5F8A4E"/>
                <w:sz w:val="21"/>
              </w:rPr>
              <w:t>Keep</w:t>
            </w:r>
            <w:r>
              <w:rPr>
                <w:color w:val="5F8A4E"/>
                <w:spacing w:val="-8"/>
                <w:sz w:val="21"/>
              </w:rPr>
              <w:t xml:space="preserve"> </w:t>
            </w:r>
            <w:r>
              <w:rPr>
                <w:color w:val="5F8A4E"/>
                <w:sz w:val="21"/>
              </w:rPr>
              <w:t>track</w:t>
            </w:r>
            <w:r>
              <w:rPr>
                <w:color w:val="5F8A4E"/>
                <w:spacing w:val="-8"/>
                <w:sz w:val="21"/>
              </w:rPr>
              <w:t xml:space="preserve"> </w:t>
            </w:r>
            <w:r>
              <w:rPr>
                <w:color w:val="5F8A4E"/>
                <w:sz w:val="21"/>
              </w:rPr>
              <w:t>of</w:t>
            </w:r>
            <w:r>
              <w:rPr>
                <w:color w:val="5F8A4E"/>
                <w:spacing w:val="-8"/>
                <w:sz w:val="21"/>
              </w:rPr>
              <w:t xml:space="preserve"> </w:t>
            </w:r>
            <w:r>
              <w:rPr>
                <w:color w:val="5F8A4E"/>
                <w:sz w:val="21"/>
              </w:rPr>
              <w:t>the</w:t>
            </w:r>
            <w:r>
              <w:rPr>
                <w:color w:val="5F8A4E"/>
                <w:spacing w:val="-8"/>
                <w:sz w:val="21"/>
              </w:rPr>
              <w:t xml:space="preserve"> </w:t>
            </w:r>
            <w:r>
              <w:rPr>
                <w:color w:val="5F8A4E"/>
                <w:sz w:val="21"/>
              </w:rPr>
              <w:t>total</w:t>
            </w:r>
            <w:r>
              <w:rPr>
                <w:color w:val="5F8A4E"/>
                <w:spacing w:val="-7"/>
                <w:sz w:val="21"/>
              </w:rPr>
              <w:t xml:space="preserve"> </w:t>
            </w:r>
            <w:r>
              <w:rPr>
                <w:color w:val="5F8A4E"/>
                <w:sz w:val="21"/>
              </w:rPr>
              <w:t>raised</w:t>
            </w:r>
            <w:r>
              <w:rPr>
                <w:color w:val="5F8A4E"/>
                <w:spacing w:val="-8"/>
                <w:sz w:val="21"/>
              </w:rPr>
              <w:t xml:space="preserve"> </w:t>
            </w:r>
            <w:r>
              <w:rPr>
                <w:color w:val="5F8A4E"/>
                <w:spacing w:val="-2"/>
                <w:sz w:val="21"/>
              </w:rPr>
              <w:t>amount.</w:t>
            </w:r>
          </w:p>
          <w:p w14:paraId="4F515433" w14:textId="77777777" w:rsidR="00AF07FA" w:rsidRDefault="004C7468">
            <w:pPr>
              <w:pStyle w:val="TableParagraph"/>
              <w:spacing w:before="37"/>
              <w:ind w:left="539"/>
              <w:rPr>
                <w:sz w:val="21"/>
              </w:rPr>
            </w:pPr>
            <w:r>
              <w:rPr>
                <w:color w:val="559CD5"/>
                <w:sz w:val="21"/>
              </w:rPr>
              <w:t>uint256</w:t>
            </w:r>
            <w:r>
              <w:rPr>
                <w:color w:val="559CD5"/>
                <w:spacing w:val="-14"/>
                <w:sz w:val="21"/>
              </w:rPr>
              <w:t xml:space="preserve"> </w:t>
            </w:r>
            <w:r>
              <w:rPr>
                <w:color w:val="31B988"/>
                <w:sz w:val="21"/>
              </w:rPr>
              <w:t>public</w:t>
            </w:r>
            <w:r>
              <w:rPr>
                <w:color w:val="31B988"/>
                <w:spacing w:val="-10"/>
                <w:sz w:val="21"/>
              </w:rPr>
              <w:t xml:space="preserve"> </w:t>
            </w:r>
            <w:r>
              <w:rPr>
                <w:color w:val="B9BACC"/>
                <w:sz w:val="21"/>
              </w:rPr>
              <w:t>totalContributors</w:t>
            </w:r>
            <w:r>
              <w:rPr>
                <w:color w:val="DCDCDC"/>
                <w:sz w:val="21"/>
              </w:rPr>
              <w:t>;</w:t>
            </w:r>
            <w:r>
              <w:rPr>
                <w:color w:val="DCDCDC"/>
                <w:spacing w:val="-11"/>
                <w:sz w:val="21"/>
              </w:rPr>
              <w:t xml:space="preserve"> </w:t>
            </w:r>
            <w:r>
              <w:rPr>
                <w:color w:val="5F8A4E"/>
                <w:sz w:val="21"/>
              </w:rPr>
              <w:t>//</w:t>
            </w:r>
            <w:r>
              <w:rPr>
                <w:color w:val="5F8A4E"/>
                <w:spacing w:val="-12"/>
                <w:sz w:val="21"/>
              </w:rPr>
              <w:t xml:space="preserve"> </w:t>
            </w:r>
            <w:r>
              <w:rPr>
                <w:color w:val="5F8A4E"/>
                <w:sz w:val="21"/>
              </w:rPr>
              <w:t>total</w:t>
            </w:r>
            <w:r>
              <w:rPr>
                <w:color w:val="5F8A4E"/>
                <w:spacing w:val="-11"/>
                <w:sz w:val="21"/>
              </w:rPr>
              <w:t xml:space="preserve"> </w:t>
            </w:r>
            <w:r>
              <w:rPr>
                <w:color w:val="5F8A4E"/>
                <w:sz w:val="21"/>
              </w:rPr>
              <w:t>contributors</w:t>
            </w:r>
            <w:r>
              <w:rPr>
                <w:color w:val="5F8A4E"/>
                <w:spacing w:val="-11"/>
                <w:sz w:val="21"/>
              </w:rPr>
              <w:t xml:space="preserve"> </w:t>
            </w:r>
            <w:r>
              <w:rPr>
                <w:color w:val="5F8A4E"/>
                <w:sz w:val="21"/>
              </w:rPr>
              <w:t>who</w:t>
            </w:r>
            <w:r>
              <w:rPr>
                <w:color w:val="5F8A4E"/>
                <w:spacing w:val="-10"/>
                <w:sz w:val="21"/>
              </w:rPr>
              <w:t xml:space="preserve"> </w:t>
            </w:r>
            <w:r>
              <w:rPr>
                <w:color w:val="5F8A4E"/>
                <w:sz w:val="21"/>
              </w:rPr>
              <w:t>have</w:t>
            </w:r>
            <w:r>
              <w:rPr>
                <w:color w:val="5F8A4E"/>
                <w:spacing w:val="-11"/>
                <w:sz w:val="21"/>
              </w:rPr>
              <w:t xml:space="preserve"> </w:t>
            </w:r>
            <w:r>
              <w:rPr>
                <w:color w:val="5F8A4E"/>
                <w:sz w:val="21"/>
              </w:rPr>
              <w:t>contributed</w:t>
            </w:r>
            <w:r>
              <w:rPr>
                <w:color w:val="5F8A4E"/>
                <w:spacing w:val="-11"/>
                <w:sz w:val="21"/>
              </w:rPr>
              <w:t xml:space="preserve"> </w:t>
            </w:r>
            <w:r>
              <w:rPr>
                <w:color w:val="5F8A4E"/>
                <w:sz w:val="21"/>
              </w:rPr>
              <w:t>to</w:t>
            </w:r>
            <w:r>
              <w:rPr>
                <w:color w:val="5F8A4E"/>
                <w:spacing w:val="-9"/>
                <w:sz w:val="21"/>
              </w:rPr>
              <w:t xml:space="preserve"> </w:t>
            </w:r>
            <w:r>
              <w:rPr>
                <w:color w:val="5F8A4E"/>
                <w:spacing w:val="-2"/>
                <w:sz w:val="21"/>
              </w:rPr>
              <w:t>crowd</w:t>
            </w:r>
          </w:p>
          <w:p w14:paraId="7E1806C9" w14:textId="77777777" w:rsidR="00AF07FA" w:rsidRDefault="00AF07FA">
            <w:pPr>
              <w:pStyle w:val="TableParagraph"/>
              <w:spacing w:before="46"/>
              <w:rPr>
                <w:rFonts w:ascii="Segoe UI"/>
                <w:sz w:val="21"/>
              </w:rPr>
            </w:pPr>
          </w:p>
          <w:p w14:paraId="7AC93A30" w14:textId="77777777" w:rsidR="00AF07FA" w:rsidRDefault="004C7468">
            <w:pPr>
              <w:pStyle w:val="TableParagraph"/>
              <w:spacing w:line="278" w:lineRule="auto"/>
              <w:ind w:left="1000" w:right="7232" w:hanging="461"/>
              <w:rPr>
                <w:sz w:val="21"/>
              </w:rPr>
            </w:pPr>
            <w:r>
              <w:rPr>
                <w:color w:val="559CD5"/>
                <w:sz w:val="21"/>
              </w:rPr>
              <w:t>struct</w:t>
            </w:r>
            <w:r>
              <w:rPr>
                <w:color w:val="559CD5"/>
                <w:spacing w:val="40"/>
                <w:sz w:val="21"/>
              </w:rPr>
              <w:t xml:space="preserve"> </w:t>
            </w:r>
            <w:r>
              <w:rPr>
                <w:color w:val="B9BACC"/>
                <w:sz w:val="21"/>
              </w:rPr>
              <w:t>Request</w:t>
            </w:r>
            <w:r>
              <w:rPr>
                <w:color w:val="B9BACC"/>
                <w:spacing w:val="40"/>
                <w:sz w:val="21"/>
              </w:rPr>
              <w:t xml:space="preserve"> </w:t>
            </w:r>
            <w:r>
              <w:rPr>
                <w:color w:val="DCDCDC"/>
                <w:sz w:val="21"/>
              </w:rPr>
              <w:t xml:space="preserve">{ </w:t>
            </w:r>
            <w:r>
              <w:rPr>
                <w:color w:val="559CD5"/>
                <w:sz w:val="21"/>
              </w:rPr>
              <w:t>string</w:t>
            </w:r>
            <w:r>
              <w:rPr>
                <w:color w:val="559CD5"/>
                <w:spacing w:val="-29"/>
                <w:sz w:val="21"/>
              </w:rPr>
              <w:t xml:space="preserve"> </w:t>
            </w:r>
            <w:r>
              <w:rPr>
                <w:color w:val="B9BACC"/>
                <w:sz w:val="21"/>
              </w:rPr>
              <w:t>description</w:t>
            </w:r>
            <w:r>
              <w:rPr>
                <w:color w:val="DCDCDC"/>
                <w:sz w:val="21"/>
              </w:rPr>
              <w:t>;</w:t>
            </w:r>
          </w:p>
          <w:p w14:paraId="14CA364E" w14:textId="77777777" w:rsidR="00AF07FA" w:rsidRDefault="004C7468">
            <w:pPr>
              <w:pStyle w:val="TableParagraph"/>
              <w:spacing w:line="278" w:lineRule="auto"/>
              <w:ind w:left="1000" w:right="5678"/>
              <w:rPr>
                <w:sz w:val="21"/>
              </w:rPr>
            </w:pPr>
            <w:r>
              <w:rPr>
                <w:color w:val="559CD5"/>
                <w:sz w:val="21"/>
              </w:rPr>
              <w:t>address</w:t>
            </w:r>
            <w:r>
              <w:rPr>
                <w:color w:val="559CD5"/>
                <w:spacing w:val="-20"/>
                <w:sz w:val="21"/>
              </w:rPr>
              <w:t xml:space="preserve"> </w:t>
            </w:r>
            <w:r>
              <w:rPr>
                <w:color w:val="31B988"/>
                <w:sz w:val="21"/>
              </w:rPr>
              <w:t>payable</w:t>
            </w:r>
            <w:r>
              <w:rPr>
                <w:color w:val="31B988"/>
                <w:spacing w:val="-19"/>
                <w:sz w:val="21"/>
              </w:rPr>
              <w:t xml:space="preserve"> </w:t>
            </w:r>
            <w:r>
              <w:rPr>
                <w:color w:val="B9BACC"/>
                <w:sz w:val="21"/>
              </w:rPr>
              <w:t>recipient</w:t>
            </w:r>
            <w:r>
              <w:rPr>
                <w:color w:val="DCDCDC"/>
                <w:sz w:val="21"/>
              </w:rPr>
              <w:t xml:space="preserve">; </w:t>
            </w:r>
            <w:r>
              <w:rPr>
                <w:color w:val="559CD5"/>
                <w:sz w:val="21"/>
              </w:rPr>
              <w:t xml:space="preserve">uint256 </w:t>
            </w:r>
            <w:r>
              <w:rPr>
                <w:color w:val="B9BACC"/>
                <w:sz w:val="21"/>
              </w:rPr>
              <w:t>value</w:t>
            </w:r>
            <w:r>
              <w:rPr>
                <w:color w:val="DCDCDC"/>
                <w:sz w:val="21"/>
              </w:rPr>
              <w:t>;</w:t>
            </w:r>
          </w:p>
          <w:p w14:paraId="2C921359" w14:textId="77777777" w:rsidR="00AF07FA" w:rsidRDefault="004C7468">
            <w:pPr>
              <w:pStyle w:val="TableParagraph"/>
              <w:spacing w:line="278" w:lineRule="auto"/>
              <w:ind w:left="1000" w:right="6909"/>
              <w:rPr>
                <w:sz w:val="21"/>
              </w:rPr>
            </w:pPr>
            <w:r>
              <w:rPr>
                <w:color w:val="559CD5"/>
                <w:sz w:val="21"/>
              </w:rPr>
              <w:t xml:space="preserve">bool </w:t>
            </w:r>
            <w:r>
              <w:rPr>
                <w:color w:val="B9BACC"/>
                <w:sz w:val="21"/>
              </w:rPr>
              <w:t>completed</w:t>
            </w:r>
            <w:r>
              <w:rPr>
                <w:color w:val="DCDCDC"/>
                <w:sz w:val="21"/>
              </w:rPr>
              <w:t xml:space="preserve">; </w:t>
            </w:r>
            <w:r>
              <w:rPr>
                <w:color w:val="559CD5"/>
                <w:sz w:val="21"/>
              </w:rPr>
              <w:t>uint256</w:t>
            </w:r>
            <w:r>
              <w:rPr>
                <w:color w:val="559CD5"/>
                <w:spacing w:val="-29"/>
                <w:sz w:val="21"/>
              </w:rPr>
              <w:t xml:space="preserve"> </w:t>
            </w:r>
            <w:r>
              <w:rPr>
                <w:color w:val="B9BACC"/>
                <w:sz w:val="21"/>
              </w:rPr>
              <w:t>noOfVoters</w:t>
            </w:r>
            <w:r>
              <w:rPr>
                <w:color w:val="DCDCDC"/>
                <w:sz w:val="21"/>
              </w:rPr>
              <w:t>;</w:t>
            </w:r>
          </w:p>
          <w:p w14:paraId="7AFCFBF8" w14:textId="77777777" w:rsidR="00AF07FA" w:rsidRDefault="004C7468">
            <w:pPr>
              <w:pStyle w:val="TableParagraph"/>
              <w:spacing w:line="244" w:lineRule="exact"/>
              <w:ind w:left="1000"/>
              <w:rPr>
                <w:sz w:val="21"/>
              </w:rPr>
            </w:pPr>
            <w:r>
              <w:rPr>
                <w:color w:val="559CD5"/>
                <w:sz w:val="21"/>
              </w:rPr>
              <w:t>mapping</w:t>
            </w:r>
            <w:r>
              <w:rPr>
                <w:color w:val="DCDCDC"/>
                <w:sz w:val="21"/>
              </w:rPr>
              <w:t>(</w:t>
            </w:r>
            <w:r>
              <w:rPr>
                <w:color w:val="559CD5"/>
                <w:sz w:val="21"/>
              </w:rPr>
              <w:t>address</w:t>
            </w:r>
            <w:r>
              <w:rPr>
                <w:color w:val="559CD5"/>
                <w:spacing w:val="-9"/>
                <w:sz w:val="21"/>
              </w:rPr>
              <w:t xml:space="preserve"> </w:t>
            </w:r>
            <w:r>
              <w:rPr>
                <w:color w:val="B9BACC"/>
                <w:sz w:val="21"/>
              </w:rPr>
              <w:t>=&gt;</w:t>
            </w:r>
            <w:r>
              <w:rPr>
                <w:color w:val="B9BACC"/>
                <w:spacing w:val="-10"/>
                <w:sz w:val="21"/>
              </w:rPr>
              <w:t xml:space="preserve"> </w:t>
            </w:r>
            <w:r>
              <w:rPr>
                <w:color w:val="559CD5"/>
                <w:sz w:val="21"/>
              </w:rPr>
              <w:t>bool</w:t>
            </w:r>
            <w:r>
              <w:rPr>
                <w:color w:val="DCDCDC"/>
                <w:sz w:val="21"/>
              </w:rPr>
              <w:t>)</w:t>
            </w:r>
            <w:r>
              <w:rPr>
                <w:color w:val="DCDCDC"/>
                <w:spacing w:val="-10"/>
                <w:sz w:val="21"/>
              </w:rPr>
              <w:t xml:space="preserve"> </w:t>
            </w:r>
            <w:r>
              <w:rPr>
                <w:color w:val="B9BACC"/>
                <w:spacing w:val="-2"/>
                <w:sz w:val="21"/>
              </w:rPr>
              <w:t>voters</w:t>
            </w:r>
            <w:r>
              <w:rPr>
                <w:color w:val="DCDCDC"/>
                <w:spacing w:val="-2"/>
                <w:sz w:val="21"/>
              </w:rPr>
              <w:t>;</w:t>
            </w:r>
          </w:p>
          <w:p w14:paraId="565B539A" w14:textId="77777777" w:rsidR="00AF07FA" w:rsidRDefault="004C7468">
            <w:pPr>
              <w:pStyle w:val="TableParagraph"/>
              <w:spacing w:before="39"/>
              <w:ind w:left="539"/>
              <w:rPr>
                <w:sz w:val="21"/>
              </w:rPr>
            </w:pPr>
            <w:r>
              <w:rPr>
                <w:color w:val="DCDCDC"/>
                <w:spacing w:val="-10"/>
                <w:sz w:val="21"/>
              </w:rPr>
              <w:t>}</w:t>
            </w:r>
          </w:p>
          <w:p w14:paraId="08A31430" w14:textId="77777777" w:rsidR="00AF07FA" w:rsidRDefault="00AF07FA">
            <w:pPr>
              <w:pStyle w:val="TableParagraph"/>
              <w:spacing w:before="46"/>
              <w:rPr>
                <w:rFonts w:ascii="Segoe UI"/>
                <w:sz w:val="21"/>
              </w:rPr>
            </w:pPr>
          </w:p>
          <w:p w14:paraId="734A35B9" w14:textId="77777777" w:rsidR="00AF07FA" w:rsidRDefault="004C7468">
            <w:pPr>
              <w:pStyle w:val="TableParagraph"/>
              <w:ind w:left="539"/>
              <w:rPr>
                <w:sz w:val="21"/>
              </w:rPr>
            </w:pPr>
            <w:r>
              <w:rPr>
                <w:color w:val="559CD5"/>
                <w:sz w:val="21"/>
              </w:rPr>
              <w:t>mapping</w:t>
            </w:r>
            <w:r>
              <w:rPr>
                <w:color w:val="DCDCDC"/>
                <w:sz w:val="21"/>
              </w:rPr>
              <w:t>(</w:t>
            </w:r>
            <w:r>
              <w:rPr>
                <w:color w:val="559CD5"/>
                <w:sz w:val="21"/>
              </w:rPr>
              <w:t>uint256</w:t>
            </w:r>
            <w:r>
              <w:rPr>
                <w:color w:val="559CD5"/>
                <w:spacing w:val="-10"/>
                <w:sz w:val="21"/>
              </w:rPr>
              <w:t xml:space="preserve"> </w:t>
            </w:r>
            <w:r>
              <w:rPr>
                <w:color w:val="B9BACC"/>
                <w:sz w:val="21"/>
              </w:rPr>
              <w:t>=&gt;</w:t>
            </w:r>
            <w:r>
              <w:rPr>
                <w:color w:val="B9BACC"/>
                <w:spacing w:val="-11"/>
                <w:sz w:val="21"/>
              </w:rPr>
              <w:t xml:space="preserve"> </w:t>
            </w:r>
            <w:r>
              <w:rPr>
                <w:color w:val="B9BACC"/>
                <w:sz w:val="21"/>
              </w:rPr>
              <w:t>Request</w:t>
            </w:r>
            <w:r>
              <w:rPr>
                <w:color w:val="DCDCDC"/>
                <w:sz w:val="21"/>
              </w:rPr>
              <w:t>)</w:t>
            </w:r>
            <w:r>
              <w:rPr>
                <w:color w:val="DCDCDC"/>
                <w:spacing w:val="-11"/>
                <w:sz w:val="21"/>
              </w:rPr>
              <w:t xml:space="preserve"> </w:t>
            </w:r>
            <w:r>
              <w:rPr>
                <w:color w:val="31B988"/>
                <w:sz w:val="21"/>
              </w:rPr>
              <w:t>public</w:t>
            </w:r>
            <w:r>
              <w:rPr>
                <w:color w:val="31B988"/>
                <w:spacing w:val="-9"/>
                <w:sz w:val="21"/>
              </w:rPr>
              <w:t xml:space="preserve"> </w:t>
            </w:r>
            <w:r>
              <w:rPr>
                <w:color w:val="B9BACC"/>
                <w:spacing w:val="-2"/>
                <w:sz w:val="21"/>
              </w:rPr>
              <w:t>allRequests</w:t>
            </w:r>
            <w:r>
              <w:rPr>
                <w:color w:val="DCDCDC"/>
                <w:spacing w:val="-2"/>
                <w:sz w:val="21"/>
              </w:rPr>
              <w:t>;</w:t>
            </w:r>
          </w:p>
          <w:p w14:paraId="00FBF492" w14:textId="77777777" w:rsidR="00AF07FA" w:rsidRDefault="004C7468">
            <w:pPr>
              <w:pStyle w:val="TableParagraph"/>
              <w:spacing w:before="38" w:line="278" w:lineRule="auto"/>
              <w:ind w:left="77" w:firstLine="461"/>
              <w:rPr>
                <w:sz w:val="21"/>
              </w:rPr>
            </w:pPr>
            <w:r>
              <w:rPr>
                <w:color w:val="559CD5"/>
                <w:sz w:val="21"/>
              </w:rPr>
              <w:t>mapping</w:t>
            </w:r>
            <w:r>
              <w:rPr>
                <w:color w:val="DCDCDC"/>
                <w:sz w:val="21"/>
              </w:rPr>
              <w:t>(</w:t>
            </w:r>
            <w:r>
              <w:rPr>
                <w:color w:val="559CD5"/>
                <w:sz w:val="21"/>
              </w:rPr>
              <w:t>address</w:t>
            </w:r>
            <w:r>
              <w:rPr>
                <w:color w:val="559CD5"/>
                <w:spacing w:val="-4"/>
                <w:sz w:val="21"/>
              </w:rPr>
              <w:t xml:space="preserve"> </w:t>
            </w:r>
            <w:r>
              <w:rPr>
                <w:color w:val="B9BACC"/>
                <w:sz w:val="21"/>
              </w:rPr>
              <w:t>=&gt;</w:t>
            </w:r>
            <w:r>
              <w:rPr>
                <w:color w:val="B9BACC"/>
                <w:spacing w:val="-4"/>
                <w:sz w:val="21"/>
              </w:rPr>
              <w:t xml:space="preserve"> </w:t>
            </w:r>
            <w:r>
              <w:rPr>
                <w:color w:val="559CD5"/>
                <w:sz w:val="21"/>
              </w:rPr>
              <w:t>uint256</w:t>
            </w:r>
            <w:r>
              <w:rPr>
                <w:color w:val="DCDCDC"/>
                <w:sz w:val="21"/>
              </w:rPr>
              <w:t>)</w:t>
            </w:r>
            <w:r>
              <w:rPr>
                <w:color w:val="DCDCDC"/>
                <w:spacing w:val="-5"/>
                <w:sz w:val="21"/>
              </w:rPr>
              <w:t xml:space="preserve"> </w:t>
            </w:r>
            <w:r>
              <w:rPr>
                <w:color w:val="31B988"/>
                <w:sz w:val="21"/>
              </w:rPr>
              <w:t>public</w:t>
            </w:r>
            <w:r>
              <w:rPr>
                <w:color w:val="31B988"/>
                <w:spacing w:val="-4"/>
                <w:sz w:val="21"/>
              </w:rPr>
              <w:t xml:space="preserve"> </w:t>
            </w:r>
            <w:r>
              <w:rPr>
                <w:color w:val="B9BACC"/>
                <w:sz w:val="21"/>
              </w:rPr>
              <w:t>contributors</w:t>
            </w:r>
            <w:r>
              <w:rPr>
                <w:color w:val="DCDCDC"/>
                <w:sz w:val="21"/>
              </w:rPr>
              <w:t>;</w:t>
            </w:r>
            <w:r>
              <w:rPr>
                <w:color w:val="DCDCDC"/>
                <w:spacing w:val="-5"/>
                <w:sz w:val="21"/>
              </w:rPr>
              <w:t xml:space="preserve"> </w:t>
            </w:r>
            <w:r>
              <w:rPr>
                <w:color w:val="5F8A4E"/>
                <w:sz w:val="21"/>
              </w:rPr>
              <w:t>//</w:t>
            </w:r>
            <w:r>
              <w:rPr>
                <w:color w:val="5F8A4E"/>
                <w:spacing w:val="-3"/>
                <w:sz w:val="21"/>
              </w:rPr>
              <w:t xml:space="preserve"> </w:t>
            </w:r>
            <w:r>
              <w:rPr>
                <w:color w:val="5F8A4E"/>
                <w:sz w:val="21"/>
              </w:rPr>
              <w:t>key</w:t>
            </w:r>
            <w:r>
              <w:rPr>
                <w:color w:val="5F8A4E"/>
                <w:spacing w:val="-5"/>
                <w:sz w:val="21"/>
              </w:rPr>
              <w:t xml:space="preserve"> </w:t>
            </w:r>
            <w:r>
              <w:rPr>
                <w:color w:val="5F8A4E"/>
                <w:sz w:val="21"/>
              </w:rPr>
              <w:t>value</w:t>
            </w:r>
            <w:r>
              <w:rPr>
                <w:color w:val="5F8A4E"/>
                <w:spacing w:val="-5"/>
                <w:sz w:val="21"/>
              </w:rPr>
              <w:t xml:space="preserve"> </w:t>
            </w:r>
            <w:r>
              <w:rPr>
                <w:color w:val="5F8A4E"/>
                <w:sz w:val="21"/>
              </w:rPr>
              <w:t>pair</w:t>
            </w:r>
            <w:r>
              <w:rPr>
                <w:color w:val="5F8A4E"/>
                <w:spacing w:val="-5"/>
                <w:sz w:val="21"/>
              </w:rPr>
              <w:t xml:space="preserve"> </w:t>
            </w:r>
            <w:r>
              <w:rPr>
                <w:color w:val="5F8A4E"/>
                <w:sz w:val="21"/>
              </w:rPr>
              <w:t>of</w:t>
            </w:r>
            <w:r>
              <w:rPr>
                <w:color w:val="5F8A4E"/>
                <w:spacing w:val="-5"/>
                <w:sz w:val="21"/>
              </w:rPr>
              <w:t xml:space="preserve"> </w:t>
            </w:r>
            <w:r>
              <w:rPr>
                <w:color w:val="5F8A4E"/>
                <w:sz w:val="21"/>
              </w:rPr>
              <w:t>contributors address and fund they have contributed.</w:t>
            </w:r>
          </w:p>
          <w:p w14:paraId="5CE229FA" w14:textId="77777777" w:rsidR="00AF07FA" w:rsidRDefault="00AF07FA">
            <w:pPr>
              <w:pStyle w:val="TableParagraph"/>
              <w:spacing w:before="6"/>
              <w:rPr>
                <w:rFonts w:ascii="Segoe UI"/>
                <w:sz w:val="21"/>
              </w:rPr>
            </w:pPr>
          </w:p>
          <w:p w14:paraId="6B714AB7" w14:textId="77777777" w:rsidR="00AF07FA" w:rsidRDefault="004C7468">
            <w:pPr>
              <w:pStyle w:val="TableParagraph"/>
              <w:spacing w:before="1" w:line="276" w:lineRule="auto"/>
              <w:ind w:left="1000" w:right="4178" w:hanging="461"/>
              <w:rPr>
                <w:sz w:val="21"/>
              </w:rPr>
            </w:pPr>
            <w:r>
              <w:rPr>
                <w:color w:val="F389BA"/>
                <w:sz w:val="21"/>
              </w:rPr>
              <w:t>constructor</w:t>
            </w:r>
            <w:r>
              <w:rPr>
                <w:color w:val="DCDCDC"/>
                <w:sz w:val="21"/>
              </w:rPr>
              <w:t>(</w:t>
            </w:r>
            <w:r>
              <w:rPr>
                <w:color w:val="559CD5"/>
                <w:sz w:val="21"/>
              </w:rPr>
              <w:t>uint256</w:t>
            </w:r>
            <w:r>
              <w:rPr>
                <w:color w:val="559CD5"/>
                <w:spacing w:val="-9"/>
                <w:sz w:val="21"/>
              </w:rPr>
              <w:t xml:space="preserve"> </w:t>
            </w:r>
            <w:r>
              <w:rPr>
                <w:color w:val="B9BACC"/>
                <w:sz w:val="21"/>
              </w:rPr>
              <w:t>_target</w:t>
            </w:r>
            <w:r>
              <w:rPr>
                <w:color w:val="DCDCDC"/>
                <w:sz w:val="21"/>
              </w:rPr>
              <w:t>,</w:t>
            </w:r>
            <w:r>
              <w:rPr>
                <w:color w:val="DCDCDC"/>
                <w:spacing w:val="-11"/>
                <w:sz w:val="21"/>
              </w:rPr>
              <w:t xml:space="preserve"> </w:t>
            </w:r>
            <w:r>
              <w:rPr>
                <w:color w:val="559CD5"/>
                <w:sz w:val="21"/>
              </w:rPr>
              <w:t>uint256</w:t>
            </w:r>
            <w:r>
              <w:rPr>
                <w:color w:val="559CD5"/>
                <w:spacing w:val="-10"/>
                <w:sz w:val="21"/>
              </w:rPr>
              <w:t xml:space="preserve"> </w:t>
            </w:r>
            <w:r>
              <w:rPr>
                <w:color w:val="B9BACC"/>
                <w:sz w:val="21"/>
              </w:rPr>
              <w:t>_deadline</w:t>
            </w:r>
            <w:r>
              <w:rPr>
                <w:color w:val="DCDCDC"/>
                <w:sz w:val="21"/>
              </w:rPr>
              <w:t>)</w:t>
            </w:r>
            <w:r>
              <w:rPr>
                <w:color w:val="DCDCDC"/>
                <w:spacing w:val="-11"/>
                <w:sz w:val="21"/>
              </w:rPr>
              <w:t xml:space="preserve"> </w:t>
            </w:r>
            <w:r>
              <w:rPr>
                <w:color w:val="DCDCDC"/>
                <w:sz w:val="21"/>
              </w:rPr>
              <w:t xml:space="preserve">{ </w:t>
            </w:r>
            <w:r>
              <w:rPr>
                <w:color w:val="B9BACC"/>
                <w:sz w:val="21"/>
              </w:rPr>
              <w:t xml:space="preserve">owner </w:t>
            </w:r>
            <w:r>
              <w:rPr>
                <w:color w:val="DCDCDC"/>
                <w:sz w:val="21"/>
              </w:rPr>
              <w:t xml:space="preserve">= </w:t>
            </w:r>
            <w:r>
              <w:rPr>
                <w:color w:val="0079A6"/>
                <w:sz w:val="21"/>
              </w:rPr>
              <w:t>msg</w:t>
            </w:r>
            <w:r>
              <w:rPr>
                <w:color w:val="DCDCDC"/>
                <w:sz w:val="21"/>
              </w:rPr>
              <w:t>.</w:t>
            </w:r>
            <w:r>
              <w:rPr>
                <w:color w:val="B9BACC"/>
                <w:sz w:val="21"/>
              </w:rPr>
              <w:t>sender</w:t>
            </w:r>
            <w:r>
              <w:rPr>
                <w:color w:val="DCDCDC"/>
                <w:sz w:val="21"/>
              </w:rPr>
              <w:t>;</w:t>
            </w:r>
          </w:p>
          <w:p w14:paraId="744C2D30" w14:textId="77777777" w:rsidR="00AF07FA" w:rsidRDefault="004C7468">
            <w:pPr>
              <w:pStyle w:val="TableParagraph"/>
              <w:spacing w:before="3" w:line="278" w:lineRule="auto"/>
              <w:ind w:left="1000" w:right="4676"/>
              <w:rPr>
                <w:sz w:val="21"/>
              </w:rPr>
            </w:pPr>
            <w:r>
              <w:rPr>
                <w:color w:val="B9BACC"/>
                <w:sz w:val="21"/>
              </w:rPr>
              <w:t>deadline</w:t>
            </w:r>
            <w:r>
              <w:rPr>
                <w:color w:val="B9BACC"/>
                <w:spacing w:val="-10"/>
                <w:sz w:val="21"/>
              </w:rPr>
              <w:t xml:space="preserve"> </w:t>
            </w:r>
            <w:r>
              <w:rPr>
                <w:color w:val="DCDCDC"/>
                <w:sz w:val="21"/>
              </w:rPr>
              <w:t>=</w:t>
            </w:r>
            <w:r>
              <w:rPr>
                <w:color w:val="DCDCDC"/>
                <w:spacing w:val="-10"/>
                <w:sz w:val="21"/>
              </w:rPr>
              <w:t xml:space="preserve"> </w:t>
            </w:r>
            <w:r>
              <w:rPr>
                <w:color w:val="0079A6"/>
                <w:sz w:val="21"/>
              </w:rPr>
              <w:t>block</w:t>
            </w:r>
            <w:r>
              <w:rPr>
                <w:color w:val="DCDCDC"/>
                <w:sz w:val="21"/>
              </w:rPr>
              <w:t>.</w:t>
            </w:r>
            <w:r>
              <w:rPr>
                <w:color w:val="B9BACC"/>
                <w:sz w:val="21"/>
              </w:rPr>
              <w:t>timestamp</w:t>
            </w:r>
            <w:r>
              <w:rPr>
                <w:color w:val="B9BACC"/>
                <w:spacing w:val="-8"/>
                <w:sz w:val="21"/>
              </w:rPr>
              <w:t xml:space="preserve"> </w:t>
            </w:r>
            <w:r>
              <w:rPr>
                <w:color w:val="DCDCDC"/>
                <w:sz w:val="21"/>
              </w:rPr>
              <w:t>+</w:t>
            </w:r>
            <w:r>
              <w:rPr>
                <w:color w:val="DCDCDC"/>
                <w:spacing w:val="-10"/>
                <w:sz w:val="21"/>
              </w:rPr>
              <w:t xml:space="preserve"> </w:t>
            </w:r>
            <w:r>
              <w:rPr>
                <w:color w:val="B9BACC"/>
                <w:sz w:val="21"/>
              </w:rPr>
              <w:t>_deadline</w:t>
            </w:r>
            <w:r>
              <w:rPr>
                <w:color w:val="DCDCDC"/>
                <w:sz w:val="21"/>
              </w:rPr>
              <w:t xml:space="preserve">; </w:t>
            </w:r>
            <w:r>
              <w:rPr>
                <w:color w:val="B9BACC"/>
                <w:sz w:val="21"/>
              </w:rPr>
              <w:t xml:space="preserve">target </w:t>
            </w:r>
            <w:r>
              <w:rPr>
                <w:color w:val="DCDCDC"/>
                <w:sz w:val="21"/>
              </w:rPr>
              <w:t xml:space="preserve">= </w:t>
            </w:r>
            <w:r>
              <w:rPr>
                <w:color w:val="B9BACC"/>
                <w:sz w:val="21"/>
              </w:rPr>
              <w:t>_target</w:t>
            </w:r>
            <w:r>
              <w:rPr>
                <w:color w:val="DCDCDC"/>
                <w:sz w:val="21"/>
              </w:rPr>
              <w:t>;</w:t>
            </w:r>
          </w:p>
          <w:p w14:paraId="296E7B0E" w14:textId="77777777" w:rsidR="00AF07FA" w:rsidRDefault="004C7468">
            <w:pPr>
              <w:pStyle w:val="TableParagraph"/>
              <w:spacing w:before="1"/>
              <w:ind w:left="1000"/>
              <w:rPr>
                <w:sz w:val="21"/>
              </w:rPr>
            </w:pPr>
            <w:r>
              <w:rPr>
                <w:color w:val="B9BACC"/>
                <w:sz w:val="21"/>
              </w:rPr>
              <w:t>minimumContribution</w:t>
            </w:r>
            <w:r>
              <w:rPr>
                <w:color w:val="B9BACC"/>
                <w:spacing w:val="-12"/>
                <w:sz w:val="21"/>
              </w:rPr>
              <w:t xml:space="preserve"> </w:t>
            </w:r>
            <w:r>
              <w:rPr>
                <w:color w:val="DCDCDC"/>
                <w:sz w:val="21"/>
              </w:rPr>
              <w:t>=</w:t>
            </w:r>
            <w:r>
              <w:rPr>
                <w:color w:val="DCDCDC"/>
                <w:spacing w:val="-14"/>
                <w:sz w:val="21"/>
              </w:rPr>
              <w:t xml:space="preserve"> </w:t>
            </w:r>
            <w:r>
              <w:rPr>
                <w:color w:val="B5CEA8"/>
                <w:sz w:val="21"/>
              </w:rPr>
              <w:t>100000</w:t>
            </w:r>
            <w:r>
              <w:rPr>
                <w:color w:val="B5CEA8"/>
                <w:spacing w:val="-13"/>
                <w:sz w:val="21"/>
              </w:rPr>
              <w:t xml:space="preserve"> </w:t>
            </w:r>
            <w:r>
              <w:rPr>
                <w:color w:val="B9BACC"/>
                <w:spacing w:val="-4"/>
                <w:sz w:val="21"/>
              </w:rPr>
              <w:t>wei</w:t>
            </w:r>
            <w:r>
              <w:rPr>
                <w:color w:val="DCDCDC"/>
                <w:spacing w:val="-4"/>
                <w:sz w:val="21"/>
              </w:rPr>
              <w:t>;</w:t>
            </w:r>
          </w:p>
          <w:p w14:paraId="0E73A23A" w14:textId="77777777" w:rsidR="00AF07FA" w:rsidRDefault="004C7468">
            <w:pPr>
              <w:pStyle w:val="TableParagraph"/>
              <w:spacing w:before="37"/>
              <w:ind w:left="539"/>
              <w:rPr>
                <w:sz w:val="21"/>
              </w:rPr>
            </w:pPr>
            <w:r>
              <w:rPr>
                <w:color w:val="DCDCDC"/>
                <w:spacing w:val="-10"/>
                <w:sz w:val="21"/>
              </w:rPr>
              <w:t>}</w:t>
            </w:r>
          </w:p>
          <w:p w14:paraId="05235242" w14:textId="77777777" w:rsidR="00AF07FA" w:rsidRDefault="00AF07FA">
            <w:pPr>
              <w:pStyle w:val="TableParagraph"/>
              <w:spacing w:before="46"/>
              <w:rPr>
                <w:rFonts w:ascii="Segoe UI"/>
                <w:sz w:val="21"/>
              </w:rPr>
            </w:pPr>
          </w:p>
          <w:p w14:paraId="37175085" w14:textId="77777777" w:rsidR="00AF07FA" w:rsidRDefault="004C7468">
            <w:pPr>
              <w:pStyle w:val="TableParagraph"/>
              <w:spacing w:line="278" w:lineRule="auto"/>
              <w:ind w:left="539" w:right="6476"/>
              <w:rPr>
                <w:sz w:val="21"/>
              </w:rPr>
            </w:pPr>
            <w:r>
              <w:rPr>
                <w:color w:val="5F8A4E"/>
                <w:sz w:val="21"/>
              </w:rPr>
              <w:t>//</w:t>
            </w:r>
            <w:r>
              <w:rPr>
                <w:color w:val="5F8A4E"/>
                <w:spacing w:val="-11"/>
                <w:sz w:val="21"/>
              </w:rPr>
              <w:t xml:space="preserve"> </w:t>
            </w:r>
            <w:r>
              <w:rPr>
                <w:color w:val="5F8A4E"/>
                <w:sz w:val="21"/>
              </w:rPr>
              <w:t>All</w:t>
            </w:r>
            <w:r>
              <w:rPr>
                <w:color w:val="5F8A4E"/>
                <w:spacing w:val="-11"/>
                <w:sz w:val="21"/>
              </w:rPr>
              <w:t xml:space="preserve"> </w:t>
            </w:r>
            <w:r>
              <w:rPr>
                <w:color w:val="5F8A4E"/>
                <w:sz w:val="21"/>
              </w:rPr>
              <w:t>Modifiers</w:t>
            </w:r>
            <w:r>
              <w:rPr>
                <w:color w:val="5F8A4E"/>
                <w:spacing w:val="-9"/>
                <w:sz w:val="21"/>
              </w:rPr>
              <w:t xml:space="preserve"> </w:t>
            </w:r>
            <w:r>
              <w:rPr>
                <w:color w:val="5F8A4E"/>
                <w:sz w:val="21"/>
              </w:rPr>
              <w:t>starts</w:t>
            </w:r>
            <w:r>
              <w:rPr>
                <w:color w:val="5F8A4E"/>
                <w:spacing w:val="-11"/>
                <w:sz w:val="21"/>
              </w:rPr>
              <w:t xml:space="preserve"> </w:t>
            </w:r>
            <w:r>
              <w:rPr>
                <w:color w:val="5F8A4E"/>
                <w:sz w:val="21"/>
              </w:rPr>
              <w:t xml:space="preserve">here </w:t>
            </w:r>
            <w:r>
              <w:rPr>
                <w:color w:val="559CD5"/>
                <w:sz w:val="21"/>
              </w:rPr>
              <w:t xml:space="preserve">modifier </w:t>
            </w:r>
            <w:r>
              <w:rPr>
                <w:color w:val="B9BACC"/>
                <w:sz w:val="21"/>
              </w:rPr>
              <w:t>onlyOwner</w:t>
            </w:r>
            <w:r>
              <w:rPr>
                <w:color w:val="DCDCDC"/>
                <w:sz w:val="21"/>
              </w:rPr>
              <w:t>() {</w:t>
            </w:r>
          </w:p>
          <w:p w14:paraId="1478CE0B" w14:textId="77777777" w:rsidR="00AF07FA" w:rsidRDefault="004C7468">
            <w:pPr>
              <w:pStyle w:val="TableParagraph"/>
              <w:spacing w:line="244" w:lineRule="exact"/>
              <w:ind w:left="1000"/>
              <w:rPr>
                <w:sz w:val="21"/>
              </w:rPr>
            </w:pPr>
            <w:r>
              <w:rPr>
                <w:noProof/>
                <w:sz w:val="21"/>
              </w:rPr>
              <mc:AlternateContent>
                <mc:Choice Requires="wpg">
                  <w:drawing>
                    <wp:anchor distT="0" distB="0" distL="0" distR="0" simplePos="0" relativeHeight="251648000" behindDoc="0" locked="0" layoutInCell="1" allowOverlap="1" wp14:anchorId="31AF9BF8" wp14:editId="38FF45AC">
                      <wp:simplePos x="0" y="0"/>
                      <wp:positionH relativeFrom="column">
                        <wp:posOffset>2466975</wp:posOffset>
                      </wp:positionH>
                      <wp:positionV relativeFrom="paragraph">
                        <wp:posOffset>-280035</wp:posOffset>
                      </wp:positionV>
                      <wp:extent cx="3662680" cy="10795"/>
                      <wp:effectExtent l="0" t="0" r="0" b="0"/>
                      <wp:wrapNone/>
                      <wp:docPr id="63" name="Group 63"/>
                      <wp:cNvGraphicFramePr/>
                      <a:graphic xmlns:a="http://schemas.openxmlformats.org/drawingml/2006/main">
                        <a:graphicData uri="http://schemas.microsoft.com/office/word/2010/wordprocessingGroup">
                          <wpg:wgp>
                            <wpg:cNvGrpSpPr/>
                            <wpg:grpSpPr>
                              <a:xfrm>
                                <a:off x="0" y="0"/>
                                <a:ext cx="3662679" cy="10795"/>
                                <a:chOff x="0" y="0"/>
                                <a:chExt cx="3662679" cy="10795"/>
                              </a:xfrm>
                            </wpg:grpSpPr>
                            <wps:wsp>
                              <wps:cNvPr id="64" name="Graphic 64"/>
                              <wps:cNvSpPr/>
                              <wps:spPr>
                                <a:xfrm>
                                  <a:off x="0" y="5364"/>
                                  <a:ext cx="3662679" cy="1270"/>
                                </a:xfrm>
                                <a:custGeom>
                                  <a:avLst/>
                                  <a:gdLst/>
                                  <a:ahLst/>
                                  <a:cxnLst/>
                                  <a:rect l="l" t="t" r="r" b="b"/>
                                  <a:pathLst>
                                    <a:path w="3662679">
                                      <a:moveTo>
                                        <a:pt x="0" y="0"/>
                                      </a:moveTo>
                                      <a:lnTo>
                                        <a:pt x="3662572" y="0"/>
                                      </a:lnTo>
                                    </a:path>
                                  </a:pathLst>
                                </a:custGeom>
                                <a:ln w="10728">
                                  <a:solidFill>
                                    <a:srgbClr val="5E894D"/>
                                  </a:solidFill>
                                  <a:prstDash val="sysDash"/>
                                </a:ln>
                              </wps:spPr>
                              <wps:bodyPr wrap="square" lIns="0" tIns="0" rIns="0" bIns="0" rtlCol="0">
                                <a:noAutofit/>
                              </wps:bodyPr>
                            </wps:wsp>
                          </wpg:wgp>
                        </a:graphicData>
                      </a:graphic>
                    </wp:anchor>
                  </w:drawing>
                </mc:Choice>
                <mc:Fallback>
                  <w:pict>
                    <v:group w14:anchorId="4C83DD12" id="Group 63" o:spid="_x0000_s1026" style="position:absolute;margin-left:194.25pt;margin-top:-22.05pt;width:288.4pt;height:.85pt;z-index:251648000;mso-wrap-distance-left:0;mso-wrap-distance-right:0" coordsize="3662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">
                      <v:shape id="Graphic 64" o:spid="_x0000_s1027" style="position:absolute;top:53;width:36626;height:13;visibility:visible;mso-wrap-style:square;v-text-anchor:top" coordsize="366267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" path="m,l3662572,e" filled="f" strokecolor="#5e894d" strokeweight=".298mm">
                        <v:stroke dashstyle="3 1"/>
                        <v:path arrowok="t"/>
                      </v:shape>
                    </v:group>
                  </w:pict>
                </mc:Fallback>
              </mc:AlternateContent>
            </w:r>
            <w:r>
              <w:rPr>
                <w:color w:val="0079A6"/>
                <w:sz w:val="21"/>
              </w:rPr>
              <w:t>require</w:t>
            </w:r>
            <w:r>
              <w:rPr>
                <w:color w:val="DCDCDC"/>
                <w:sz w:val="21"/>
              </w:rPr>
              <w:t>(</w:t>
            </w:r>
            <w:r>
              <w:rPr>
                <w:color w:val="0079A6"/>
                <w:sz w:val="21"/>
              </w:rPr>
              <w:t>msg</w:t>
            </w:r>
            <w:r>
              <w:rPr>
                <w:color w:val="DCDCDC"/>
                <w:sz w:val="21"/>
              </w:rPr>
              <w:t>.</w:t>
            </w:r>
            <w:r>
              <w:rPr>
                <w:color w:val="B9BACC"/>
                <w:sz w:val="21"/>
              </w:rPr>
              <w:t>sender</w:t>
            </w:r>
            <w:r>
              <w:rPr>
                <w:color w:val="B9BACC"/>
                <w:spacing w:val="-11"/>
                <w:sz w:val="21"/>
              </w:rPr>
              <w:t xml:space="preserve"> </w:t>
            </w:r>
            <w:r>
              <w:rPr>
                <w:color w:val="DCDCDC"/>
                <w:sz w:val="21"/>
              </w:rPr>
              <w:t>==</w:t>
            </w:r>
            <w:r>
              <w:rPr>
                <w:color w:val="DCDCDC"/>
                <w:spacing w:val="-9"/>
                <w:sz w:val="21"/>
              </w:rPr>
              <w:t xml:space="preserve"> </w:t>
            </w:r>
            <w:r>
              <w:rPr>
                <w:color w:val="B9BACC"/>
                <w:sz w:val="21"/>
              </w:rPr>
              <w:t>owner</w:t>
            </w:r>
            <w:r>
              <w:rPr>
                <w:color w:val="DCDCDC"/>
                <w:sz w:val="21"/>
              </w:rPr>
              <w:t>,</w:t>
            </w:r>
            <w:r>
              <w:rPr>
                <w:color w:val="DCDCDC"/>
                <w:spacing w:val="-9"/>
                <w:sz w:val="21"/>
              </w:rPr>
              <w:t xml:space="preserve"> </w:t>
            </w:r>
            <w:r>
              <w:rPr>
                <w:color w:val="CE9178"/>
                <w:sz w:val="21"/>
              </w:rPr>
              <w:t>"Only</w:t>
            </w:r>
            <w:r>
              <w:rPr>
                <w:color w:val="CE9178"/>
                <w:spacing w:val="-8"/>
                <w:sz w:val="21"/>
              </w:rPr>
              <w:t xml:space="preserve"> </w:t>
            </w:r>
            <w:r>
              <w:rPr>
                <w:color w:val="CE9178"/>
                <w:sz w:val="21"/>
              </w:rPr>
              <w:t>owner</w:t>
            </w:r>
            <w:r>
              <w:rPr>
                <w:color w:val="CE9178"/>
                <w:spacing w:val="-9"/>
                <w:sz w:val="21"/>
              </w:rPr>
              <w:t xml:space="preserve"> </w:t>
            </w:r>
            <w:r>
              <w:rPr>
                <w:color w:val="CE9178"/>
                <w:sz w:val="21"/>
              </w:rPr>
              <w:t>can</w:t>
            </w:r>
            <w:r>
              <w:rPr>
                <w:color w:val="CE9178"/>
                <w:spacing w:val="-9"/>
                <w:sz w:val="21"/>
              </w:rPr>
              <w:t xml:space="preserve"> </w:t>
            </w:r>
            <w:r>
              <w:rPr>
                <w:color w:val="CE9178"/>
                <w:sz w:val="21"/>
              </w:rPr>
              <w:t>access</w:t>
            </w:r>
            <w:r>
              <w:rPr>
                <w:color w:val="CE9178"/>
                <w:spacing w:val="-9"/>
                <w:sz w:val="21"/>
              </w:rPr>
              <w:t xml:space="preserve"> </w:t>
            </w:r>
            <w:r>
              <w:rPr>
                <w:color w:val="CE9178"/>
                <w:sz w:val="21"/>
              </w:rPr>
              <w:t>this</w:t>
            </w:r>
            <w:r>
              <w:rPr>
                <w:color w:val="CE9178"/>
                <w:spacing w:val="-9"/>
                <w:sz w:val="21"/>
              </w:rPr>
              <w:t xml:space="preserve"> </w:t>
            </w:r>
            <w:r>
              <w:rPr>
                <w:color w:val="CE9178"/>
                <w:spacing w:val="-2"/>
                <w:sz w:val="21"/>
              </w:rPr>
              <w:t>function."</w:t>
            </w:r>
            <w:r>
              <w:rPr>
                <w:color w:val="DCDCDC"/>
                <w:spacing w:val="-2"/>
                <w:sz w:val="21"/>
              </w:rPr>
              <w:t>);</w:t>
            </w:r>
          </w:p>
          <w:p w14:paraId="798539A9" w14:textId="77777777" w:rsidR="00AF07FA" w:rsidRDefault="004C7468">
            <w:pPr>
              <w:pStyle w:val="TableParagraph"/>
              <w:spacing w:before="40"/>
              <w:ind w:left="1000"/>
              <w:rPr>
                <w:sz w:val="21"/>
              </w:rPr>
            </w:pPr>
            <w:r>
              <w:rPr>
                <w:color w:val="B9BACC"/>
                <w:spacing w:val="-5"/>
                <w:sz w:val="21"/>
              </w:rPr>
              <w:t>_</w:t>
            </w:r>
            <w:r>
              <w:rPr>
                <w:color w:val="DCDCDC"/>
                <w:spacing w:val="-5"/>
                <w:sz w:val="21"/>
              </w:rPr>
              <w:t>;</w:t>
            </w:r>
          </w:p>
          <w:p w14:paraId="0701F50B" w14:textId="77777777" w:rsidR="00AF07FA" w:rsidRDefault="004C7468">
            <w:pPr>
              <w:pStyle w:val="TableParagraph"/>
              <w:spacing w:before="40"/>
              <w:ind w:left="539"/>
              <w:rPr>
                <w:sz w:val="21"/>
              </w:rPr>
            </w:pPr>
            <w:r>
              <w:rPr>
                <w:color w:val="DCDCDC"/>
                <w:spacing w:val="-10"/>
                <w:sz w:val="21"/>
              </w:rPr>
              <w:t>}</w:t>
            </w:r>
          </w:p>
          <w:p w14:paraId="71226928" w14:textId="77777777" w:rsidR="00AF07FA" w:rsidRDefault="00AF07FA">
            <w:pPr>
              <w:pStyle w:val="TableParagraph"/>
              <w:spacing w:before="43"/>
              <w:rPr>
                <w:rFonts w:ascii="Segoe UI"/>
                <w:sz w:val="21"/>
              </w:rPr>
            </w:pPr>
          </w:p>
          <w:p w14:paraId="50290C48" w14:textId="77777777" w:rsidR="00AF07FA" w:rsidRDefault="004C7468">
            <w:pPr>
              <w:pStyle w:val="TableParagraph"/>
              <w:spacing w:before="1" w:line="278" w:lineRule="auto"/>
              <w:ind w:left="1000" w:right="6476" w:hanging="461"/>
              <w:rPr>
                <w:sz w:val="21"/>
              </w:rPr>
            </w:pPr>
            <w:r>
              <w:rPr>
                <w:color w:val="559CD5"/>
                <w:sz w:val="21"/>
              </w:rPr>
              <w:t>modifier</w:t>
            </w:r>
            <w:r>
              <w:rPr>
                <w:color w:val="559CD5"/>
                <w:spacing w:val="-18"/>
                <w:sz w:val="21"/>
              </w:rPr>
              <w:t xml:space="preserve"> </w:t>
            </w:r>
            <w:r>
              <w:rPr>
                <w:color w:val="B9BACC"/>
                <w:sz w:val="21"/>
              </w:rPr>
              <w:t>isDeadlinePassed</w:t>
            </w:r>
            <w:r>
              <w:rPr>
                <w:color w:val="DCDCDC"/>
                <w:sz w:val="21"/>
              </w:rPr>
              <w:t>()</w:t>
            </w:r>
            <w:r>
              <w:rPr>
                <w:color w:val="DCDCDC"/>
                <w:spacing w:val="-21"/>
                <w:sz w:val="21"/>
              </w:rPr>
              <w:t xml:space="preserve"> </w:t>
            </w:r>
            <w:r>
              <w:rPr>
                <w:color w:val="DCDCDC"/>
                <w:sz w:val="21"/>
              </w:rPr>
              <w:t xml:space="preserve">{ </w:t>
            </w:r>
            <w:r>
              <w:rPr>
                <w:color w:val="0079A6"/>
                <w:spacing w:val="-2"/>
                <w:sz w:val="21"/>
              </w:rPr>
              <w:t>require</w:t>
            </w:r>
            <w:r>
              <w:rPr>
                <w:color w:val="DCDCDC"/>
                <w:spacing w:val="-2"/>
                <w:sz w:val="21"/>
              </w:rPr>
              <w:t>(</w:t>
            </w:r>
          </w:p>
          <w:p w14:paraId="51C8FD99" w14:textId="77777777" w:rsidR="00AF07FA" w:rsidRDefault="004C7468">
            <w:pPr>
              <w:pStyle w:val="TableParagraph"/>
              <w:spacing w:line="278" w:lineRule="auto"/>
              <w:ind w:left="77" w:right="253" w:firstLine="1382"/>
              <w:rPr>
                <w:sz w:val="21"/>
              </w:rPr>
            </w:pPr>
            <w:r>
              <w:rPr>
                <w:color w:val="0079A6"/>
                <w:sz w:val="21"/>
              </w:rPr>
              <w:t>block</w:t>
            </w:r>
            <w:r>
              <w:rPr>
                <w:color w:val="DCDCDC"/>
                <w:sz w:val="21"/>
              </w:rPr>
              <w:t>.</w:t>
            </w:r>
            <w:r>
              <w:rPr>
                <w:color w:val="B9BACC"/>
                <w:sz w:val="21"/>
              </w:rPr>
              <w:t>timestamp</w:t>
            </w:r>
            <w:r>
              <w:rPr>
                <w:color w:val="B9BACC"/>
                <w:spacing w:val="-4"/>
                <w:sz w:val="21"/>
              </w:rPr>
              <w:t xml:space="preserve"> </w:t>
            </w:r>
            <w:r>
              <w:rPr>
                <w:color w:val="DCDCDC"/>
                <w:sz w:val="21"/>
              </w:rPr>
              <w:t>&lt;</w:t>
            </w:r>
            <w:r>
              <w:rPr>
                <w:color w:val="DCDCDC"/>
                <w:spacing w:val="-6"/>
                <w:sz w:val="21"/>
              </w:rPr>
              <w:t xml:space="preserve"> </w:t>
            </w:r>
            <w:r>
              <w:rPr>
                <w:color w:val="B9BACC"/>
                <w:sz w:val="21"/>
              </w:rPr>
              <w:t>deadline</w:t>
            </w:r>
            <w:r>
              <w:rPr>
                <w:color w:val="DCDCDC"/>
                <w:sz w:val="21"/>
              </w:rPr>
              <w:t>,</w:t>
            </w:r>
            <w:r>
              <w:rPr>
                <w:color w:val="CE9178"/>
                <w:sz w:val="21"/>
              </w:rPr>
              <w:t>"Crowd</w:t>
            </w:r>
            <w:r>
              <w:rPr>
                <w:color w:val="CE9178"/>
                <w:spacing w:val="-6"/>
                <w:sz w:val="21"/>
              </w:rPr>
              <w:t xml:space="preserve"> </w:t>
            </w:r>
            <w:r>
              <w:rPr>
                <w:color w:val="CE9178"/>
                <w:sz w:val="21"/>
              </w:rPr>
              <w:t>Funding</w:t>
            </w:r>
            <w:r>
              <w:rPr>
                <w:color w:val="CE9178"/>
                <w:spacing w:val="-6"/>
                <w:sz w:val="21"/>
              </w:rPr>
              <w:t xml:space="preserve"> </w:t>
            </w:r>
            <w:r>
              <w:rPr>
                <w:color w:val="CE9178"/>
                <w:sz w:val="21"/>
              </w:rPr>
              <w:t>deadline</w:t>
            </w:r>
            <w:r>
              <w:rPr>
                <w:color w:val="CE9178"/>
                <w:spacing w:val="-4"/>
                <w:sz w:val="21"/>
              </w:rPr>
              <w:t xml:space="preserve"> </w:t>
            </w:r>
            <w:r>
              <w:rPr>
                <w:color w:val="CE9178"/>
                <w:sz w:val="21"/>
              </w:rPr>
              <w:t>has</w:t>
            </w:r>
            <w:r>
              <w:rPr>
                <w:color w:val="CE9178"/>
                <w:spacing w:val="-6"/>
                <w:sz w:val="21"/>
              </w:rPr>
              <w:t xml:space="preserve"> </w:t>
            </w:r>
            <w:r>
              <w:rPr>
                <w:color w:val="CE9178"/>
                <w:sz w:val="21"/>
              </w:rPr>
              <w:t>passed.</w:t>
            </w:r>
            <w:r>
              <w:rPr>
                <w:color w:val="CE9178"/>
                <w:spacing w:val="-6"/>
                <w:sz w:val="21"/>
              </w:rPr>
              <w:t xml:space="preserve"> </w:t>
            </w:r>
            <w:r>
              <w:rPr>
                <w:color w:val="CE9178"/>
                <w:sz w:val="21"/>
              </w:rPr>
              <w:t>Please</w:t>
            </w:r>
            <w:r>
              <w:rPr>
                <w:color w:val="CE9178"/>
                <w:spacing w:val="-6"/>
                <w:sz w:val="21"/>
              </w:rPr>
              <w:t xml:space="preserve"> </w:t>
            </w:r>
            <w:r>
              <w:rPr>
                <w:color w:val="CE9178"/>
                <w:sz w:val="21"/>
              </w:rPr>
              <w:t>try again later."</w:t>
            </w:r>
            <w:r>
              <w:rPr>
                <w:color w:val="DCDCDC"/>
                <w:sz w:val="21"/>
              </w:rPr>
              <w:t>);</w:t>
            </w:r>
          </w:p>
          <w:p w14:paraId="26B5AF73" w14:textId="77777777" w:rsidR="00AF07FA" w:rsidRDefault="00AF07FA">
            <w:pPr>
              <w:pStyle w:val="TableParagraph"/>
              <w:spacing w:before="5"/>
              <w:rPr>
                <w:rFonts w:ascii="Segoe UI"/>
                <w:sz w:val="21"/>
              </w:rPr>
            </w:pPr>
          </w:p>
          <w:p w14:paraId="23189297" w14:textId="77777777" w:rsidR="00AF07FA" w:rsidRDefault="004C7468">
            <w:pPr>
              <w:pStyle w:val="TableParagraph"/>
              <w:ind w:left="1000"/>
              <w:rPr>
                <w:sz w:val="21"/>
              </w:rPr>
            </w:pPr>
            <w:r>
              <w:rPr>
                <w:color w:val="B9BACC"/>
                <w:spacing w:val="-5"/>
                <w:sz w:val="21"/>
              </w:rPr>
              <w:t>_</w:t>
            </w:r>
            <w:r>
              <w:rPr>
                <w:color w:val="DCDCDC"/>
                <w:spacing w:val="-5"/>
                <w:sz w:val="21"/>
              </w:rPr>
              <w:t>;</w:t>
            </w:r>
          </w:p>
          <w:p w14:paraId="00BC6D19" w14:textId="77777777" w:rsidR="00AF07FA" w:rsidRDefault="004C7468">
            <w:pPr>
              <w:pStyle w:val="TableParagraph"/>
              <w:spacing w:before="40"/>
              <w:ind w:left="539"/>
              <w:rPr>
                <w:sz w:val="21"/>
              </w:rPr>
            </w:pPr>
            <w:r>
              <w:rPr>
                <w:color w:val="DCDCDC"/>
                <w:spacing w:val="-10"/>
                <w:sz w:val="21"/>
              </w:rPr>
              <w:t>}</w:t>
            </w:r>
          </w:p>
        </w:tc>
        <w:tc>
          <w:tcPr>
            <w:tcW w:w="193" w:type="dxa"/>
            <w:tcBorders>
              <w:right w:val="single" w:sz="24" w:space="0" w:color="000000"/>
            </w:tcBorders>
          </w:tcPr>
          <w:p w14:paraId="57B1FB13" w14:textId="77777777" w:rsidR="00AF07FA" w:rsidRDefault="00AF07FA">
            <w:pPr>
              <w:pStyle w:val="TableParagraph"/>
              <w:rPr>
                <w:rFonts w:ascii="Times New Roman"/>
                <w:sz w:val="20"/>
              </w:rPr>
            </w:pPr>
          </w:p>
        </w:tc>
      </w:tr>
      <w:tr w:rsidR="00AF07FA" w14:paraId="0CAF0D00" w14:textId="77777777">
        <w:trPr>
          <w:trHeight w:val="693"/>
        </w:trPr>
        <w:tc>
          <w:tcPr>
            <w:tcW w:w="10653" w:type="dxa"/>
            <w:gridSpan w:val="2"/>
            <w:tcBorders>
              <w:left w:val="single" w:sz="24" w:space="0" w:color="000000"/>
              <w:bottom w:val="single" w:sz="24" w:space="0" w:color="000000"/>
              <w:right w:val="single" w:sz="24" w:space="0" w:color="000000"/>
            </w:tcBorders>
          </w:tcPr>
          <w:p w14:paraId="49563EAB" w14:textId="6E534763" w:rsidR="00AF07FA" w:rsidRDefault="00762BCF">
            <w:pPr>
              <w:pStyle w:val="TableParagraph"/>
              <w:spacing w:before="126"/>
              <w:ind w:left="149"/>
              <w:jc w:val="center"/>
              <w:rPr>
                <w:rFonts w:ascii="Calibri"/>
              </w:rPr>
            </w:pPr>
            <w:r>
              <w:rPr>
                <w:rFonts w:ascii="Calibri"/>
                <w:spacing w:val="-5"/>
              </w:rPr>
              <w:t>51</w:t>
            </w:r>
          </w:p>
        </w:tc>
      </w:tr>
    </w:tbl>
    <w:p w14:paraId="32927B8A" w14:textId="77777777" w:rsidR="00AF07FA" w:rsidRDefault="00AF07FA">
      <w:pPr>
        <w:pStyle w:val="TableParagraph"/>
        <w:jc w:val="center"/>
        <w:rPr>
          <w:rFonts w:ascii="Calibri"/>
        </w:rPr>
        <w:sectPr w:rsidR="00AF07FA">
          <w:headerReference w:type="even" r:id="rId157"/>
          <w:headerReference w:type="default" r:id="rId158"/>
          <w:footerReference w:type="default" r:id="rId159"/>
          <w:headerReference w:type="first" r:id="rId160"/>
          <w:pgSz w:w="11920" w:h="16850"/>
          <w:pgMar w:top="600" w:right="566" w:bottom="280" w:left="283" w:header="327" w:footer="0" w:gutter="0"/>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0B30EEB1" w14:textId="77777777">
        <w:trPr>
          <w:trHeight w:val="220"/>
        </w:trPr>
        <w:tc>
          <w:tcPr>
            <w:tcW w:w="10653" w:type="dxa"/>
            <w:gridSpan w:val="2"/>
            <w:tcBorders>
              <w:top w:val="single" w:sz="24" w:space="0" w:color="000000"/>
              <w:left w:val="single" w:sz="24" w:space="0" w:color="000000"/>
              <w:right w:val="single" w:sz="24" w:space="0" w:color="000000"/>
            </w:tcBorders>
          </w:tcPr>
          <w:p w14:paraId="389A1C00" w14:textId="77777777" w:rsidR="00AF07FA" w:rsidRDefault="00AF07FA">
            <w:pPr>
              <w:pStyle w:val="TableParagraph"/>
              <w:rPr>
                <w:rFonts w:ascii="Times New Roman"/>
                <w:sz w:val="14"/>
              </w:rPr>
            </w:pPr>
          </w:p>
        </w:tc>
      </w:tr>
      <w:tr w:rsidR="00AF07FA" w14:paraId="27C9C557" w14:textId="77777777">
        <w:trPr>
          <w:trHeight w:val="14536"/>
        </w:trPr>
        <w:tc>
          <w:tcPr>
            <w:tcW w:w="10460" w:type="dxa"/>
            <w:tcBorders>
              <w:left w:val="single" w:sz="24" w:space="0" w:color="000000"/>
            </w:tcBorders>
            <w:shd w:val="clear" w:color="auto" w:fill="212236"/>
          </w:tcPr>
          <w:p w14:paraId="6F41A2BD" w14:textId="77777777" w:rsidR="00AF07FA" w:rsidRDefault="004C7468">
            <w:pPr>
              <w:pStyle w:val="TableParagraph"/>
              <w:spacing w:before="39"/>
              <w:ind w:left="539"/>
              <w:rPr>
                <w:sz w:val="21"/>
              </w:rPr>
            </w:pPr>
            <w:r>
              <w:rPr>
                <w:color w:val="559CD5"/>
                <w:sz w:val="21"/>
              </w:rPr>
              <w:t>modifier</w:t>
            </w:r>
            <w:r>
              <w:rPr>
                <w:color w:val="559CD5"/>
                <w:spacing w:val="-9"/>
                <w:sz w:val="21"/>
              </w:rPr>
              <w:t xml:space="preserve"> </w:t>
            </w:r>
            <w:r>
              <w:rPr>
                <w:color w:val="B9BACC"/>
                <w:sz w:val="21"/>
              </w:rPr>
              <w:t>isContributor</w:t>
            </w:r>
            <w:r>
              <w:rPr>
                <w:color w:val="DCDCDC"/>
                <w:sz w:val="21"/>
              </w:rPr>
              <w:t>()</w:t>
            </w:r>
            <w:r>
              <w:rPr>
                <w:color w:val="DCDCDC"/>
                <w:spacing w:val="-11"/>
                <w:sz w:val="21"/>
              </w:rPr>
              <w:t xml:space="preserve"> </w:t>
            </w:r>
            <w:r>
              <w:rPr>
                <w:color w:val="DCDCDC"/>
                <w:spacing w:val="-10"/>
                <w:sz w:val="21"/>
              </w:rPr>
              <w:t>{</w:t>
            </w:r>
          </w:p>
          <w:p w14:paraId="440D0D78" w14:textId="77777777" w:rsidR="00AF07FA" w:rsidRDefault="004C7468">
            <w:pPr>
              <w:pStyle w:val="TableParagraph"/>
              <w:spacing w:before="40" w:line="276" w:lineRule="auto"/>
              <w:ind w:left="77" w:firstLine="922"/>
              <w:rPr>
                <w:sz w:val="21"/>
              </w:rPr>
            </w:pPr>
            <w:r>
              <w:rPr>
                <w:color w:val="0079A6"/>
                <w:sz w:val="21"/>
              </w:rPr>
              <w:t>require</w:t>
            </w:r>
            <w:r>
              <w:rPr>
                <w:color w:val="DCDCDC"/>
                <w:sz w:val="21"/>
              </w:rPr>
              <w:t>(</w:t>
            </w:r>
            <w:r>
              <w:rPr>
                <w:color w:val="B9BACC"/>
                <w:sz w:val="21"/>
              </w:rPr>
              <w:t>contributors</w:t>
            </w:r>
            <w:r>
              <w:rPr>
                <w:color w:val="DCDCDC"/>
                <w:sz w:val="21"/>
              </w:rPr>
              <w:t>[</w:t>
            </w:r>
            <w:r>
              <w:rPr>
                <w:color w:val="0079A6"/>
                <w:sz w:val="21"/>
              </w:rPr>
              <w:t>msg</w:t>
            </w:r>
            <w:r>
              <w:rPr>
                <w:color w:val="DCDCDC"/>
                <w:sz w:val="21"/>
              </w:rPr>
              <w:t>.</w:t>
            </w:r>
            <w:r>
              <w:rPr>
                <w:color w:val="B9BACC"/>
                <w:sz w:val="21"/>
              </w:rPr>
              <w:t>sender</w:t>
            </w:r>
            <w:r>
              <w:rPr>
                <w:color w:val="DCDCDC"/>
                <w:sz w:val="21"/>
              </w:rPr>
              <w:t>]</w:t>
            </w:r>
            <w:r>
              <w:rPr>
                <w:color w:val="DCDCDC"/>
                <w:spacing w:val="-5"/>
                <w:sz w:val="21"/>
              </w:rPr>
              <w:t xml:space="preserve"> </w:t>
            </w:r>
            <w:r>
              <w:rPr>
                <w:color w:val="DCDCDC"/>
                <w:sz w:val="21"/>
              </w:rPr>
              <w:t>&gt;</w:t>
            </w:r>
            <w:r>
              <w:rPr>
                <w:color w:val="DCDCDC"/>
                <w:spacing w:val="-2"/>
                <w:sz w:val="21"/>
              </w:rPr>
              <w:t xml:space="preserve"> </w:t>
            </w:r>
            <w:r>
              <w:rPr>
                <w:color w:val="B5CEA8"/>
                <w:sz w:val="21"/>
              </w:rPr>
              <w:t>0</w:t>
            </w:r>
            <w:r>
              <w:rPr>
                <w:color w:val="DCDCDC"/>
                <w:sz w:val="21"/>
              </w:rPr>
              <w:t>,</w:t>
            </w:r>
            <w:r>
              <w:rPr>
                <w:color w:val="DCDCDC"/>
                <w:spacing w:val="-5"/>
                <w:sz w:val="21"/>
              </w:rPr>
              <w:t xml:space="preserve"> </w:t>
            </w:r>
            <w:r>
              <w:rPr>
                <w:color w:val="CE9178"/>
                <w:sz w:val="21"/>
              </w:rPr>
              <w:t>"Sorry,</w:t>
            </w:r>
            <w:r>
              <w:rPr>
                <w:color w:val="CE9178"/>
                <w:spacing w:val="-5"/>
                <w:sz w:val="21"/>
              </w:rPr>
              <w:t xml:space="preserve"> </w:t>
            </w:r>
            <w:r>
              <w:rPr>
                <w:color w:val="CE9178"/>
                <w:sz w:val="21"/>
              </w:rPr>
              <w:t>you</w:t>
            </w:r>
            <w:r>
              <w:rPr>
                <w:color w:val="CE9178"/>
                <w:spacing w:val="-5"/>
                <w:sz w:val="21"/>
              </w:rPr>
              <w:t xml:space="preserve"> </w:t>
            </w:r>
            <w:r>
              <w:rPr>
                <w:color w:val="CE9178"/>
                <w:sz w:val="21"/>
              </w:rPr>
              <w:t>are</w:t>
            </w:r>
            <w:r>
              <w:rPr>
                <w:color w:val="CE9178"/>
                <w:spacing w:val="-5"/>
                <w:sz w:val="21"/>
              </w:rPr>
              <w:t xml:space="preserve"> </w:t>
            </w:r>
            <w:r>
              <w:rPr>
                <w:color w:val="CE9178"/>
                <w:sz w:val="21"/>
              </w:rPr>
              <w:t>not</w:t>
            </w:r>
            <w:r>
              <w:rPr>
                <w:color w:val="CE9178"/>
                <w:spacing w:val="-5"/>
                <w:sz w:val="21"/>
              </w:rPr>
              <w:t xml:space="preserve"> </w:t>
            </w:r>
            <w:r>
              <w:rPr>
                <w:color w:val="CE9178"/>
                <w:sz w:val="21"/>
              </w:rPr>
              <w:t>a</w:t>
            </w:r>
            <w:r>
              <w:rPr>
                <w:color w:val="CE9178"/>
                <w:spacing w:val="-5"/>
                <w:sz w:val="21"/>
              </w:rPr>
              <w:t xml:space="preserve"> </w:t>
            </w:r>
            <w:r>
              <w:rPr>
                <w:color w:val="CE9178"/>
                <w:sz w:val="21"/>
              </w:rPr>
              <w:t>contributor.</w:t>
            </w:r>
            <w:r>
              <w:rPr>
                <w:color w:val="CE9178"/>
                <w:spacing w:val="-5"/>
                <w:sz w:val="21"/>
              </w:rPr>
              <w:t xml:space="preserve"> </w:t>
            </w:r>
            <w:r>
              <w:rPr>
                <w:color w:val="CE9178"/>
                <w:sz w:val="21"/>
              </w:rPr>
              <w:t>Try</w:t>
            </w:r>
            <w:r>
              <w:rPr>
                <w:color w:val="CE9178"/>
                <w:spacing w:val="-3"/>
                <w:sz w:val="21"/>
              </w:rPr>
              <w:t xml:space="preserve"> </w:t>
            </w:r>
            <w:r>
              <w:rPr>
                <w:color w:val="CE9178"/>
                <w:sz w:val="21"/>
              </w:rPr>
              <w:t>to contribute to crowd funding then try again. Thanks."</w:t>
            </w:r>
            <w:r>
              <w:rPr>
                <w:color w:val="DCDCDC"/>
                <w:sz w:val="21"/>
              </w:rPr>
              <w:t>);</w:t>
            </w:r>
          </w:p>
          <w:p w14:paraId="43CA8225" w14:textId="77777777" w:rsidR="00AF07FA" w:rsidRDefault="004C7468">
            <w:pPr>
              <w:pStyle w:val="TableParagraph"/>
              <w:spacing w:before="4"/>
              <w:ind w:left="1000"/>
              <w:rPr>
                <w:sz w:val="21"/>
              </w:rPr>
            </w:pPr>
            <w:r>
              <w:rPr>
                <w:noProof/>
                <w:sz w:val="21"/>
              </w:rPr>
              <mc:AlternateContent>
                <mc:Choice Requires="wpg">
                  <w:drawing>
                    <wp:anchor distT="0" distB="0" distL="0" distR="0" simplePos="0" relativeHeight="251650048" behindDoc="1" locked="0" layoutInCell="1" allowOverlap="1" wp14:anchorId="3420A363" wp14:editId="6328E6E1">
                      <wp:simplePos x="0" y="0"/>
                      <wp:positionH relativeFrom="column">
                        <wp:posOffset>2320925</wp:posOffset>
                      </wp:positionH>
                      <wp:positionV relativeFrom="paragraph">
                        <wp:posOffset>626110</wp:posOffset>
                      </wp:positionV>
                      <wp:extent cx="3665855" cy="10795"/>
                      <wp:effectExtent l="0" t="0" r="0" b="0"/>
                      <wp:wrapNone/>
                      <wp:docPr id="66" name="Group 66"/>
                      <wp:cNvGraphicFramePr/>
                      <a:graphic xmlns:a="http://schemas.openxmlformats.org/drawingml/2006/main">
                        <a:graphicData uri="http://schemas.microsoft.com/office/word/2010/wordprocessingGroup">
                          <wpg:wgp>
                            <wpg:cNvGrpSpPr/>
                            <wpg:grpSpPr>
                              <a:xfrm>
                                <a:off x="0" y="0"/>
                                <a:ext cx="3665854" cy="10795"/>
                                <a:chOff x="0" y="0"/>
                                <a:chExt cx="3665854" cy="10795"/>
                              </a:xfrm>
                            </wpg:grpSpPr>
                            <wps:wsp>
                              <wps:cNvPr id="67" name="Graphic 67"/>
                              <wps:cNvSpPr/>
                              <wps:spPr>
                                <a:xfrm>
                                  <a:off x="0" y="5364"/>
                                  <a:ext cx="3665854" cy="1270"/>
                                </a:xfrm>
                                <a:custGeom>
                                  <a:avLst/>
                                  <a:gdLst/>
                                  <a:ahLst/>
                                  <a:cxnLst/>
                                  <a:rect l="l" t="t" r="r" b="b"/>
                                  <a:pathLst>
                                    <a:path w="3665854">
                                      <a:moveTo>
                                        <a:pt x="0" y="0"/>
                                      </a:moveTo>
                                      <a:lnTo>
                                        <a:pt x="3665672" y="0"/>
                                      </a:lnTo>
                                    </a:path>
                                  </a:pathLst>
                                </a:custGeom>
                                <a:ln w="10728">
                                  <a:solidFill>
                                    <a:srgbClr val="5E894D"/>
                                  </a:solidFill>
                                  <a:prstDash val="sysDash"/>
                                </a:ln>
                              </wps:spPr>
                              <wps:bodyPr wrap="square" lIns="0" tIns="0" rIns="0" bIns="0" rtlCol="0">
                                <a:noAutofit/>
                              </wps:bodyPr>
                            </wps:wsp>
                          </wpg:wgp>
                        </a:graphicData>
                      </a:graphic>
                    </wp:anchor>
                  </w:drawing>
                </mc:Choice>
                <mc:Fallback>
                  <w:pict>
                    <v:group w14:anchorId="0924953B" id="Group 66" o:spid="_x0000_s1026" style="position:absolute;margin-left:182.75pt;margin-top:49.3pt;width:288.65pt;height:.85pt;z-index:-251666432;mso-wrap-distance-left:0;mso-wrap-distance-right:0" coordsize="36658,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">
                      <v:shape id="Graphic 67" o:spid="_x0000_s1027" style="position:absolute;top:53;width:36658;height:13;visibility:visible;mso-wrap-style:square;v-text-anchor:top" coordsize="3665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" path="m,l3665672,e" filled="f" strokecolor="#5e894d" strokeweight=".298mm">
                        <v:stroke dashstyle="3 1"/>
                        <v:path arrowok="t"/>
                      </v:shape>
                    </v:group>
                  </w:pict>
                </mc:Fallback>
              </mc:AlternateContent>
            </w:r>
            <w:r>
              <w:rPr>
                <w:color w:val="B9BACC"/>
                <w:spacing w:val="-5"/>
                <w:sz w:val="21"/>
              </w:rPr>
              <w:t>_</w:t>
            </w:r>
            <w:r>
              <w:rPr>
                <w:color w:val="DCDCDC"/>
                <w:spacing w:val="-5"/>
                <w:sz w:val="21"/>
              </w:rPr>
              <w:t>;</w:t>
            </w:r>
          </w:p>
          <w:p w14:paraId="4AEF9F35" w14:textId="77777777" w:rsidR="00AF07FA" w:rsidRDefault="004C7468">
            <w:pPr>
              <w:pStyle w:val="TableParagraph"/>
              <w:spacing w:before="39"/>
              <w:ind w:left="539"/>
              <w:rPr>
                <w:sz w:val="21"/>
              </w:rPr>
            </w:pPr>
            <w:r>
              <w:rPr>
                <w:color w:val="DCDCDC"/>
                <w:spacing w:val="-10"/>
                <w:sz w:val="21"/>
              </w:rPr>
              <w:t>}</w:t>
            </w:r>
          </w:p>
          <w:p w14:paraId="65BB7EF5" w14:textId="77777777" w:rsidR="00AF07FA" w:rsidRDefault="00AF07FA">
            <w:pPr>
              <w:pStyle w:val="TableParagraph"/>
              <w:spacing w:before="44"/>
              <w:rPr>
                <w:rFonts w:ascii="Segoe UI"/>
                <w:sz w:val="21"/>
              </w:rPr>
            </w:pPr>
          </w:p>
          <w:p w14:paraId="65025A83" w14:textId="77777777" w:rsidR="00AF07FA" w:rsidRDefault="004C7468">
            <w:pPr>
              <w:pStyle w:val="TableParagraph"/>
              <w:ind w:left="539"/>
              <w:rPr>
                <w:sz w:val="21"/>
              </w:rPr>
            </w:pPr>
            <w:r>
              <w:rPr>
                <w:color w:val="5F8A4E"/>
                <w:sz w:val="21"/>
              </w:rPr>
              <w:t>//</w:t>
            </w:r>
            <w:r>
              <w:rPr>
                <w:color w:val="5F8A4E"/>
                <w:spacing w:val="-5"/>
                <w:sz w:val="21"/>
              </w:rPr>
              <w:t xml:space="preserve"> </w:t>
            </w:r>
            <w:r>
              <w:rPr>
                <w:color w:val="5F8A4E"/>
                <w:sz w:val="21"/>
              </w:rPr>
              <w:t>All</w:t>
            </w:r>
            <w:r>
              <w:rPr>
                <w:color w:val="5F8A4E"/>
                <w:spacing w:val="-5"/>
                <w:sz w:val="21"/>
              </w:rPr>
              <w:t xml:space="preserve"> </w:t>
            </w:r>
            <w:r>
              <w:rPr>
                <w:color w:val="5F8A4E"/>
                <w:sz w:val="21"/>
              </w:rPr>
              <w:t>Modifiers</w:t>
            </w:r>
            <w:r>
              <w:rPr>
                <w:color w:val="5F8A4E"/>
                <w:spacing w:val="-4"/>
                <w:sz w:val="21"/>
              </w:rPr>
              <w:t xml:space="preserve"> </w:t>
            </w:r>
            <w:r>
              <w:rPr>
                <w:color w:val="5F8A4E"/>
                <w:sz w:val="21"/>
              </w:rPr>
              <w:t>Ends</w:t>
            </w:r>
            <w:r>
              <w:rPr>
                <w:color w:val="5F8A4E"/>
                <w:spacing w:val="-4"/>
                <w:sz w:val="21"/>
              </w:rPr>
              <w:t xml:space="preserve"> here</w:t>
            </w:r>
          </w:p>
          <w:p w14:paraId="265747CE" w14:textId="77777777" w:rsidR="00AF07FA" w:rsidRDefault="00AF07FA">
            <w:pPr>
              <w:pStyle w:val="TableParagraph"/>
              <w:spacing w:before="46"/>
              <w:rPr>
                <w:rFonts w:ascii="Segoe UI"/>
                <w:sz w:val="21"/>
              </w:rPr>
            </w:pPr>
          </w:p>
          <w:p w14:paraId="7D6A791B" w14:textId="77777777" w:rsidR="00AF07FA" w:rsidRDefault="004C7468">
            <w:pPr>
              <w:pStyle w:val="TableParagraph"/>
              <w:ind w:left="539"/>
              <w:rPr>
                <w:sz w:val="21"/>
              </w:rPr>
            </w:pPr>
            <w:r>
              <w:rPr>
                <w:color w:val="5F8A4E"/>
                <w:sz w:val="21"/>
              </w:rPr>
              <w:t>//</w:t>
            </w:r>
            <w:r>
              <w:rPr>
                <w:color w:val="5F8A4E"/>
                <w:spacing w:val="-4"/>
                <w:sz w:val="21"/>
              </w:rPr>
              <w:t xml:space="preserve"> </w:t>
            </w:r>
            <w:r>
              <w:rPr>
                <w:color w:val="5F8A4E"/>
                <w:sz w:val="21"/>
              </w:rPr>
              <w:t>get</w:t>
            </w:r>
            <w:r>
              <w:rPr>
                <w:color w:val="5F8A4E"/>
                <w:spacing w:val="-3"/>
                <w:sz w:val="21"/>
              </w:rPr>
              <w:t xml:space="preserve"> </w:t>
            </w:r>
            <w:r>
              <w:rPr>
                <w:color w:val="5F8A4E"/>
                <w:spacing w:val="-2"/>
                <w:sz w:val="21"/>
              </w:rPr>
              <w:t>balance</w:t>
            </w:r>
          </w:p>
          <w:p w14:paraId="78B507C0" w14:textId="77777777" w:rsidR="00AF07FA" w:rsidRDefault="004C7468">
            <w:pPr>
              <w:pStyle w:val="TableParagraph"/>
              <w:spacing w:before="40" w:line="276" w:lineRule="auto"/>
              <w:ind w:left="1000" w:right="3329" w:hanging="461"/>
              <w:rPr>
                <w:sz w:val="21"/>
              </w:rPr>
            </w:pPr>
            <w:r>
              <w:rPr>
                <w:color w:val="559CD5"/>
                <w:sz w:val="21"/>
              </w:rPr>
              <w:t>function</w:t>
            </w:r>
            <w:r>
              <w:rPr>
                <w:color w:val="559CD5"/>
                <w:spacing w:val="-5"/>
                <w:sz w:val="21"/>
              </w:rPr>
              <w:t xml:space="preserve"> </w:t>
            </w:r>
            <w:r>
              <w:rPr>
                <w:color w:val="B9BACC"/>
                <w:sz w:val="21"/>
              </w:rPr>
              <w:t>getBalance</w:t>
            </w:r>
            <w:r>
              <w:rPr>
                <w:color w:val="DCDCDC"/>
                <w:sz w:val="21"/>
              </w:rPr>
              <w:t>()</w:t>
            </w:r>
            <w:r>
              <w:rPr>
                <w:color w:val="DCDCDC"/>
                <w:spacing w:val="-8"/>
                <w:sz w:val="21"/>
              </w:rPr>
              <w:t xml:space="preserve"> </w:t>
            </w:r>
            <w:r>
              <w:rPr>
                <w:color w:val="31B988"/>
                <w:sz w:val="21"/>
              </w:rPr>
              <w:t>public</w:t>
            </w:r>
            <w:r>
              <w:rPr>
                <w:color w:val="31B988"/>
                <w:spacing w:val="-8"/>
                <w:sz w:val="21"/>
              </w:rPr>
              <w:t xml:space="preserve"> </w:t>
            </w:r>
            <w:r>
              <w:rPr>
                <w:color w:val="31B988"/>
                <w:sz w:val="21"/>
              </w:rPr>
              <w:t>view</w:t>
            </w:r>
            <w:r>
              <w:rPr>
                <w:color w:val="31B988"/>
                <w:spacing w:val="-7"/>
                <w:sz w:val="21"/>
              </w:rPr>
              <w:t xml:space="preserve"> </w:t>
            </w:r>
            <w:r>
              <w:rPr>
                <w:color w:val="209351"/>
                <w:sz w:val="21"/>
              </w:rPr>
              <w:t>returns</w:t>
            </w:r>
            <w:r>
              <w:rPr>
                <w:color w:val="209351"/>
                <w:spacing w:val="-7"/>
                <w:sz w:val="21"/>
              </w:rPr>
              <w:t xml:space="preserve"> </w:t>
            </w:r>
            <w:r>
              <w:rPr>
                <w:color w:val="DCDCDC"/>
                <w:sz w:val="21"/>
              </w:rPr>
              <w:t>(</w:t>
            </w:r>
            <w:r>
              <w:rPr>
                <w:color w:val="559CD5"/>
                <w:sz w:val="21"/>
              </w:rPr>
              <w:t>uint256</w:t>
            </w:r>
            <w:r>
              <w:rPr>
                <w:color w:val="DCDCDC"/>
                <w:sz w:val="21"/>
              </w:rPr>
              <w:t>)</w:t>
            </w:r>
            <w:r>
              <w:rPr>
                <w:color w:val="DCDCDC"/>
                <w:spacing w:val="-5"/>
                <w:sz w:val="21"/>
              </w:rPr>
              <w:t xml:space="preserve"> </w:t>
            </w:r>
            <w:r>
              <w:rPr>
                <w:color w:val="DCDCDC"/>
                <w:sz w:val="21"/>
              </w:rPr>
              <w:t xml:space="preserve">{ </w:t>
            </w:r>
            <w:r>
              <w:rPr>
                <w:color w:val="209351"/>
                <w:sz w:val="21"/>
              </w:rPr>
              <w:t xml:space="preserve">return </w:t>
            </w:r>
            <w:r>
              <w:rPr>
                <w:color w:val="559CD5"/>
                <w:sz w:val="21"/>
              </w:rPr>
              <w:t>address</w:t>
            </w:r>
            <w:r>
              <w:rPr>
                <w:color w:val="DCDCDC"/>
                <w:sz w:val="21"/>
              </w:rPr>
              <w:t>(</w:t>
            </w:r>
            <w:r>
              <w:rPr>
                <w:color w:val="086CB5"/>
                <w:sz w:val="21"/>
              </w:rPr>
              <w:t>this</w:t>
            </w:r>
            <w:r>
              <w:rPr>
                <w:color w:val="DCDCDC"/>
                <w:sz w:val="21"/>
              </w:rPr>
              <w:t>).</w:t>
            </w:r>
            <w:r>
              <w:rPr>
                <w:color w:val="B9BACC"/>
                <w:sz w:val="21"/>
              </w:rPr>
              <w:t>balance</w:t>
            </w:r>
            <w:r>
              <w:rPr>
                <w:color w:val="DCDCDC"/>
                <w:sz w:val="21"/>
              </w:rPr>
              <w:t>;</w:t>
            </w:r>
          </w:p>
          <w:p w14:paraId="53F75632" w14:textId="77777777" w:rsidR="00AF07FA" w:rsidRDefault="004C7468">
            <w:pPr>
              <w:pStyle w:val="TableParagraph"/>
              <w:spacing w:before="3"/>
              <w:ind w:left="539"/>
              <w:rPr>
                <w:sz w:val="21"/>
              </w:rPr>
            </w:pPr>
            <w:r>
              <w:rPr>
                <w:color w:val="DCDCDC"/>
                <w:spacing w:val="-10"/>
                <w:sz w:val="21"/>
              </w:rPr>
              <w:t>}</w:t>
            </w:r>
          </w:p>
          <w:p w14:paraId="52B2A955" w14:textId="77777777" w:rsidR="00AF07FA" w:rsidRDefault="00AF07FA">
            <w:pPr>
              <w:pStyle w:val="TableParagraph"/>
              <w:spacing w:before="46"/>
              <w:rPr>
                <w:rFonts w:ascii="Segoe UI"/>
                <w:sz w:val="21"/>
              </w:rPr>
            </w:pPr>
          </w:p>
          <w:p w14:paraId="2B1714AC" w14:textId="77777777" w:rsidR="00AF07FA" w:rsidRDefault="004C7468">
            <w:pPr>
              <w:pStyle w:val="TableParagraph"/>
              <w:ind w:left="539"/>
              <w:rPr>
                <w:sz w:val="21"/>
              </w:rPr>
            </w:pPr>
            <w:r>
              <w:rPr>
                <w:color w:val="5F8A4E"/>
                <w:sz w:val="21"/>
              </w:rPr>
              <w:t>//</w:t>
            </w:r>
            <w:r>
              <w:rPr>
                <w:color w:val="5F8A4E"/>
                <w:spacing w:val="-3"/>
                <w:sz w:val="21"/>
              </w:rPr>
              <w:t xml:space="preserve"> </w:t>
            </w:r>
            <w:r>
              <w:rPr>
                <w:color w:val="5F8A4E"/>
                <w:spacing w:val="-2"/>
                <w:sz w:val="21"/>
              </w:rPr>
              <w:t>Contribute</w:t>
            </w:r>
          </w:p>
          <w:p w14:paraId="2F80C874" w14:textId="77777777" w:rsidR="00AF07FA" w:rsidRDefault="004C7468">
            <w:pPr>
              <w:pStyle w:val="TableParagraph"/>
              <w:spacing w:before="38" w:line="278" w:lineRule="auto"/>
              <w:ind w:left="1000" w:right="3329" w:hanging="461"/>
              <w:rPr>
                <w:sz w:val="21"/>
              </w:rPr>
            </w:pPr>
            <w:r>
              <w:rPr>
                <w:color w:val="559CD5"/>
                <w:sz w:val="21"/>
              </w:rPr>
              <w:t>function</w:t>
            </w:r>
            <w:r>
              <w:rPr>
                <w:color w:val="559CD5"/>
                <w:spacing w:val="-6"/>
                <w:sz w:val="21"/>
              </w:rPr>
              <w:t xml:space="preserve"> </w:t>
            </w:r>
            <w:r>
              <w:rPr>
                <w:color w:val="B9BACC"/>
                <w:sz w:val="21"/>
              </w:rPr>
              <w:t>contribute</w:t>
            </w:r>
            <w:r>
              <w:rPr>
                <w:color w:val="DCDCDC"/>
                <w:sz w:val="21"/>
              </w:rPr>
              <w:t>()</w:t>
            </w:r>
            <w:r>
              <w:rPr>
                <w:color w:val="DCDCDC"/>
                <w:spacing w:val="-9"/>
                <w:sz w:val="21"/>
              </w:rPr>
              <w:t xml:space="preserve"> </w:t>
            </w:r>
            <w:r>
              <w:rPr>
                <w:color w:val="31B988"/>
                <w:sz w:val="21"/>
              </w:rPr>
              <w:t>public</w:t>
            </w:r>
            <w:r>
              <w:rPr>
                <w:color w:val="31B988"/>
                <w:spacing w:val="-9"/>
                <w:sz w:val="21"/>
              </w:rPr>
              <w:t xml:space="preserve"> </w:t>
            </w:r>
            <w:r>
              <w:rPr>
                <w:color w:val="31B988"/>
                <w:sz w:val="21"/>
              </w:rPr>
              <w:t>payable</w:t>
            </w:r>
            <w:r>
              <w:rPr>
                <w:color w:val="31B988"/>
                <w:spacing w:val="-8"/>
                <w:sz w:val="21"/>
              </w:rPr>
              <w:t xml:space="preserve"> </w:t>
            </w:r>
            <w:r>
              <w:rPr>
                <w:color w:val="B9BACC"/>
                <w:sz w:val="21"/>
              </w:rPr>
              <w:t>isDeadlinePassed</w:t>
            </w:r>
            <w:r>
              <w:rPr>
                <w:color w:val="B9BACC"/>
                <w:spacing w:val="-7"/>
                <w:sz w:val="21"/>
              </w:rPr>
              <w:t xml:space="preserve"> </w:t>
            </w:r>
            <w:r>
              <w:rPr>
                <w:color w:val="DCDCDC"/>
                <w:sz w:val="21"/>
              </w:rPr>
              <w:t xml:space="preserve">{ </w:t>
            </w:r>
            <w:r>
              <w:rPr>
                <w:color w:val="0079A6"/>
                <w:spacing w:val="-2"/>
                <w:sz w:val="21"/>
              </w:rPr>
              <w:t>require</w:t>
            </w:r>
            <w:r>
              <w:rPr>
                <w:color w:val="DCDCDC"/>
                <w:spacing w:val="-2"/>
                <w:sz w:val="21"/>
              </w:rPr>
              <w:t>(</w:t>
            </w:r>
          </w:p>
          <w:p w14:paraId="7A96C5EE" w14:textId="77777777" w:rsidR="00AF07FA" w:rsidRDefault="004C7468">
            <w:pPr>
              <w:pStyle w:val="TableParagraph"/>
              <w:spacing w:before="1"/>
              <w:ind w:left="1460"/>
              <w:rPr>
                <w:sz w:val="21"/>
              </w:rPr>
            </w:pPr>
            <w:r>
              <w:rPr>
                <w:color w:val="0079A6"/>
                <w:sz w:val="21"/>
              </w:rPr>
              <w:t>msg</w:t>
            </w:r>
            <w:r>
              <w:rPr>
                <w:color w:val="DCDCDC"/>
                <w:sz w:val="21"/>
              </w:rPr>
              <w:t>.</w:t>
            </w:r>
            <w:r>
              <w:rPr>
                <w:color w:val="B9BACC"/>
                <w:sz w:val="21"/>
              </w:rPr>
              <w:t>value</w:t>
            </w:r>
            <w:r>
              <w:rPr>
                <w:color w:val="B9BACC"/>
                <w:spacing w:val="-8"/>
                <w:sz w:val="21"/>
              </w:rPr>
              <w:t xml:space="preserve"> </w:t>
            </w:r>
            <w:r>
              <w:rPr>
                <w:color w:val="DCDCDC"/>
                <w:sz w:val="21"/>
              </w:rPr>
              <w:t>&gt;=</w:t>
            </w:r>
            <w:r>
              <w:rPr>
                <w:color w:val="DCDCDC"/>
                <w:spacing w:val="-6"/>
                <w:sz w:val="21"/>
              </w:rPr>
              <w:t xml:space="preserve"> </w:t>
            </w:r>
            <w:r>
              <w:rPr>
                <w:color w:val="B9BACC"/>
                <w:spacing w:val="-2"/>
                <w:sz w:val="21"/>
              </w:rPr>
              <w:t>minimumContribution</w:t>
            </w:r>
            <w:r>
              <w:rPr>
                <w:color w:val="DCDCDC"/>
                <w:spacing w:val="-2"/>
                <w:sz w:val="21"/>
              </w:rPr>
              <w:t>,</w:t>
            </w:r>
          </w:p>
          <w:p w14:paraId="053439B8" w14:textId="77777777" w:rsidR="00AF07FA" w:rsidRDefault="004C7468">
            <w:pPr>
              <w:pStyle w:val="TableParagraph"/>
              <w:spacing w:before="39"/>
              <w:ind w:left="1460"/>
              <w:rPr>
                <w:sz w:val="21"/>
              </w:rPr>
            </w:pPr>
            <w:r>
              <w:rPr>
                <w:color w:val="CE9178"/>
                <w:sz w:val="21"/>
              </w:rPr>
              <w:t>"Minimum</w:t>
            </w:r>
            <w:r>
              <w:rPr>
                <w:color w:val="CE9178"/>
                <w:spacing w:val="-6"/>
                <w:sz w:val="21"/>
              </w:rPr>
              <w:t xml:space="preserve"> </w:t>
            </w:r>
            <w:r>
              <w:rPr>
                <w:color w:val="CE9178"/>
                <w:sz w:val="21"/>
              </w:rPr>
              <w:t>100</w:t>
            </w:r>
            <w:r>
              <w:rPr>
                <w:color w:val="CE9178"/>
                <w:spacing w:val="-7"/>
                <w:sz w:val="21"/>
              </w:rPr>
              <w:t xml:space="preserve"> </w:t>
            </w:r>
            <w:r>
              <w:rPr>
                <w:color w:val="CE9178"/>
                <w:sz w:val="21"/>
              </w:rPr>
              <w:t>wei</w:t>
            </w:r>
            <w:r>
              <w:rPr>
                <w:color w:val="CE9178"/>
                <w:spacing w:val="-7"/>
                <w:sz w:val="21"/>
              </w:rPr>
              <w:t xml:space="preserve"> </w:t>
            </w:r>
            <w:r>
              <w:rPr>
                <w:color w:val="CE9178"/>
                <w:sz w:val="21"/>
              </w:rPr>
              <w:t>is</w:t>
            </w:r>
            <w:r>
              <w:rPr>
                <w:color w:val="CE9178"/>
                <w:spacing w:val="-7"/>
                <w:sz w:val="21"/>
              </w:rPr>
              <w:t xml:space="preserve"> </w:t>
            </w:r>
            <w:r>
              <w:rPr>
                <w:color w:val="CE9178"/>
                <w:sz w:val="21"/>
              </w:rPr>
              <w:t>required</w:t>
            </w:r>
            <w:r>
              <w:rPr>
                <w:color w:val="CE9178"/>
                <w:spacing w:val="-7"/>
                <w:sz w:val="21"/>
              </w:rPr>
              <w:t xml:space="preserve"> </w:t>
            </w:r>
            <w:r>
              <w:rPr>
                <w:color w:val="CE9178"/>
                <w:sz w:val="21"/>
              </w:rPr>
              <w:t>to</w:t>
            </w:r>
            <w:r>
              <w:rPr>
                <w:color w:val="CE9178"/>
                <w:spacing w:val="-7"/>
                <w:sz w:val="21"/>
              </w:rPr>
              <w:t xml:space="preserve"> </w:t>
            </w:r>
            <w:r>
              <w:rPr>
                <w:color w:val="CE9178"/>
                <w:spacing w:val="-2"/>
                <w:sz w:val="21"/>
              </w:rPr>
              <w:t>contribute."</w:t>
            </w:r>
          </w:p>
          <w:p w14:paraId="3F96FDDE" w14:textId="77777777" w:rsidR="00AF07FA" w:rsidRDefault="004C7468">
            <w:pPr>
              <w:pStyle w:val="TableParagraph"/>
              <w:spacing w:before="38"/>
              <w:ind w:left="1000"/>
              <w:rPr>
                <w:sz w:val="21"/>
              </w:rPr>
            </w:pPr>
            <w:r>
              <w:rPr>
                <w:color w:val="DCDCDC"/>
                <w:spacing w:val="-5"/>
                <w:sz w:val="21"/>
              </w:rPr>
              <w:t>);</w:t>
            </w:r>
          </w:p>
          <w:p w14:paraId="1E960611" w14:textId="77777777" w:rsidR="00AF07FA" w:rsidRDefault="00AF07FA">
            <w:pPr>
              <w:pStyle w:val="TableParagraph"/>
              <w:spacing w:before="45"/>
              <w:rPr>
                <w:rFonts w:ascii="Segoe UI"/>
                <w:sz w:val="21"/>
              </w:rPr>
            </w:pPr>
          </w:p>
          <w:p w14:paraId="7C737A89" w14:textId="77777777" w:rsidR="00AF07FA" w:rsidRDefault="004C7468">
            <w:pPr>
              <w:pStyle w:val="TableParagraph"/>
              <w:spacing w:before="1" w:line="278" w:lineRule="auto"/>
              <w:ind w:left="1460" w:right="4178" w:hanging="461"/>
              <w:rPr>
                <w:sz w:val="21"/>
              </w:rPr>
            </w:pPr>
            <w:r>
              <w:rPr>
                <w:color w:val="FFC107"/>
                <w:sz w:val="21"/>
              </w:rPr>
              <w:t>if</w:t>
            </w:r>
            <w:r>
              <w:rPr>
                <w:color w:val="FFC107"/>
                <w:spacing w:val="-10"/>
                <w:sz w:val="21"/>
              </w:rPr>
              <w:t xml:space="preserve"> </w:t>
            </w:r>
            <w:r>
              <w:rPr>
                <w:color w:val="DCDCDC"/>
                <w:sz w:val="21"/>
              </w:rPr>
              <w:t>(</w:t>
            </w:r>
            <w:r>
              <w:rPr>
                <w:color w:val="B9BACC"/>
                <w:sz w:val="21"/>
              </w:rPr>
              <w:t>contributors</w:t>
            </w:r>
            <w:r>
              <w:rPr>
                <w:color w:val="DCDCDC"/>
                <w:sz w:val="21"/>
              </w:rPr>
              <w:t>[</w:t>
            </w:r>
            <w:r>
              <w:rPr>
                <w:color w:val="0079A6"/>
                <w:sz w:val="21"/>
              </w:rPr>
              <w:t>msg</w:t>
            </w:r>
            <w:r>
              <w:rPr>
                <w:color w:val="DCDCDC"/>
                <w:sz w:val="21"/>
              </w:rPr>
              <w:t>.</w:t>
            </w:r>
            <w:r>
              <w:rPr>
                <w:color w:val="B9BACC"/>
                <w:sz w:val="21"/>
              </w:rPr>
              <w:t>sender</w:t>
            </w:r>
            <w:r>
              <w:rPr>
                <w:color w:val="DCDCDC"/>
                <w:sz w:val="21"/>
              </w:rPr>
              <w:t>]</w:t>
            </w:r>
            <w:r>
              <w:rPr>
                <w:color w:val="DCDCDC"/>
                <w:spacing w:val="-10"/>
                <w:sz w:val="21"/>
              </w:rPr>
              <w:t xml:space="preserve"> </w:t>
            </w:r>
            <w:r>
              <w:rPr>
                <w:color w:val="DCDCDC"/>
                <w:sz w:val="21"/>
              </w:rPr>
              <w:t>==</w:t>
            </w:r>
            <w:r>
              <w:rPr>
                <w:color w:val="DCDCDC"/>
                <w:spacing w:val="-10"/>
                <w:sz w:val="21"/>
              </w:rPr>
              <w:t xml:space="preserve"> </w:t>
            </w:r>
            <w:r>
              <w:rPr>
                <w:color w:val="B5CEA8"/>
                <w:sz w:val="21"/>
              </w:rPr>
              <w:t>0</w:t>
            </w:r>
            <w:r>
              <w:rPr>
                <w:color w:val="DCDCDC"/>
                <w:sz w:val="21"/>
              </w:rPr>
              <w:t>)</w:t>
            </w:r>
            <w:r>
              <w:rPr>
                <w:color w:val="DCDCDC"/>
                <w:spacing w:val="-7"/>
                <w:sz w:val="21"/>
              </w:rPr>
              <w:t xml:space="preserve"> </w:t>
            </w:r>
            <w:r>
              <w:rPr>
                <w:color w:val="DCDCDC"/>
                <w:sz w:val="21"/>
              </w:rPr>
              <w:t xml:space="preserve">{ </w:t>
            </w:r>
            <w:r>
              <w:rPr>
                <w:color w:val="B9BACC"/>
                <w:spacing w:val="-2"/>
                <w:sz w:val="21"/>
              </w:rPr>
              <w:t>totalContributors</w:t>
            </w:r>
            <w:r>
              <w:rPr>
                <w:color w:val="DCDCDC"/>
                <w:spacing w:val="-2"/>
                <w:sz w:val="21"/>
              </w:rPr>
              <w:t>++;</w:t>
            </w:r>
          </w:p>
          <w:p w14:paraId="7530DB18" w14:textId="77777777" w:rsidR="00AF07FA" w:rsidRDefault="004C7468">
            <w:pPr>
              <w:pStyle w:val="TableParagraph"/>
              <w:spacing w:line="244" w:lineRule="exact"/>
              <w:ind w:left="1000"/>
              <w:rPr>
                <w:sz w:val="21"/>
              </w:rPr>
            </w:pPr>
            <w:r>
              <w:rPr>
                <w:color w:val="DCDCDC"/>
                <w:spacing w:val="-10"/>
                <w:sz w:val="21"/>
              </w:rPr>
              <w:t>}</w:t>
            </w:r>
          </w:p>
          <w:p w14:paraId="6E521556" w14:textId="77777777" w:rsidR="00AF07FA" w:rsidRDefault="00AF07FA">
            <w:pPr>
              <w:pStyle w:val="TableParagraph"/>
              <w:spacing w:before="45"/>
              <w:rPr>
                <w:rFonts w:ascii="Segoe UI"/>
                <w:sz w:val="21"/>
              </w:rPr>
            </w:pPr>
          </w:p>
          <w:p w14:paraId="5E097A8D" w14:textId="77777777" w:rsidR="00AF07FA" w:rsidRDefault="004C7468">
            <w:pPr>
              <w:pStyle w:val="TableParagraph"/>
              <w:spacing w:before="1" w:line="278" w:lineRule="auto"/>
              <w:ind w:left="1000" w:right="4178"/>
              <w:rPr>
                <w:sz w:val="21"/>
              </w:rPr>
            </w:pPr>
            <w:r>
              <w:rPr>
                <w:color w:val="B9BACC"/>
                <w:sz w:val="21"/>
              </w:rPr>
              <w:t>contributors</w:t>
            </w:r>
            <w:r>
              <w:rPr>
                <w:color w:val="DCDCDC"/>
                <w:sz w:val="21"/>
              </w:rPr>
              <w:t>[</w:t>
            </w:r>
            <w:r>
              <w:rPr>
                <w:color w:val="0079A6"/>
                <w:sz w:val="21"/>
              </w:rPr>
              <w:t>msg</w:t>
            </w:r>
            <w:r>
              <w:rPr>
                <w:color w:val="DCDCDC"/>
                <w:sz w:val="21"/>
              </w:rPr>
              <w:t>.</w:t>
            </w:r>
            <w:r>
              <w:rPr>
                <w:color w:val="B9BACC"/>
                <w:sz w:val="21"/>
              </w:rPr>
              <w:t>sender</w:t>
            </w:r>
            <w:r>
              <w:rPr>
                <w:color w:val="DCDCDC"/>
                <w:sz w:val="21"/>
              </w:rPr>
              <w:t>]</w:t>
            </w:r>
            <w:r>
              <w:rPr>
                <w:color w:val="DCDCDC"/>
                <w:spacing w:val="-18"/>
                <w:sz w:val="21"/>
              </w:rPr>
              <w:t xml:space="preserve"> </w:t>
            </w:r>
            <w:r>
              <w:rPr>
                <w:color w:val="DCDCDC"/>
                <w:sz w:val="21"/>
              </w:rPr>
              <w:t>+=</w:t>
            </w:r>
            <w:r>
              <w:rPr>
                <w:color w:val="DCDCDC"/>
                <w:spacing w:val="-18"/>
                <w:sz w:val="21"/>
              </w:rPr>
              <w:t xml:space="preserve"> </w:t>
            </w:r>
            <w:r>
              <w:rPr>
                <w:color w:val="0079A6"/>
                <w:sz w:val="21"/>
              </w:rPr>
              <w:t>msg</w:t>
            </w:r>
            <w:r>
              <w:rPr>
                <w:color w:val="DCDCDC"/>
                <w:sz w:val="21"/>
              </w:rPr>
              <w:t>.</w:t>
            </w:r>
            <w:r>
              <w:rPr>
                <w:color w:val="B9BACC"/>
                <w:sz w:val="21"/>
              </w:rPr>
              <w:t>value</w:t>
            </w:r>
            <w:r>
              <w:rPr>
                <w:color w:val="DCDCDC"/>
                <w:sz w:val="21"/>
              </w:rPr>
              <w:t xml:space="preserve">; </w:t>
            </w:r>
            <w:r>
              <w:rPr>
                <w:color w:val="B9BACC"/>
                <w:sz w:val="21"/>
              </w:rPr>
              <w:t xml:space="preserve">raisedAmount </w:t>
            </w:r>
            <w:r>
              <w:rPr>
                <w:color w:val="DCDCDC"/>
                <w:sz w:val="21"/>
              </w:rPr>
              <w:t xml:space="preserve">+= </w:t>
            </w:r>
            <w:r>
              <w:rPr>
                <w:color w:val="0079A6"/>
                <w:sz w:val="21"/>
              </w:rPr>
              <w:t>msg</w:t>
            </w:r>
            <w:r>
              <w:rPr>
                <w:color w:val="DCDCDC"/>
                <w:sz w:val="21"/>
              </w:rPr>
              <w:t>.</w:t>
            </w:r>
            <w:r>
              <w:rPr>
                <w:color w:val="B9BACC"/>
                <w:sz w:val="21"/>
              </w:rPr>
              <w:t>value</w:t>
            </w:r>
            <w:r>
              <w:rPr>
                <w:color w:val="DCDCDC"/>
                <w:sz w:val="21"/>
              </w:rPr>
              <w:t>;</w:t>
            </w:r>
          </w:p>
          <w:p w14:paraId="2CAF6C3C" w14:textId="77777777" w:rsidR="00AF07FA" w:rsidRDefault="004C7468">
            <w:pPr>
              <w:pStyle w:val="TableParagraph"/>
              <w:spacing w:line="245" w:lineRule="exact"/>
              <w:ind w:left="539"/>
              <w:rPr>
                <w:sz w:val="21"/>
              </w:rPr>
            </w:pPr>
            <w:r>
              <w:rPr>
                <w:color w:val="DCDCDC"/>
                <w:spacing w:val="-10"/>
                <w:sz w:val="21"/>
              </w:rPr>
              <w:t>}</w:t>
            </w:r>
          </w:p>
          <w:p w14:paraId="60D7FAAF" w14:textId="77777777" w:rsidR="00AF07FA" w:rsidRDefault="004C7468">
            <w:pPr>
              <w:pStyle w:val="TableParagraph"/>
              <w:spacing w:before="39" w:line="278" w:lineRule="auto"/>
              <w:ind w:left="539" w:right="1137"/>
              <w:rPr>
                <w:sz w:val="21"/>
              </w:rPr>
            </w:pPr>
            <w:r>
              <w:rPr>
                <w:color w:val="5F8A4E"/>
                <w:sz w:val="21"/>
              </w:rPr>
              <w:t>//</w:t>
            </w:r>
            <w:r>
              <w:rPr>
                <w:color w:val="5F8A4E"/>
                <w:spacing w:val="-4"/>
                <w:sz w:val="21"/>
              </w:rPr>
              <w:t xml:space="preserve"> </w:t>
            </w:r>
            <w:r>
              <w:rPr>
                <w:color w:val="5F8A4E"/>
                <w:sz w:val="21"/>
              </w:rPr>
              <w:t>Refund</w:t>
            </w:r>
            <w:r>
              <w:rPr>
                <w:color w:val="5F8A4E"/>
                <w:spacing w:val="-2"/>
                <w:sz w:val="21"/>
              </w:rPr>
              <w:t xml:space="preserve"> </w:t>
            </w:r>
            <w:r>
              <w:rPr>
                <w:color w:val="5F8A4E"/>
                <w:sz w:val="21"/>
              </w:rPr>
              <w:t>the</w:t>
            </w:r>
            <w:r>
              <w:rPr>
                <w:color w:val="5F8A4E"/>
                <w:spacing w:val="-4"/>
                <w:sz w:val="21"/>
              </w:rPr>
              <w:t xml:space="preserve"> </w:t>
            </w:r>
            <w:r>
              <w:rPr>
                <w:color w:val="5F8A4E"/>
                <w:sz w:val="21"/>
              </w:rPr>
              <w:t>money</w:t>
            </w:r>
            <w:r>
              <w:rPr>
                <w:color w:val="5F8A4E"/>
                <w:spacing w:val="-4"/>
                <w:sz w:val="21"/>
              </w:rPr>
              <w:t xml:space="preserve"> </w:t>
            </w:r>
            <w:r>
              <w:rPr>
                <w:color w:val="5F8A4E"/>
                <w:sz w:val="21"/>
              </w:rPr>
              <w:t>if</w:t>
            </w:r>
            <w:r>
              <w:rPr>
                <w:color w:val="5F8A4E"/>
                <w:spacing w:val="-4"/>
                <w:sz w:val="21"/>
              </w:rPr>
              <w:t xml:space="preserve"> </w:t>
            </w:r>
            <w:r>
              <w:rPr>
                <w:color w:val="5F8A4E"/>
                <w:sz w:val="21"/>
              </w:rPr>
              <w:t>the</w:t>
            </w:r>
            <w:r>
              <w:rPr>
                <w:color w:val="5F8A4E"/>
                <w:spacing w:val="-4"/>
                <w:sz w:val="21"/>
              </w:rPr>
              <w:t xml:space="preserve"> </w:t>
            </w:r>
            <w:r>
              <w:rPr>
                <w:color w:val="5F8A4E"/>
                <w:sz w:val="21"/>
              </w:rPr>
              <w:t>target</w:t>
            </w:r>
            <w:r>
              <w:rPr>
                <w:color w:val="5F8A4E"/>
                <w:spacing w:val="-4"/>
                <w:sz w:val="21"/>
              </w:rPr>
              <w:t xml:space="preserve"> </w:t>
            </w:r>
            <w:r>
              <w:rPr>
                <w:color w:val="5F8A4E"/>
                <w:sz w:val="21"/>
              </w:rPr>
              <w:t>is</w:t>
            </w:r>
            <w:r>
              <w:rPr>
                <w:color w:val="5F8A4E"/>
                <w:spacing w:val="-4"/>
                <w:sz w:val="21"/>
              </w:rPr>
              <w:t xml:space="preserve"> </w:t>
            </w:r>
            <w:r>
              <w:rPr>
                <w:color w:val="5F8A4E"/>
                <w:sz w:val="21"/>
              </w:rPr>
              <w:t>not</w:t>
            </w:r>
            <w:r>
              <w:rPr>
                <w:color w:val="5F8A4E"/>
                <w:spacing w:val="-4"/>
                <w:sz w:val="21"/>
              </w:rPr>
              <w:t xml:space="preserve"> </w:t>
            </w:r>
            <w:r>
              <w:rPr>
                <w:color w:val="5F8A4E"/>
                <w:sz w:val="21"/>
              </w:rPr>
              <w:t>fulfilled</w:t>
            </w:r>
            <w:r>
              <w:rPr>
                <w:color w:val="5F8A4E"/>
                <w:spacing w:val="-2"/>
                <w:sz w:val="21"/>
              </w:rPr>
              <w:t xml:space="preserve"> </w:t>
            </w:r>
            <w:r>
              <w:rPr>
                <w:color w:val="5F8A4E"/>
                <w:sz w:val="21"/>
              </w:rPr>
              <w:t>and</w:t>
            </w:r>
            <w:r>
              <w:rPr>
                <w:color w:val="5F8A4E"/>
                <w:spacing w:val="-4"/>
                <w:sz w:val="21"/>
              </w:rPr>
              <w:t xml:space="preserve"> </w:t>
            </w:r>
            <w:r>
              <w:rPr>
                <w:color w:val="5F8A4E"/>
                <w:sz w:val="21"/>
              </w:rPr>
              <w:t>deadline</w:t>
            </w:r>
            <w:r>
              <w:rPr>
                <w:color w:val="5F8A4E"/>
                <w:spacing w:val="-4"/>
                <w:sz w:val="21"/>
              </w:rPr>
              <w:t xml:space="preserve"> </w:t>
            </w:r>
            <w:r>
              <w:rPr>
                <w:color w:val="5F8A4E"/>
                <w:sz w:val="21"/>
              </w:rPr>
              <w:t>has</w:t>
            </w:r>
            <w:r>
              <w:rPr>
                <w:color w:val="5F8A4E"/>
                <w:spacing w:val="-4"/>
                <w:sz w:val="21"/>
              </w:rPr>
              <w:t xml:space="preserve"> </w:t>
            </w:r>
            <w:r>
              <w:rPr>
                <w:color w:val="5F8A4E"/>
                <w:sz w:val="21"/>
              </w:rPr>
              <w:t xml:space="preserve">passed. </w:t>
            </w:r>
            <w:r>
              <w:rPr>
                <w:color w:val="559CD5"/>
                <w:sz w:val="21"/>
              </w:rPr>
              <w:t xml:space="preserve">function </w:t>
            </w:r>
            <w:r>
              <w:rPr>
                <w:color w:val="B9BACC"/>
                <w:sz w:val="21"/>
              </w:rPr>
              <w:t>refund</w:t>
            </w:r>
            <w:r>
              <w:rPr>
                <w:color w:val="DCDCDC"/>
                <w:sz w:val="21"/>
              </w:rPr>
              <w:t xml:space="preserve">() </w:t>
            </w:r>
            <w:r>
              <w:rPr>
                <w:color w:val="31B988"/>
                <w:sz w:val="21"/>
              </w:rPr>
              <w:t xml:space="preserve">public </w:t>
            </w:r>
            <w:r>
              <w:rPr>
                <w:color w:val="B9BACC"/>
                <w:sz w:val="21"/>
              </w:rPr>
              <w:t xml:space="preserve">isDeadlinePassed isContributor </w:t>
            </w:r>
            <w:r>
              <w:rPr>
                <w:color w:val="DCDCDC"/>
                <w:sz w:val="21"/>
              </w:rPr>
              <w:t>{</w:t>
            </w:r>
          </w:p>
          <w:p w14:paraId="58B8F0F3" w14:textId="77777777" w:rsidR="00AF07FA" w:rsidRDefault="004C7468">
            <w:pPr>
              <w:pStyle w:val="TableParagraph"/>
              <w:spacing w:before="1" w:line="276" w:lineRule="auto"/>
              <w:ind w:left="1000"/>
              <w:rPr>
                <w:sz w:val="21"/>
              </w:rPr>
            </w:pPr>
            <w:r>
              <w:rPr>
                <w:color w:val="0079A6"/>
                <w:sz w:val="21"/>
              </w:rPr>
              <w:t>require</w:t>
            </w:r>
            <w:r>
              <w:rPr>
                <w:color w:val="DCDCDC"/>
                <w:sz w:val="21"/>
              </w:rPr>
              <w:t>(</w:t>
            </w:r>
            <w:r>
              <w:rPr>
                <w:color w:val="B9BACC"/>
                <w:sz w:val="21"/>
              </w:rPr>
              <w:t>raisedAmount</w:t>
            </w:r>
            <w:r>
              <w:rPr>
                <w:color w:val="B9BACC"/>
                <w:spacing w:val="-4"/>
                <w:sz w:val="21"/>
              </w:rPr>
              <w:t xml:space="preserve"> </w:t>
            </w:r>
            <w:r>
              <w:rPr>
                <w:color w:val="DCDCDC"/>
                <w:sz w:val="21"/>
              </w:rPr>
              <w:t>&lt;</w:t>
            </w:r>
            <w:r>
              <w:rPr>
                <w:color w:val="DCDCDC"/>
                <w:spacing w:val="-6"/>
                <w:sz w:val="21"/>
              </w:rPr>
              <w:t xml:space="preserve"> </w:t>
            </w:r>
            <w:r>
              <w:rPr>
                <w:color w:val="B9BACC"/>
                <w:sz w:val="21"/>
              </w:rPr>
              <w:t>target</w:t>
            </w:r>
            <w:r>
              <w:rPr>
                <w:color w:val="DCDCDC"/>
                <w:sz w:val="21"/>
              </w:rPr>
              <w:t>,</w:t>
            </w:r>
            <w:r>
              <w:rPr>
                <w:color w:val="DCDCDC"/>
                <w:spacing w:val="-6"/>
                <w:sz w:val="21"/>
              </w:rPr>
              <w:t xml:space="preserve"> </w:t>
            </w:r>
            <w:r>
              <w:rPr>
                <w:color w:val="CE9178"/>
                <w:sz w:val="21"/>
              </w:rPr>
              <w:t>"You</w:t>
            </w:r>
            <w:r>
              <w:rPr>
                <w:color w:val="CE9178"/>
                <w:spacing w:val="-6"/>
                <w:sz w:val="21"/>
              </w:rPr>
              <w:t xml:space="preserve"> </w:t>
            </w:r>
            <w:r>
              <w:rPr>
                <w:color w:val="CE9178"/>
                <w:sz w:val="21"/>
              </w:rPr>
              <w:t>are</w:t>
            </w:r>
            <w:r>
              <w:rPr>
                <w:color w:val="CE9178"/>
                <w:spacing w:val="-6"/>
                <w:sz w:val="21"/>
              </w:rPr>
              <w:t xml:space="preserve"> </w:t>
            </w:r>
            <w:r>
              <w:rPr>
                <w:color w:val="CE9178"/>
                <w:sz w:val="21"/>
              </w:rPr>
              <w:t>not</w:t>
            </w:r>
            <w:r>
              <w:rPr>
                <w:color w:val="CE9178"/>
                <w:spacing w:val="-6"/>
                <w:sz w:val="21"/>
              </w:rPr>
              <w:t xml:space="preserve"> </w:t>
            </w:r>
            <w:r>
              <w:rPr>
                <w:color w:val="CE9178"/>
                <w:sz w:val="21"/>
              </w:rPr>
              <w:t>eligible</w:t>
            </w:r>
            <w:r>
              <w:rPr>
                <w:color w:val="CE9178"/>
                <w:spacing w:val="-6"/>
                <w:sz w:val="21"/>
              </w:rPr>
              <w:t xml:space="preserve"> </w:t>
            </w:r>
            <w:r>
              <w:rPr>
                <w:color w:val="CE9178"/>
                <w:sz w:val="21"/>
              </w:rPr>
              <w:t>for</w:t>
            </w:r>
            <w:r>
              <w:rPr>
                <w:color w:val="CE9178"/>
                <w:spacing w:val="-6"/>
                <w:sz w:val="21"/>
              </w:rPr>
              <w:t xml:space="preserve"> </w:t>
            </w:r>
            <w:r>
              <w:rPr>
                <w:color w:val="CE9178"/>
                <w:sz w:val="21"/>
              </w:rPr>
              <w:t>refund"</w:t>
            </w:r>
            <w:r>
              <w:rPr>
                <w:color w:val="DCDCDC"/>
                <w:sz w:val="21"/>
              </w:rPr>
              <w:t xml:space="preserve">); </w:t>
            </w:r>
            <w:r>
              <w:rPr>
                <w:color w:val="0079A6"/>
                <w:sz w:val="21"/>
              </w:rPr>
              <w:t>require</w:t>
            </w:r>
            <w:r>
              <w:rPr>
                <w:color w:val="DCDCDC"/>
                <w:sz w:val="21"/>
              </w:rPr>
              <w:t>(</w:t>
            </w:r>
            <w:r>
              <w:rPr>
                <w:color w:val="B9BACC"/>
                <w:sz w:val="21"/>
              </w:rPr>
              <w:t>contributors</w:t>
            </w:r>
            <w:r>
              <w:rPr>
                <w:color w:val="DCDCDC"/>
                <w:sz w:val="21"/>
              </w:rPr>
              <w:t>[</w:t>
            </w:r>
            <w:r>
              <w:rPr>
                <w:color w:val="0079A6"/>
                <w:sz w:val="21"/>
              </w:rPr>
              <w:t>msg</w:t>
            </w:r>
            <w:r>
              <w:rPr>
                <w:color w:val="DCDCDC"/>
                <w:sz w:val="21"/>
              </w:rPr>
              <w:t>.</w:t>
            </w:r>
            <w:r>
              <w:rPr>
                <w:color w:val="B9BACC"/>
                <w:sz w:val="21"/>
              </w:rPr>
              <w:t>sender</w:t>
            </w:r>
            <w:r>
              <w:rPr>
                <w:color w:val="DCDCDC"/>
                <w:sz w:val="21"/>
              </w:rPr>
              <w:t xml:space="preserve">] &gt; </w:t>
            </w:r>
            <w:r>
              <w:rPr>
                <w:color w:val="B5CEA8"/>
                <w:sz w:val="21"/>
              </w:rPr>
              <w:t>0</w:t>
            </w:r>
            <w:r>
              <w:rPr>
                <w:color w:val="DCDCDC"/>
                <w:sz w:val="21"/>
              </w:rPr>
              <w:t>);</w:t>
            </w:r>
          </w:p>
          <w:p w14:paraId="4A009143" w14:textId="77777777" w:rsidR="00AF07FA" w:rsidRDefault="00AF07FA">
            <w:pPr>
              <w:pStyle w:val="TableParagraph"/>
              <w:spacing w:before="9"/>
              <w:rPr>
                <w:rFonts w:ascii="Segoe UI"/>
                <w:sz w:val="21"/>
              </w:rPr>
            </w:pPr>
          </w:p>
          <w:p w14:paraId="12D1A244" w14:textId="77777777" w:rsidR="00AF07FA" w:rsidRDefault="004C7468">
            <w:pPr>
              <w:pStyle w:val="TableParagraph"/>
              <w:spacing w:before="1" w:line="278" w:lineRule="auto"/>
              <w:ind w:left="1000"/>
              <w:rPr>
                <w:sz w:val="21"/>
              </w:rPr>
            </w:pPr>
            <w:r>
              <w:rPr>
                <w:color w:val="559CD5"/>
                <w:sz w:val="21"/>
              </w:rPr>
              <w:t>address</w:t>
            </w:r>
            <w:r>
              <w:rPr>
                <w:color w:val="559CD5"/>
                <w:spacing w:val="-10"/>
                <w:sz w:val="21"/>
              </w:rPr>
              <w:t xml:space="preserve"> </w:t>
            </w:r>
            <w:r>
              <w:rPr>
                <w:color w:val="31B988"/>
                <w:sz w:val="21"/>
              </w:rPr>
              <w:t>payable</w:t>
            </w:r>
            <w:r>
              <w:rPr>
                <w:color w:val="31B988"/>
                <w:spacing w:val="-9"/>
                <w:sz w:val="21"/>
              </w:rPr>
              <w:t xml:space="preserve"> </w:t>
            </w:r>
            <w:r>
              <w:rPr>
                <w:color w:val="B9BACC"/>
                <w:sz w:val="21"/>
              </w:rPr>
              <w:t>user</w:t>
            </w:r>
            <w:r>
              <w:rPr>
                <w:color w:val="B9BACC"/>
                <w:spacing w:val="-11"/>
                <w:sz w:val="21"/>
              </w:rPr>
              <w:t xml:space="preserve"> </w:t>
            </w:r>
            <w:r>
              <w:rPr>
                <w:color w:val="DCDCDC"/>
                <w:sz w:val="21"/>
              </w:rPr>
              <w:t>=</w:t>
            </w:r>
            <w:r>
              <w:rPr>
                <w:color w:val="DCDCDC"/>
                <w:spacing w:val="-11"/>
                <w:sz w:val="21"/>
              </w:rPr>
              <w:t xml:space="preserve"> </w:t>
            </w:r>
            <w:r>
              <w:rPr>
                <w:color w:val="31B988"/>
                <w:sz w:val="21"/>
              </w:rPr>
              <w:t>payable</w:t>
            </w:r>
            <w:r>
              <w:rPr>
                <w:color w:val="DCDCDC"/>
                <w:sz w:val="21"/>
              </w:rPr>
              <w:t>(</w:t>
            </w:r>
            <w:r>
              <w:rPr>
                <w:color w:val="0079A6"/>
                <w:sz w:val="21"/>
              </w:rPr>
              <w:t>msg</w:t>
            </w:r>
            <w:r>
              <w:rPr>
                <w:color w:val="DCDCDC"/>
                <w:sz w:val="21"/>
              </w:rPr>
              <w:t>.</w:t>
            </w:r>
            <w:r>
              <w:rPr>
                <w:color w:val="B9BACC"/>
                <w:sz w:val="21"/>
              </w:rPr>
              <w:t>sender</w:t>
            </w:r>
            <w:r>
              <w:rPr>
                <w:color w:val="DCDCDC"/>
                <w:sz w:val="21"/>
              </w:rPr>
              <w:t xml:space="preserve">); </w:t>
            </w:r>
            <w:r>
              <w:rPr>
                <w:color w:val="B9BACC"/>
                <w:spacing w:val="-2"/>
                <w:sz w:val="21"/>
              </w:rPr>
              <w:t>user</w:t>
            </w:r>
            <w:r>
              <w:rPr>
                <w:color w:val="DCDCDC"/>
                <w:spacing w:val="-2"/>
                <w:sz w:val="21"/>
              </w:rPr>
              <w:t>.</w:t>
            </w:r>
            <w:r>
              <w:rPr>
                <w:color w:val="B9BACC"/>
                <w:spacing w:val="-2"/>
                <w:sz w:val="21"/>
              </w:rPr>
              <w:t>transfer</w:t>
            </w:r>
            <w:r>
              <w:rPr>
                <w:color w:val="DCDCDC"/>
                <w:spacing w:val="-2"/>
                <w:sz w:val="21"/>
              </w:rPr>
              <w:t>(</w:t>
            </w:r>
            <w:r>
              <w:rPr>
                <w:color w:val="B9BACC"/>
                <w:spacing w:val="-2"/>
                <w:sz w:val="21"/>
              </w:rPr>
              <w:t>contributors</w:t>
            </w:r>
            <w:r>
              <w:rPr>
                <w:color w:val="DCDCDC"/>
                <w:spacing w:val="-2"/>
                <w:sz w:val="21"/>
              </w:rPr>
              <w:t>[</w:t>
            </w:r>
            <w:r>
              <w:rPr>
                <w:color w:val="0079A6"/>
                <w:spacing w:val="-2"/>
                <w:sz w:val="21"/>
              </w:rPr>
              <w:t>msg</w:t>
            </w:r>
            <w:r>
              <w:rPr>
                <w:color w:val="DCDCDC"/>
                <w:spacing w:val="-2"/>
                <w:sz w:val="21"/>
              </w:rPr>
              <w:t>.</w:t>
            </w:r>
            <w:r>
              <w:rPr>
                <w:color w:val="B9BACC"/>
                <w:spacing w:val="-2"/>
                <w:sz w:val="21"/>
              </w:rPr>
              <w:t>sender</w:t>
            </w:r>
            <w:r>
              <w:rPr>
                <w:color w:val="DCDCDC"/>
                <w:spacing w:val="-2"/>
                <w:sz w:val="21"/>
              </w:rPr>
              <w:t>]);</w:t>
            </w:r>
          </w:p>
          <w:p w14:paraId="0F4AC5E6" w14:textId="77777777" w:rsidR="00AF07FA" w:rsidRDefault="004C7468">
            <w:pPr>
              <w:pStyle w:val="TableParagraph"/>
              <w:spacing w:line="244" w:lineRule="exact"/>
              <w:ind w:left="539"/>
              <w:rPr>
                <w:sz w:val="21"/>
              </w:rPr>
            </w:pPr>
            <w:r>
              <w:rPr>
                <w:color w:val="DCDCDC"/>
                <w:spacing w:val="-10"/>
                <w:sz w:val="21"/>
              </w:rPr>
              <w:t>}</w:t>
            </w:r>
          </w:p>
          <w:p w14:paraId="4296CF10" w14:textId="77777777" w:rsidR="00AF07FA" w:rsidRDefault="004C7468">
            <w:pPr>
              <w:pStyle w:val="TableParagraph"/>
              <w:spacing w:before="39" w:line="278" w:lineRule="auto"/>
              <w:ind w:left="539" w:right="7232" w:hanging="116"/>
              <w:rPr>
                <w:sz w:val="21"/>
              </w:rPr>
            </w:pPr>
            <w:r>
              <w:rPr>
                <w:color w:val="5F8A4E"/>
                <w:sz w:val="21"/>
              </w:rPr>
              <w:t xml:space="preserve">// Create Request </w:t>
            </w:r>
            <w:r>
              <w:rPr>
                <w:color w:val="559CD5"/>
                <w:sz w:val="21"/>
              </w:rPr>
              <w:t>function</w:t>
            </w:r>
            <w:r>
              <w:rPr>
                <w:color w:val="559CD5"/>
                <w:spacing w:val="-29"/>
                <w:sz w:val="21"/>
              </w:rPr>
              <w:t xml:space="preserve"> </w:t>
            </w:r>
            <w:r>
              <w:rPr>
                <w:color w:val="B9BACC"/>
                <w:sz w:val="21"/>
              </w:rPr>
              <w:t>createRequest</w:t>
            </w:r>
            <w:r>
              <w:rPr>
                <w:color w:val="DCDCDC"/>
                <w:sz w:val="21"/>
              </w:rPr>
              <w:t>(</w:t>
            </w:r>
          </w:p>
          <w:p w14:paraId="2E926FBB" w14:textId="77777777" w:rsidR="00AF07FA" w:rsidRDefault="004C7468">
            <w:pPr>
              <w:pStyle w:val="TableParagraph"/>
              <w:spacing w:before="2" w:line="278" w:lineRule="auto"/>
              <w:ind w:left="1000" w:right="6308"/>
              <w:jc w:val="both"/>
              <w:rPr>
                <w:sz w:val="21"/>
              </w:rPr>
            </w:pPr>
            <w:r>
              <w:rPr>
                <w:color w:val="559CD5"/>
                <w:sz w:val="21"/>
              </w:rPr>
              <w:t>string</w:t>
            </w:r>
            <w:r>
              <w:rPr>
                <w:color w:val="559CD5"/>
                <w:spacing w:val="-19"/>
                <w:sz w:val="21"/>
              </w:rPr>
              <w:t xml:space="preserve"> </w:t>
            </w:r>
            <w:r>
              <w:rPr>
                <w:color w:val="9E7D08"/>
                <w:sz w:val="21"/>
              </w:rPr>
              <w:t>memory</w:t>
            </w:r>
            <w:r>
              <w:rPr>
                <w:color w:val="9E7D08"/>
                <w:spacing w:val="-17"/>
                <w:sz w:val="21"/>
              </w:rPr>
              <w:t xml:space="preserve"> </w:t>
            </w:r>
            <w:r>
              <w:rPr>
                <w:color w:val="B9BACC"/>
                <w:sz w:val="21"/>
              </w:rPr>
              <w:t>_description</w:t>
            </w:r>
            <w:r>
              <w:rPr>
                <w:color w:val="DCDCDC"/>
                <w:sz w:val="21"/>
              </w:rPr>
              <w:t xml:space="preserve">, </w:t>
            </w:r>
            <w:r>
              <w:rPr>
                <w:color w:val="559CD5"/>
                <w:sz w:val="21"/>
              </w:rPr>
              <w:t>address</w:t>
            </w:r>
            <w:r>
              <w:rPr>
                <w:color w:val="559CD5"/>
                <w:spacing w:val="-19"/>
                <w:sz w:val="21"/>
              </w:rPr>
              <w:t xml:space="preserve"> </w:t>
            </w:r>
            <w:r>
              <w:rPr>
                <w:color w:val="31B988"/>
                <w:sz w:val="21"/>
              </w:rPr>
              <w:t>payable</w:t>
            </w:r>
            <w:r>
              <w:rPr>
                <w:color w:val="31B988"/>
                <w:spacing w:val="-18"/>
                <w:sz w:val="21"/>
              </w:rPr>
              <w:t xml:space="preserve"> </w:t>
            </w:r>
            <w:r>
              <w:rPr>
                <w:color w:val="B9BACC"/>
                <w:sz w:val="21"/>
              </w:rPr>
              <w:t>_recipient</w:t>
            </w:r>
            <w:r>
              <w:rPr>
                <w:color w:val="DCDCDC"/>
                <w:sz w:val="21"/>
              </w:rPr>
              <w:t xml:space="preserve">, </w:t>
            </w:r>
            <w:r>
              <w:rPr>
                <w:color w:val="559CD5"/>
                <w:sz w:val="21"/>
              </w:rPr>
              <w:t xml:space="preserve">uint256 </w:t>
            </w:r>
            <w:r>
              <w:rPr>
                <w:color w:val="B9BACC"/>
                <w:sz w:val="21"/>
              </w:rPr>
              <w:t>_value</w:t>
            </w:r>
          </w:p>
          <w:p w14:paraId="42D52762" w14:textId="77777777" w:rsidR="00AF07FA" w:rsidRDefault="004C7468">
            <w:pPr>
              <w:pStyle w:val="TableParagraph"/>
              <w:spacing w:line="245" w:lineRule="exact"/>
              <w:ind w:left="539"/>
              <w:jc w:val="both"/>
              <w:rPr>
                <w:sz w:val="21"/>
              </w:rPr>
            </w:pPr>
            <w:r>
              <w:rPr>
                <w:color w:val="DCDCDC"/>
                <w:sz w:val="21"/>
              </w:rPr>
              <w:t>)</w:t>
            </w:r>
            <w:r>
              <w:rPr>
                <w:color w:val="DCDCDC"/>
                <w:spacing w:val="-8"/>
                <w:sz w:val="21"/>
              </w:rPr>
              <w:t xml:space="preserve"> </w:t>
            </w:r>
            <w:r>
              <w:rPr>
                <w:color w:val="31B988"/>
                <w:sz w:val="21"/>
              </w:rPr>
              <w:t>public</w:t>
            </w:r>
            <w:r>
              <w:rPr>
                <w:color w:val="31B988"/>
                <w:spacing w:val="-3"/>
                <w:sz w:val="21"/>
              </w:rPr>
              <w:t xml:space="preserve"> </w:t>
            </w:r>
            <w:r>
              <w:rPr>
                <w:color w:val="B9BACC"/>
                <w:sz w:val="21"/>
              </w:rPr>
              <w:t>onlyOwner</w:t>
            </w:r>
            <w:r>
              <w:rPr>
                <w:color w:val="B9BACC"/>
                <w:spacing w:val="-4"/>
                <w:sz w:val="21"/>
              </w:rPr>
              <w:t xml:space="preserve"> </w:t>
            </w:r>
            <w:r>
              <w:rPr>
                <w:color w:val="DCDCDC"/>
                <w:spacing w:val="-10"/>
                <w:sz w:val="21"/>
              </w:rPr>
              <w:t>{</w:t>
            </w:r>
          </w:p>
          <w:p w14:paraId="0654BB43" w14:textId="77777777" w:rsidR="00AF07FA" w:rsidRDefault="004C7468">
            <w:pPr>
              <w:pStyle w:val="TableParagraph"/>
              <w:spacing w:before="39" w:line="276" w:lineRule="auto"/>
              <w:ind w:left="1000" w:right="2451"/>
              <w:rPr>
                <w:sz w:val="21"/>
              </w:rPr>
            </w:pPr>
            <w:r>
              <w:rPr>
                <w:color w:val="B9BACC"/>
                <w:sz w:val="21"/>
              </w:rPr>
              <w:t>Request</w:t>
            </w:r>
            <w:r>
              <w:rPr>
                <w:color w:val="B9BACC"/>
                <w:spacing w:val="-11"/>
                <w:sz w:val="21"/>
              </w:rPr>
              <w:t xml:space="preserve"> </w:t>
            </w:r>
            <w:r>
              <w:rPr>
                <w:color w:val="9E7D08"/>
                <w:sz w:val="21"/>
              </w:rPr>
              <w:t>storage</w:t>
            </w:r>
            <w:r>
              <w:rPr>
                <w:color w:val="9E7D08"/>
                <w:spacing w:val="-10"/>
                <w:sz w:val="21"/>
              </w:rPr>
              <w:t xml:space="preserve"> </w:t>
            </w:r>
            <w:r>
              <w:rPr>
                <w:color w:val="B9BACC"/>
                <w:sz w:val="21"/>
              </w:rPr>
              <w:t>newRequest</w:t>
            </w:r>
            <w:r>
              <w:rPr>
                <w:color w:val="B9BACC"/>
                <w:spacing w:val="-9"/>
                <w:sz w:val="21"/>
              </w:rPr>
              <w:t xml:space="preserve"> </w:t>
            </w:r>
            <w:r>
              <w:rPr>
                <w:color w:val="DCDCDC"/>
                <w:sz w:val="21"/>
              </w:rPr>
              <w:t>=</w:t>
            </w:r>
            <w:r>
              <w:rPr>
                <w:color w:val="DCDCDC"/>
                <w:spacing w:val="-12"/>
                <w:sz w:val="21"/>
              </w:rPr>
              <w:t xml:space="preserve"> </w:t>
            </w:r>
            <w:r>
              <w:rPr>
                <w:color w:val="B9BACC"/>
                <w:sz w:val="21"/>
              </w:rPr>
              <w:t>allRequests</w:t>
            </w:r>
            <w:r>
              <w:rPr>
                <w:color w:val="DCDCDC"/>
                <w:sz w:val="21"/>
              </w:rPr>
              <w:t>[</w:t>
            </w:r>
            <w:r>
              <w:rPr>
                <w:color w:val="B9BACC"/>
                <w:sz w:val="21"/>
              </w:rPr>
              <w:t>numRequests</w:t>
            </w:r>
            <w:r>
              <w:rPr>
                <w:color w:val="DCDCDC"/>
                <w:sz w:val="21"/>
              </w:rPr>
              <w:t xml:space="preserve">]; </w:t>
            </w:r>
            <w:r>
              <w:rPr>
                <w:color w:val="B9BACC"/>
                <w:spacing w:val="-2"/>
                <w:sz w:val="21"/>
              </w:rPr>
              <w:t>numRequests</w:t>
            </w:r>
            <w:r>
              <w:rPr>
                <w:color w:val="DCDCDC"/>
                <w:spacing w:val="-2"/>
                <w:sz w:val="21"/>
              </w:rPr>
              <w:t>++;</w:t>
            </w:r>
          </w:p>
          <w:p w14:paraId="7BA0B8F3" w14:textId="77777777" w:rsidR="00AF07FA" w:rsidRDefault="004C7468">
            <w:pPr>
              <w:pStyle w:val="TableParagraph"/>
              <w:spacing w:before="4" w:line="278" w:lineRule="auto"/>
              <w:ind w:left="1000" w:right="4178"/>
              <w:rPr>
                <w:sz w:val="21"/>
              </w:rPr>
            </w:pPr>
            <w:r>
              <w:rPr>
                <w:color w:val="B9BACC"/>
                <w:sz w:val="21"/>
              </w:rPr>
              <w:t>newRequest</w:t>
            </w:r>
            <w:r>
              <w:rPr>
                <w:color w:val="DCDCDC"/>
                <w:sz w:val="21"/>
              </w:rPr>
              <w:t>.</w:t>
            </w:r>
            <w:r>
              <w:rPr>
                <w:color w:val="B9BACC"/>
                <w:sz w:val="21"/>
              </w:rPr>
              <w:t>description</w:t>
            </w:r>
            <w:r>
              <w:rPr>
                <w:color w:val="B9BACC"/>
                <w:spacing w:val="-17"/>
                <w:sz w:val="21"/>
              </w:rPr>
              <w:t xml:space="preserve"> </w:t>
            </w:r>
            <w:r>
              <w:rPr>
                <w:color w:val="DCDCDC"/>
                <w:sz w:val="21"/>
              </w:rPr>
              <w:t>=</w:t>
            </w:r>
            <w:r>
              <w:rPr>
                <w:color w:val="DCDCDC"/>
                <w:spacing w:val="-19"/>
                <w:sz w:val="21"/>
              </w:rPr>
              <w:t xml:space="preserve"> </w:t>
            </w:r>
            <w:r>
              <w:rPr>
                <w:color w:val="B9BACC"/>
                <w:sz w:val="21"/>
              </w:rPr>
              <w:t>_description</w:t>
            </w:r>
            <w:r>
              <w:rPr>
                <w:color w:val="DCDCDC"/>
                <w:sz w:val="21"/>
              </w:rPr>
              <w:t xml:space="preserve">; </w:t>
            </w:r>
            <w:r>
              <w:rPr>
                <w:color w:val="B9BACC"/>
                <w:sz w:val="21"/>
              </w:rPr>
              <w:t>newRequest</w:t>
            </w:r>
            <w:r>
              <w:rPr>
                <w:color w:val="DCDCDC"/>
                <w:sz w:val="21"/>
              </w:rPr>
              <w:t>.</w:t>
            </w:r>
            <w:r>
              <w:rPr>
                <w:color w:val="B9BACC"/>
                <w:sz w:val="21"/>
              </w:rPr>
              <w:t xml:space="preserve">recipient </w:t>
            </w:r>
            <w:r>
              <w:rPr>
                <w:color w:val="DCDCDC"/>
                <w:sz w:val="21"/>
              </w:rPr>
              <w:t xml:space="preserve">= </w:t>
            </w:r>
            <w:r>
              <w:rPr>
                <w:color w:val="B9BACC"/>
                <w:sz w:val="21"/>
              </w:rPr>
              <w:t>_recipient</w:t>
            </w:r>
            <w:r>
              <w:rPr>
                <w:color w:val="DCDCDC"/>
                <w:sz w:val="21"/>
              </w:rPr>
              <w:t xml:space="preserve">; </w:t>
            </w:r>
            <w:r>
              <w:rPr>
                <w:color w:val="B9BACC"/>
                <w:sz w:val="21"/>
              </w:rPr>
              <w:t>newRequest</w:t>
            </w:r>
            <w:r>
              <w:rPr>
                <w:color w:val="DCDCDC"/>
                <w:sz w:val="21"/>
              </w:rPr>
              <w:t>.</w:t>
            </w:r>
            <w:r>
              <w:rPr>
                <w:color w:val="B9BACC"/>
                <w:sz w:val="21"/>
              </w:rPr>
              <w:t xml:space="preserve">value </w:t>
            </w:r>
            <w:r>
              <w:rPr>
                <w:color w:val="DCDCDC"/>
                <w:sz w:val="21"/>
              </w:rPr>
              <w:t xml:space="preserve">= </w:t>
            </w:r>
            <w:r>
              <w:rPr>
                <w:color w:val="B9BACC"/>
                <w:sz w:val="21"/>
              </w:rPr>
              <w:t>_value</w:t>
            </w:r>
            <w:r>
              <w:rPr>
                <w:color w:val="DCDCDC"/>
                <w:sz w:val="21"/>
              </w:rPr>
              <w:t xml:space="preserve">; </w:t>
            </w:r>
            <w:r>
              <w:rPr>
                <w:color w:val="B9BACC"/>
                <w:sz w:val="21"/>
              </w:rPr>
              <w:t>newRequest</w:t>
            </w:r>
            <w:r>
              <w:rPr>
                <w:color w:val="DCDCDC"/>
                <w:sz w:val="21"/>
              </w:rPr>
              <w:t>.</w:t>
            </w:r>
            <w:r>
              <w:rPr>
                <w:color w:val="B9BACC"/>
                <w:sz w:val="21"/>
              </w:rPr>
              <w:t xml:space="preserve">completed </w:t>
            </w:r>
            <w:r>
              <w:rPr>
                <w:color w:val="DCDCDC"/>
                <w:sz w:val="21"/>
              </w:rPr>
              <w:t xml:space="preserve">= </w:t>
            </w:r>
            <w:r>
              <w:rPr>
                <w:color w:val="559CD5"/>
                <w:sz w:val="21"/>
              </w:rPr>
              <w:t>false</w:t>
            </w:r>
            <w:r>
              <w:rPr>
                <w:color w:val="DCDCDC"/>
                <w:sz w:val="21"/>
              </w:rPr>
              <w:t xml:space="preserve">; </w:t>
            </w:r>
            <w:r>
              <w:rPr>
                <w:color w:val="B9BACC"/>
                <w:sz w:val="21"/>
              </w:rPr>
              <w:t>newRequest</w:t>
            </w:r>
            <w:r>
              <w:rPr>
                <w:color w:val="DCDCDC"/>
                <w:sz w:val="21"/>
              </w:rPr>
              <w:t>.</w:t>
            </w:r>
            <w:r>
              <w:rPr>
                <w:color w:val="B9BACC"/>
                <w:sz w:val="21"/>
              </w:rPr>
              <w:t xml:space="preserve">noOfVoters </w:t>
            </w:r>
            <w:r>
              <w:rPr>
                <w:color w:val="DCDCDC"/>
                <w:sz w:val="21"/>
              </w:rPr>
              <w:t xml:space="preserve">= </w:t>
            </w:r>
            <w:r>
              <w:rPr>
                <w:color w:val="B5CEA8"/>
                <w:sz w:val="21"/>
              </w:rPr>
              <w:t>0</w:t>
            </w:r>
            <w:r>
              <w:rPr>
                <w:color w:val="DCDCDC"/>
                <w:sz w:val="21"/>
              </w:rPr>
              <w:t>;</w:t>
            </w:r>
          </w:p>
          <w:p w14:paraId="5FE44AA5" w14:textId="77777777" w:rsidR="00AF07FA" w:rsidRDefault="004C7468">
            <w:pPr>
              <w:pStyle w:val="TableParagraph"/>
              <w:spacing w:line="245" w:lineRule="exact"/>
              <w:ind w:left="539"/>
              <w:rPr>
                <w:sz w:val="21"/>
              </w:rPr>
            </w:pPr>
            <w:r>
              <w:rPr>
                <w:color w:val="DCDCDC"/>
                <w:spacing w:val="-10"/>
                <w:sz w:val="21"/>
              </w:rPr>
              <w:t>}</w:t>
            </w:r>
          </w:p>
          <w:p w14:paraId="54108C42" w14:textId="77777777" w:rsidR="00AF07FA" w:rsidRDefault="004C7468">
            <w:pPr>
              <w:pStyle w:val="TableParagraph"/>
              <w:spacing w:before="40"/>
              <w:ind w:left="539"/>
              <w:rPr>
                <w:sz w:val="21"/>
              </w:rPr>
            </w:pPr>
            <w:r>
              <w:rPr>
                <w:color w:val="5F8A4E"/>
                <w:sz w:val="21"/>
              </w:rPr>
              <w:t>//</w:t>
            </w:r>
            <w:r>
              <w:rPr>
                <w:color w:val="5F8A4E"/>
                <w:spacing w:val="-4"/>
                <w:sz w:val="21"/>
              </w:rPr>
              <w:t xml:space="preserve"> </w:t>
            </w:r>
            <w:r>
              <w:rPr>
                <w:color w:val="5F8A4E"/>
                <w:sz w:val="21"/>
              </w:rPr>
              <w:t>vote</w:t>
            </w:r>
            <w:r>
              <w:rPr>
                <w:color w:val="5F8A4E"/>
                <w:spacing w:val="-4"/>
                <w:sz w:val="21"/>
              </w:rPr>
              <w:t xml:space="preserve"> </w:t>
            </w:r>
            <w:r>
              <w:rPr>
                <w:color w:val="5F8A4E"/>
                <w:spacing w:val="-2"/>
                <w:sz w:val="21"/>
              </w:rPr>
              <w:t>request.</w:t>
            </w:r>
          </w:p>
          <w:p w14:paraId="19E1A488" w14:textId="77777777" w:rsidR="00AF07FA" w:rsidRDefault="004C7468">
            <w:pPr>
              <w:pStyle w:val="TableParagraph"/>
              <w:spacing w:before="37" w:line="226" w:lineRule="exact"/>
              <w:ind w:left="539"/>
              <w:rPr>
                <w:sz w:val="21"/>
              </w:rPr>
            </w:pPr>
            <w:r>
              <w:rPr>
                <w:color w:val="559CD5"/>
                <w:sz w:val="21"/>
              </w:rPr>
              <w:t>function</w:t>
            </w:r>
            <w:r>
              <w:rPr>
                <w:color w:val="559CD5"/>
                <w:spacing w:val="-11"/>
                <w:sz w:val="21"/>
              </w:rPr>
              <w:t xml:space="preserve"> </w:t>
            </w:r>
            <w:r>
              <w:rPr>
                <w:color w:val="B9BACC"/>
                <w:sz w:val="21"/>
              </w:rPr>
              <w:t>voteRequest</w:t>
            </w:r>
            <w:r>
              <w:rPr>
                <w:color w:val="DCDCDC"/>
                <w:sz w:val="21"/>
              </w:rPr>
              <w:t>(</w:t>
            </w:r>
            <w:r>
              <w:rPr>
                <w:color w:val="559CD5"/>
                <w:sz w:val="21"/>
              </w:rPr>
              <w:t>uint256</w:t>
            </w:r>
            <w:r>
              <w:rPr>
                <w:color w:val="559CD5"/>
                <w:spacing w:val="-14"/>
                <w:sz w:val="21"/>
              </w:rPr>
              <w:t xml:space="preserve"> </w:t>
            </w:r>
            <w:r>
              <w:rPr>
                <w:color w:val="B9BACC"/>
                <w:sz w:val="21"/>
              </w:rPr>
              <w:t>_requestNo</w:t>
            </w:r>
            <w:r>
              <w:rPr>
                <w:color w:val="DCDCDC"/>
                <w:sz w:val="21"/>
              </w:rPr>
              <w:t>)</w:t>
            </w:r>
            <w:r>
              <w:rPr>
                <w:color w:val="DCDCDC"/>
                <w:spacing w:val="-13"/>
                <w:sz w:val="21"/>
              </w:rPr>
              <w:t xml:space="preserve"> </w:t>
            </w:r>
            <w:r>
              <w:rPr>
                <w:color w:val="31B988"/>
                <w:sz w:val="21"/>
              </w:rPr>
              <w:t>public</w:t>
            </w:r>
            <w:r>
              <w:rPr>
                <w:color w:val="31B988"/>
                <w:spacing w:val="-14"/>
                <w:sz w:val="21"/>
              </w:rPr>
              <w:t xml:space="preserve"> </w:t>
            </w:r>
            <w:r>
              <w:rPr>
                <w:color w:val="B9BACC"/>
                <w:sz w:val="21"/>
              </w:rPr>
              <w:t>isContributor</w:t>
            </w:r>
            <w:r>
              <w:rPr>
                <w:color w:val="B9BACC"/>
                <w:spacing w:val="-11"/>
                <w:sz w:val="21"/>
              </w:rPr>
              <w:t xml:space="preserve"> </w:t>
            </w:r>
            <w:r>
              <w:rPr>
                <w:color w:val="DCDCDC"/>
                <w:spacing w:val="-10"/>
                <w:sz w:val="21"/>
              </w:rPr>
              <w:t>{</w:t>
            </w:r>
          </w:p>
        </w:tc>
        <w:tc>
          <w:tcPr>
            <w:tcW w:w="193" w:type="dxa"/>
            <w:tcBorders>
              <w:right w:val="single" w:sz="24" w:space="0" w:color="000000"/>
            </w:tcBorders>
          </w:tcPr>
          <w:p w14:paraId="0071C61C" w14:textId="77777777" w:rsidR="00AF07FA" w:rsidRDefault="00AF07FA">
            <w:pPr>
              <w:pStyle w:val="TableParagraph"/>
              <w:rPr>
                <w:rFonts w:ascii="Times New Roman"/>
                <w:sz w:val="20"/>
              </w:rPr>
            </w:pPr>
          </w:p>
        </w:tc>
      </w:tr>
      <w:tr w:rsidR="00AF07FA" w14:paraId="74DE5297" w14:textId="77777777">
        <w:trPr>
          <w:trHeight w:val="727"/>
        </w:trPr>
        <w:tc>
          <w:tcPr>
            <w:tcW w:w="10653" w:type="dxa"/>
            <w:gridSpan w:val="2"/>
            <w:tcBorders>
              <w:left w:val="single" w:sz="24" w:space="0" w:color="000000"/>
              <w:bottom w:val="single" w:sz="24" w:space="0" w:color="000000"/>
              <w:right w:val="single" w:sz="24" w:space="0" w:color="000000"/>
            </w:tcBorders>
          </w:tcPr>
          <w:p w14:paraId="02A451AF" w14:textId="1C48E7EF" w:rsidR="00AF07FA" w:rsidRDefault="00762BCF">
            <w:pPr>
              <w:pStyle w:val="TableParagraph"/>
              <w:spacing w:before="160"/>
              <w:ind w:left="149"/>
              <w:jc w:val="center"/>
              <w:rPr>
                <w:rFonts w:ascii="Calibri"/>
              </w:rPr>
            </w:pPr>
            <w:r>
              <w:rPr>
                <w:rFonts w:ascii="Calibri"/>
                <w:spacing w:val="-5"/>
              </w:rPr>
              <w:t>52</w:t>
            </w:r>
          </w:p>
        </w:tc>
      </w:tr>
    </w:tbl>
    <w:p w14:paraId="10137345" w14:textId="77777777" w:rsidR="00AF07FA" w:rsidRDefault="00AF07FA">
      <w:pPr>
        <w:pStyle w:val="TableParagraph"/>
        <w:jc w:val="center"/>
        <w:rPr>
          <w:rFonts w:ascii="Calibri"/>
        </w:rPr>
        <w:sectPr w:rsidR="00AF07FA">
          <w:headerReference w:type="even" r:id="rId161"/>
          <w:headerReference w:type="default" r:id="rId162"/>
          <w:footerReference w:type="default" r:id="rId163"/>
          <w:headerReference w:type="first" r:id="rId164"/>
          <w:pgSz w:w="11920" w:h="16850"/>
          <w:pgMar w:top="600" w:right="566" w:bottom="280" w:left="283" w:header="327" w:footer="0" w:gutter="0"/>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4918"/>
        <w:gridCol w:w="5543"/>
        <w:gridCol w:w="193"/>
      </w:tblGrid>
      <w:tr w:rsidR="00AF07FA" w14:paraId="24E0E1EA" w14:textId="77777777">
        <w:trPr>
          <w:trHeight w:val="220"/>
        </w:trPr>
        <w:tc>
          <w:tcPr>
            <w:tcW w:w="10654" w:type="dxa"/>
            <w:gridSpan w:val="3"/>
            <w:tcBorders>
              <w:top w:val="single" w:sz="24" w:space="0" w:color="000000"/>
              <w:left w:val="single" w:sz="24" w:space="0" w:color="000000"/>
              <w:right w:val="single" w:sz="24" w:space="0" w:color="000000"/>
            </w:tcBorders>
          </w:tcPr>
          <w:p w14:paraId="5539C900" w14:textId="77777777" w:rsidR="00AF07FA" w:rsidRDefault="00AF07FA">
            <w:pPr>
              <w:pStyle w:val="TableParagraph"/>
              <w:rPr>
                <w:rFonts w:ascii="Times New Roman"/>
                <w:sz w:val="14"/>
              </w:rPr>
            </w:pPr>
          </w:p>
        </w:tc>
      </w:tr>
      <w:tr w:rsidR="00AF07FA" w14:paraId="34A87190" w14:textId="77777777">
        <w:trPr>
          <w:trHeight w:val="4275"/>
        </w:trPr>
        <w:tc>
          <w:tcPr>
            <w:tcW w:w="10461" w:type="dxa"/>
            <w:gridSpan w:val="2"/>
            <w:tcBorders>
              <w:left w:val="single" w:sz="24" w:space="0" w:color="000000"/>
            </w:tcBorders>
            <w:shd w:val="clear" w:color="auto" w:fill="212236"/>
          </w:tcPr>
          <w:p w14:paraId="62478A79" w14:textId="77777777" w:rsidR="00AF07FA" w:rsidRDefault="004C7468">
            <w:pPr>
              <w:pStyle w:val="TableParagraph"/>
              <w:spacing w:before="39" w:line="278" w:lineRule="auto"/>
              <w:ind w:left="1000"/>
              <w:rPr>
                <w:sz w:val="21"/>
              </w:rPr>
            </w:pPr>
            <w:r>
              <w:rPr>
                <w:color w:val="B9BACC"/>
                <w:sz w:val="21"/>
              </w:rPr>
              <w:t xml:space="preserve">Request </w:t>
            </w:r>
            <w:r>
              <w:rPr>
                <w:color w:val="9E7D08"/>
                <w:sz w:val="21"/>
              </w:rPr>
              <w:t xml:space="preserve">storage </w:t>
            </w:r>
            <w:r>
              <w:rPr>
                <w:color w:val="B9BACC"/>
                <w:sz w:val="21"/>
              </w:rPr>
              <w:t xml:space="preserve">currentRequest </w:t>
            </w:r>
            <w:r>
              <w:rPr>
                <w:color w:val="DCDCDC"/>
                <w:sz w:val="21"/>
              </w:rPr>
              <w:t xml:space="preserve">= </w:t>
            </w:r>
            <w:r>
              <w:rPr>
                <w:color w:val="B9BACC"/>
                <w:sz w:val="21"/>
              </w:rPr>
              <w:t>allRequests</w:t>
            </w:r>
            <w:r>
              <w:rPr>
                <w:color w:val="DCDCDC"/>
                <w:sz w:val="21"/>
              </w:rPr>
              <w:t>[</w:t>
            </w:r>
            <w:r>
              <w:rPr>
                <w:color w:val="B9BACC"/>
                <w:sz w:val="21"/>
              </w:rPr>
              <w:t>_requestNo</w:t>
            </w:r>
            <w:r>
              <w:rPr>
                <w:color w:val="DCDCDC"/>
                <w:sz w:val="21"/>
              </w:rPr>
              <w:t xml:space="preserve">]; </w:t>
            </w:r>
            <w:r>
              <w:rPr>
                <w:color w:val="0079A6"/>
                <w:sz w:val="21"/>
              </w:rPr>
              <w:t>require</w:t>
            </w:r>
            <w:r>
              <w:rPr>
                <w:color w:val="DCDCDC"/>
                <w:sz w:val="21"/>
              </w:rPr>
              <w:t>(</w:t>
            </w:r>
            <w:r>
              <w:rPr>
                <w:color w:val="B9BACC"/>
                <w:sz w:val="21"/>
              </w:rPr>
              <w:t>currentRequest</w:t>
            </w:r>
            <w:r>
              <w:rPr>
                <w:color w:val="DCDCDC"/>
                <w:sz w:val="21"/>
              </w:rPr>
              <w:t>.</w:t>
            </w:r>
            <w:r>
              <w:rPr>
                <w:color w:val="B9BACC"/>
                <w:sz w:val="21"/>
              </w:rPr>
              <w:t>voters</w:t>
            </w:r>
            <w:r>
              <w:rPr>
                <w:color w:val="DCDCDC"/>
                <w:sz w:val="21"/>
              </w:rPr>
              <w:t>[</w:t>
            </w:r>
            <w:r>
              <w:rPr>
                <w:color w:val="0079A6"/>
                <w:sz w:val="21"/>
              </w:rPr>
              <w:t>msg</w:t>
            </w:r>
            <w:r>
              <w:rPr>
                <w:color w:val="DCDCDC"/>
                <w:sz w:val="21"/>
              </w:rPr>
              <w:t>.</w:t>
            </w:r>
            <w:r>
              <w:rPr>
                <w:color w:val="B9BACC"/>
                <w:sz w:val="21"/>
              </w:rPr>
              <w:t>sender</w:t>
            </w:r>
            <w:r>
              <w:rPr>
                <w:color w:val="DCDCDC"/>
                <w:sz w:val="21"/>
              </w:rPr>
              <w:t>]</w:t>
            </w:r>
            <w:r>
              <w:rPr>
                <w:color w:val="DCDCDC"/>
                <w:spacing w:val="-7"/>
                <w:sz w:val="21"/>
              </w:rPr>
              <w:t xml:space="preserve"> </w:t>
            </w:r>
            <w:r>
              <w:rPr>
                <w:color w:val="DCDCDC"/>
                <w:sz w:val="21"/>
              </w:rPr>
              <w:t>==</w:t>
            </w:r>
            <w:r>
              <w:rPr>
                <w:color w:val="DCDCDC"/>
                <w:spacing w:val="-7"/>
                <w:sz w:val="21"/>
              </w:rPr>
              <w:t xml:space="preserve"> </w:t>
            </w:r>
            <w:r>
              <w:rPr>
                <w:color w:val="559CD5"/>
                <w:sz w:val="21"/>
              </w:rPr>
              <w:t>false</w:t>
            </w:r>
            <w:r>
              <w:rPr>
                <w:color w:val="DCDCDC"/>
                <w:sz w:val="21"/>
              </w:rPr>
              <w:t>,</w:t>
            </w:r>
            <w:r>
              <w:rPr>
                <w:color w:val="DCDCDC"/>
                <w:spacing w:val="-7"/>
                <w:sz w:val="21"/>
              </w:rPr>
              <w:t xml:space="preserve"> </w:t>
            </w:r>
            <w:r>
              <w:rPr>
                <w:color w:val="CE9178"/>
                <w:sz w:val="21"/>
              </w:rPr>
              <w:t>"you</w:t>
            </w:r>
            <w:r>
              <w:rPr>
                <w:color w:val="CE9178"/>
                <w:spacing w:val="-7"/>
                <w:sz w:val="21"/>
              </w:rPr>
              <w:t xml:space="preserve"> </w:t>
            </w:r>
            <w:r>
              <w:rPr>
                <w:color w:val="CE9178"/>
                <w:sz w:val="21"/>
              </w:rPr>
              <w:t>have</w:t>
            </w:r>
            <w:r>
              <w:rPr>
                <w:color w:val="CE9178"/>
                <w:spacing w:val="-7"/>
                <w:sz w:val="21"/>
              </w:rPr>
              <w:t xml:space="preserve"> </w:t>
            </w:r>
            <w:r>
              <w:rPr>
                <w:color w:val="CE9178"/>
                <w:sz w:val="21"/>
              </w:rPr>
              <w:t>already</w:t>
            </w:r>
            <w:r>
              <w:rPr>
                <w:color w:val="CE9178"/>
                <w:spacing w:val="-7"/>
                <w:sz w:val="21"/>
              </w:rPr>
              <w:t xml:space="preserve"> </w:t>
            </w:r>
            <w:r>
              <w:rPr>
                <w:color w:val="CE9178"/>
                <w:sz w:val="21"/>
              </w:rPr>
              <w:t>voted"</w:t>
            </w:r>
            <w:r>
              <w:rPr>
                <w:color w:val="DCDCDC"/>
                <w:sz w:val="21"/>
              </w:rPr>
              <w:t xml:space="preserve">); </w:t>
            </w:r>
            <w:r>
              <w:rPr>
                <w:color w:val="B9BACC"/>
                <w:sz w:val="21"/>
              </w:rPr>
              <w:t>currentRequest</w:t>
            </w:r>
            <w:r>
              <w:rPr>
                <w:color w:val="DCDCDC"/>
                <w:sz w:val="21"/>
              </w:rPr>
              <w:t>.</w:t>
            </w:r>
            <w:r>
              <w:rPr>
                <w:color w:val="B9BACC"/>
                <w:sz w:val="21"/>
              </w:rPr>
              <w:t>voters</w:t>
            </w:r>
            <w:r>
              <w:rPr>
                <w:color w:val="DCDCDC"/>
                <w:sz w:val="21"/>
              </w:rPr>
              <w:t>[</w:t>
            </w:r>
            <w:r>
              <w:rPr>
                <w:color w:val="0079A6"/>
                <w:sz w:val="21"/>
              </w:rPr>
              <w:t>msg</w:t>
            </w:r>
            <w:r>
              <w:rPr>
                <w:color w:val="DCDCDC"/>
                <w:sz w:val="21"/>
              </w:rPr>
              <w:t>.</w:t>
            </w:r>
            <w:r>
              <w:rPr>
                <w:color w:val="B9BACC"/>
                <w:sz w:val="21"/>
              </w:rPr>
              <w:t>sender</w:t>
            </w:r>
            <w:r>
              <w:rPr>
                <w:color w:val="DCDCDC"/>
                <w:sz w:val="21"/>
              </w:rPr>
              <w:t xml:space="preserve">] = </w:t>
            </w:r>
            <w:r>
              <w:rPr>
                <w:color w:val="559CD5"/>
                <w:sz w:val="21"/>
              </w:rPr>
              <w:t>true</w:t>
            </w:r>
            <w:r>
              <w:rPr>
                <w:color w:val="DCDCDC"/>
                <w:sz w:val="21"/>
              </w:rPr>
              <w:t>;</w:t>
            </w:r>
          </w:p>
          <w:p w14:paraId="6D983432" w14:textId="77777777" w:rsidR="00AF07FA" w:rsidRDefault="004C7468">
            <w:pPr>
              <w:pStyle w:val="TableParagraph"/>
              <w:spacing w:line="245" w:lineRule="exact"/>
              <w:ind w:left="1000"/>
              <w:rPr>
                <w:sz w:val="21"/>
              </w:rPr>
            </w:pPr>
            <w:r>
              <w:rPr>
                <w:color w:val="B9BACC"/>
                <w:spacing w:val="-2"/>
                <w:sz w:val="21"/>
              </w:rPr>
              <w:t>currentRequest</w:t>
            </w:r>
            <w:r>
              <w:rPr>
                <w:color w:val="DCDCDC"/>
                <w:spacing w:val="-2"/>
                <w:sz w:val="21"/>
              </w:rPr>
              <w:t>.</w:t>
            </w:r>
            <w:r>
              <w:rPr>
                <w:color w:val="B9BACC"/>
                <w:spacing w:val="-2"/>
                <w:sz w:val="21"/>
              </w:rPr>
              <w:t>noOfVoters</w:t>
            </w:r>
            <w:r>
              <w:rPr>
                <w:color w:val="DCDCDC"/>
                <w:spacing w:val="-2"/>
                <w:sz w:val="21"/>
              </w:rPr>
              <w:t>++;</w:t>
            </w:r>
          </w:p>
          <w:p w14:paraId="0317661E" w14:textId="77777777" w:rsidR="00AF07FA" w:rsidRDefault="004C7468">
            <w:pPr>
              <w:pStyle w:val="TableParagraph"/>
              <w:spacing w:before="40"/>
              <w:ind w:left="539"/>
              <w:rPr>
                <w:sz w:val="21"/>
              </w:rPr>
            </w:pPr>
            <w:r>
              <w:rPr>
                <w:color w:val="DCDCDC"/>
                <w:spacing w:val="-10"/>
                <w:sz w:val="21"/>
              </w:rPr>
              <w:t>}</w:t>
            </w:r>
          </w:p>
          <w:p w14:paraId="33B53B6E" w14:textId="77777777" w:rsidR="00AF07FA" w:rsidRDefault="004C7468">
            <w:pPr>
              <w:pStyle w:val="TableParagraph"/>
              <w:spacing w:before="40" w:line="276" w:lineRule="auto"/>
              <w:ind w:left="539" w:right="605" w:hanging="462"/>
              <w:rPr>
                <w:sz w:val="21"/>
              </w:rPr>
            </w:pPr>
            <w:r>
              <w:rPr>
                <w:color w:val="5F8A4E"/>
                <w:sz w:val="21"/>
              </w:rPr>
              <w:t>//</w:t>
            </w:r>
            <w:r>
              <w:rPr>
                <w:color w:val="5F8A4E"/>
                <w:spacing w:val="-4"/>
                <w:sz w:val="21"/>
              </w:rPr>
              <w:t xml:space="preserve"> </w:t>
            </w:r>
            <w:r>
              <w:rPr>
                <w:color w:val="5F8A4E"/>
                <w:sz w:val="21"/>
              </w:rPr>
              <w:t>make</w:t>
            </w:r>
            <w:r>
              <w:rPr>
                <w:color w:val="5F8A4E"/>
                <w:spacing w:val="-4"/>
                <w:sz w:val="21"/>
              </w:rPr>
              <w:t xml:space="preserve"> </w:t>
            </w:r>
            <w:r>
              <w:rPr>
                <w:color w:val="5F8A4E"/>
                <w:sz w:val="21"/>
              </w:rPr>
              <w:t>payemnt</w:t>
            </w:r>
            <w:r>
              <w:rPr>
                <w:color w:val="5F8A4E"/>
                <w:spacing w:val="-4"/>
                <w:sz w:val="21"/>
              </w:rPr>
              <w:t xml:space="preserve"> </w:t>
            </w:r>
            <w:r>
              <w:rPr>
                <w:color w:val="5F8A4E"/>
                <w:sz w:val="21"/>
              </w:rPr>
              <w:t>only</w:t>
            </w:r>
            <w:r>
              <w:rPr>
                <w:color w:val="5F8A4E"/>
                <w:spacing w:val="-2"/>
                <w:sz w:val="21"/>
              </w:rPr>
              <w:t xml:space="preserve"> </w:t>
            </w:r>
            <w:r>
              <w:rPr>
                <w:color w:val="5F8A4E"/>
                <w:sz w:val="21"/>
              </w:rPr>
              <w:t>if</w:t>
            </w:r>
            <w:r>
              <w:rPr>
                <w:color w:val="5F8A4E"/>
                <w:spacing w:val="-4"/>
                <w:sz w:val="21"/>
              </w:rPr>
              <w:t xml:space="preserve"> </w:t>
            </w:r>
            <w:r>
              <w:rPr>
                <w:color w:val="5F8A4E"/>
                <w:sz w:val="21"/>
              </w:rPr>
              <w:t>the</w:t>
            </w:r>
            <w:r>
              <w:rPr>
                <w:color w:val="5F8A4E"/>
                <w:spacing w:val="-4"/>
                <w:sz w:val="21"/>
              </w:rPr>
              <w:t xml:space="preserve"> </w:t>
            </w:r>
            <w:r>
              <w:rPr>
                <w:color w:val="5F8A4E"/>
                <w:sz w:val="21"/>
              </w:rPr>
              <w:t>voters</w:t>
            </w:r>
            <w:r>
              <w:rPr>
                <w:color w:val="5F8A4E"/>
                <w:spacing w:val="-2"/>
                <w:sz w:val="21"/>
              </w:rPr>
              <w:t xml:space="preserve"> </w:t>
            </w:r>
            <w:r>
              <w:rPr>
                <w:color w:val="5F8A4E"/>
                <w:sz w:val="21"/>
              </w:rPr>
              <w:t>are</w:t>
            </w:r>
            <w:r>
              <w:rPr>
                <w:color w:val="5F8A4E"/>
                <w:spacing w:val="-4"/>
                <w:sz w:val="21"/>
              </w:rPr>
              <w:t xml:space="preserve"> </w:t>
            </w:r>
            <w:r>
              <w:rPr>
                <w:color w:val="5F8A4E"/>
                <w:sz w:val="21"/>
              </w:rPr>
              <w:t>greater</w:t>
            </w:r>
            <w:r>
              <w:rPr>
                <w:color w:val="5F8A4E"/>
                <w:spacing w:val="-4"/>
                <w:sz w:val="21"/>
              </w:rPr>
              <w:t xml:space="preserve"> </w:t>
            </w:r>
            <w:r>
              <w:rPr>
                <w:color w:val="5F8A4E"/>
                <w:sz w:val="21"/>
              </w:rPr>
              <w:t>than</w:t>
            </w:r>
            <w:r>
              <w:rPr>
                <w:color w:val="5F8A4E"/>
                <w:spacing w:val="-4"/>
                <w:sz w:val="21"/>
              </w:rPr>
              <w:t xml:space="preserve"> </w:t>
            </w:r>
            <w:r>
              <w:rPr>
                <w:color w:val="5F8A4E"/>
                <w:sz w:val="21"/>
              </w:rPr>
              <w:t>half</w:t>
            </w:r>
            <w:r>
              <w:rPr>
                <w:color w:val="5F8A4E"/>
                <w:spacing w:val="-4"/>
                <w:sz w:val="21"/>
              </w:rPr>
              <w:t xml:space="preserve"> </w:t>
            </w:r>
            <w:r>
              <w:rPr>
                <w:color w:val="5F8A4E"/>
                <w:sz w:val="21"/>
              </w:rPr>
              <w:t>of</w:t>
            </w:r>
            <w:r>
              <w:rPr>
                <w:color w:val="5F8A4E"/>
                <w:spacing w:val="-4"/>
                <w:sz w:val="21"/>
              </w:rPr>
              <w:t xml:space="preserve"> </w:t>
            </w:r>
            <w:r>
              <w:rPr>
                <w:color w:val="5F8A4E"/>
                <w:sz w:val="21"/>
              </w:rPr>
              <w:t>the</w:t>
            </w:r>
            <w:r>
              <w:rPr>
                <w:color w:val="5F8A4E"/>
                <w:spacing w:val="-2"/>
                <w:sz w:val="21"/>
              </w:rPr>
              <w:t xml:space="preserve"> </w:t>
            </w:r>
            <w:r>
              <w:rPr>
                <w:color w:val="5F8A4E"/>
                <w:sz w:val="21"/>
              </w:rPr>
              <w:t xml:space="preserve">contributors. </w:t>
            </w:r>
            <w:r>
              <w:rPr>
                <w:color w:val="559CD5"/>
                <w:sz w:val="21"/>
              </w:rPr>
              <w:t xml:space="preserve">function </w:t>
            </w:r>
            <w:r>
              <w:rPr>
                <w:color w:val="B9BACC"/>
                <w:sz w:val="21"/>
              </w:rPr>
              <w:t>makePayment</w:t>
            </w:r>
            <w:r>
              <w:rPr>
                <w:color w:val="DCDCDC"/>
                <w:sz w:val="21"/>
              </w:rPr>
              <w:t>(</w:t>
            </w:r>
            <w:r>
              <w:rPr>
                <w:color w:val="559CD5"/>
                <w:sz w:val="21"/>
              </w:rPr>
              <w:t xml:space="preserve">uint </w:t>
            </w:r>
            <w:r>
              <w:rPr>
                <w:color w:val="B9BACC"/>
                <w:sz w:val="21"/>
              </w:rPr>
              <w:t>_requestNo</w:t>
            </w:r>
            <w:r>
              <w:rPr>
                <w:color w:val="DCDCDC"/>
                <w:sz w:val="21"/>
              </w:rPr>
              <w:t xml:space="preserve">) </w:t>
            </w:r>
            <w:r>
              <w:rPr>
                <w:color w:val="31B988"/>
                <w:sz w:val="21"/>
              </w:rPr>
              <w:t xml:space="preserve">public </w:t>
            </w:r>
            <w:r>
              <w:rPr>
                <w:color w:val="B9BACC"/>
                <w:sz w:val="21"/>
              </w:rPr>
              <w:t>onlyOwner</w:t>
            </w:r>
            <w:r>
              <w:rPr>
                <w:color w:val="DCDCDC"/>
                <w:sz w:val="21"/>
              </w:rPr>
              <w:t>{</w:t>
            </w:r>
          </w:p>
          <w:p w14:paraId="4AB5BD16" w14:textId="77777777" w:rsidR="00AF07FA" w:rsidRDefault="004C7468">
            <w:pPr>
              <w:pStyle w:val="TableParagraph"/>
              <w:spacing w:before="3"/>
              <w:ind w:left="1000"/>
              <w:rPr>
                <w:sz w:val="21"/>
              </w:rPr>
            </w:pPr>
            <w:r>
              <w:rPr>
                <w:color w:val="0079A6"/>
                <w:sz w:val="21"/>
              </w:rPr>
              <w:t>require</w:t>
            </w:r>
            <w:r>
              <w:rPr>
                <w:color w:val="DCDCDC"/>
                <w:sz w:val="21"/>
              </w:rPr>
              <w:t>(</w:t>
            </w:r>
            <w:r>
              <w:rPr>
                <w:color w:val="B9BACC"/>
                <w:sz w:val="21"/>
              </w:rPr>
              <w:t>raisedAmount</w:t>
            </w:r>
            <w:r>
              <w:rPr>
                <w:color w:val="B9BACC"/>
                <w:spacing w:val="-16"/>
                <w:sz w:val="21"/>
              </w:rPr>
              <w:t xml:space="preserve"> </w:t>
            </w:r>
            <w:r>
              <w:rPr>
                <w:color w:val="DCDCDC"/>
                <w:sz w:val="21"/>
              </w:rPr>
              <w:t>&gt;=</w:t>
            </w:r>
            <w:r>
              <w:rPr>
                <w:color w:val="DCDCDC"/>
                <w:spacing w:val="-17"/>
                <w:sz w:val="21"/>
              </w:rPr>
              <w:t xml:space="preserve"> </w:t>
            </w:r>
            <w:r>
              <w:rPr>
                <w:color w:val="B9BACC"/>
                <w:spacing w:val="-2"/>
                <w:sz w:val="21"/>
              </w:rPr>
              <w:t>target</w:t>
            </w:r>
            <w:r>
              <w:rPr>
                <w:color w:val="DCDCDC"/>
                <w:spacing w:val="-2"/>
                <w:sz w:val="21"/>
              </w:rPr>
              <w:t>);</w:t>
            </w:r>
          </w:p>
          <w:p w14:paraId="3923C278" w14:textId="77777777" w:rsidR="00AF07FA" w:rsidRDefault="004C7468">
            <w:pPr>
              <w:pStyle w:val="TableParagraph"/>
              <w:spacing w:before="40" w:line="278" w:lineRule="auto"/>
              <w:ind w:left="1000"/>
              <w:rPr>
                <w:sz w:val="21"/>
              </w:rPr>
            </w:pPr>
            <w:r>
              <w:rPr>
                <w:color w:val="B9BACC"/>
                <w:sz w:val="21"/>
              </w:rPr>
              <w:t xml:space="preserve">Request </w:t>
            </w:r>
            <w:r>
              <w:rPr>
                <w:color w:val="9E7D08"/>
                <w:sz w:val="21"/>
              </w:rPr>
              <w:t xml:space="preserve">storage </w:t>
            </w:r>
            <w:r>
              <w:rPr>
                <w:color w:val="B9BACC"/>
                <w:sz w:val="21"/>
              </w:rPr>
              <w:t xml:space="preserve">currentRequest </w:t>
            </w:r>
            <w:r>
              <w:rPr>
                <w:color w:val="DCDCDC"/>
                <w:sz w:val="21"/>
              </w:rPr>
              <w:t xml:space="preserve">= </w:t>
            </w:r>
            <w:r>
              <w:rPr>
                <w:color w:val="B9BACC"/>
                <w:sz w:val="21"/>
              </w:rPr>
              <w:t>allRequests</w:t>
            </w:r>
            <w:r>
              <w:rPr>
                <w:color w:val="DCDCDC"/>
                <w:sz w:val="21"/>
              </w:rPr>
              <w:t>[</w:t>
            </w:r>
            <w:r>
              <w:rPr>
                <w:color w:val="B9BACC"/>
                <w:sz w:val="21"/>
              </w:rPr>
              <w:t>_requestNo</w:t>
            </w:r>
            <w:r>
              <w:rPr>
                <w:color w:val="DCDCDC"/>
                <w:sz w:val="21"/>
              </w:rPr>
              <w:t xml:space="preserve">]; </w:t>
            </w:r>
            <w:r>
              <w:rPr>
                <w:color w:val="0079A6"/>
                <w:sz w:val="21"/>
              </w:rPr>
              <w:t>require</w:t>
            </w:r>
            <w:r>
              <w:rPr>
                <w:color w:val="DCDCDC"/>
                <w:sz w:val="21"/>
              </w:rPr>
              <w:t>(</w:t>
            </w:r>
            <w:r>
              <w:rPr>
                <w:color w:val="B9BACC"/>
                <w:sz w:val="21"/>
              </w:rPr>
              <w:t>currentRequest</w:t>
            </w:r>
            <w:r>
              <w:rPr>
                <w:color w:val="DCDCDC"/>
                <w:sz w:val="21"/>
              </w:rPr>
              <w:t>.</w:t>
            </w:r>
            <w:r>
              <w:rPr>
                <w:color w:val="B9BACC"/>
                <w:sz w:val="21"/>
              </w:rPr>
              <w:t>completed</w:t>
            </w:r>
            <w:r>
              <w:rPr>
                <w:color w:val="B9BACC"/>
                <w:spacing w:val="-5"/>
                <w:sz w:val="21"/>
              </w:rPr>
              <w:t xml:space="preserve"> </w:t>
            </w:r>
            <w:r>
              <w:rPr>
                <w:color w:val="DCDCDC"/>
                <w:sz w:val="21"/>
              </w:rPr>
              <w:t>==</w:t>
            </w:r>
            <w:r>
              <w:rPr>
                <w:color w:val="DCDCDC"/>
                <w:spacing w:val="-5"/>
                <w:sz w:val="21"/>
              </w:rPr>
              <w:t xml:space="preserve"> </w:t>
            </w:r>
            <w:r>
              <w:rPr>
                <w:color w:val="559CD5"/>
                <w:sz w:val="21"/>
              </w:rPr>
              <w:t>false</w:t>
            </w:r>
            <w:r>
              <w:rPr>
                <w:color w:val="DCDCDC"/>
                <w:sz w:val="21"/>
              </w:rPr>
              <w:t>,</w:t>
            </w:r>
            <w:r>
              <w:rPr>
                <w:color w:val="DCDCDC"/>
                <w:spacing w:val="-6"/>
                <w:sz w:val="21"/>
              </w:rPr>
              <w:t xml:space="preserve"> </w:t>
            </w:r>
            <w:r>
              <w:rPr>
                <w:color w:val="CE9178"/>
                <w:sz w:val="21"/>
              </w:rPr>
              <w:t>"This</w:t>
            </w:r>
            <w:r>
              <w:rPr>
                <w:color w:val="CE9178"/>
                <w:spacing w:val="-6"/>
                <w:sz w:val="21"/>
              </w:rPr>
              <w:t xml:space="preserve"> </w:t>
            </w:r>
            <w:r>
              <w:rPr>
                <w:color w:val="CE9178"/>
                <w:sz w:val="21"/>
              </w:rPr>
              <w:t>request</w:t>
            </w:r>
            <w:r>
              <w:rPr>
                <w:color w:val="CE9178"/>
                <w:spacing w:val="-6"/>
                <w:sz w:val="21"/>
              </w:rPr>
              <w:t xml:space="preserve"> </w:t>
            </w:r>
            <w:r>
              <w:rPr>
                <w:color w:val="CE9178"/>
                <w:sz w:val="21"/>
              </w:rPr>
              <w:t>has</w:t>
            </w:r>
            <w:r>
              <w:rPr>
                <w:color w:val="CE9178"/>
                <w:spacing w:val="-6"/>
                <w:sz w:val="21"/>
              </w:rPr>
              <w:t xml:space="preserve"> </w:t>
            </w:r>
            <w:r>
              <w:rPr>
                <w:color w:val="CE9178"/>
                <w:sz w:val="21"/>
              </w:rPr>
              <w:t>already</w:t>
            </w:r>
            <w:r>
              <w:rPr>
                <w:color w:val="CE9178"/>
                <w:spacing w:val="-4"/>
                <w:sz w:val="21"/>
              </w:rPr>
              <w:t xml:space="preserve"> </w:t>
            </w:r>
            <w:r>
              <w:rPr>
                <w:color w:val="CE9178"/>
                <w:sz w:val="21"/>
              </w:rPr>
              <w:t>completed"</w:t>
            </w:r>
            <w:r>
              <w:rPr>
                <w:color w:val="DCDCDC"/>
                <w:sz w:val="21"/>
              </w:rPr>
              <w:t xml:space="preserve">); </w:t>
            </w:r>
            <w:r>
              <w:rPr>
                <w:color w:val="0079A6"/>
                <w:sz w:val="21"/>
              </w:rPr>
              <w:t>require</w:t>
            </w:r>
            <w:r>
              <w:rPr>
                <w:color w:val="DCDCDC"/>
                <w:sz w:val="21"/>
              </w:rPr>
              <w:t>(</w:t>
            </w:r>
            <w:r>
              <w:rPr>
                <w:color w:val="B9BACC"/>
                <w:sz w:val="21"/>
              </w:rPr>
              <w:t>currentRequest</w:t>
            </w:r>
            <w:r>
              <w:rPr>
                <w:color w:val="DCDCDC"/>
                <w:sz w:val="21"/>
              </w:rPr>
              <w:t>.</w:t>
            </w:r>
            <w:r>
              <w:rPr>
                <w:color w:val="B9BACC"/>
                <w:sz w:val="21"/>
              </w:rPr>
              <w:t xml:space="preserve">noOfVoters </w:t>
            </w:r>
            <w:r>
              <w:rPr>
                <w:color w:val="DCDCDC"/>
                <w:sz w:val="21"/>
              </w:rPr>
              <w:t xml:space="preserve">&gt; </w:t>
            </w:r>
            <w:r>
              <w:rPr>
                <w:color w:val="B9BACC"/>
                <w:sz w:val="21"/>
              </w:rPr>
              <w:t>totalContributors</w:t>
            </w:r>
            <w:r>
              <w:rPr>
                <w:color w:val="DCDCDC"/>
                <w:sz w:val="21"/>
              </w:rPr>
              <w:t>/</w:t>
            </w:r>
            <w:r>
              <w:rPr>
                <w:color w:val="B5CEA8"/>
                <w:sz w:val="21"/>
              </w:rPr>
              <w:t>2</w:t>
            </w:r>
            <w:r>
              <w:rPr>
                <w:color w:val="DCDCDC"/>
                <w:sz w:val="21"/>
              </w:rPr>
              <w:t xml:space="preserve">, </w:t>
            </w:r>
            <w:r>
              <w:rPr>
                <w:color w:val="CE9178"/>
                <w:sz w:val="21"/>
              </w:rPr>
              <w:t>"Contributor does not</w:t>
            </w:r>
          </w:p>
          <w:p w14:paraId="2BE84864" w14:textId="77777777" w:rsidR="00AF07FA" w:rsidRDefault="004C7468">
            <w:pPr>
              <w:pStyle w:val="TableParagraph"/>
              <w:spacing w:line="245" w:lineRule="exact"/>
              <w:ind w:left="77"/>
              <w:rPr>
                <w:sz w:val="21"/>
              </w:rPr>
            </w:pPr>
            <w:r>
              <w:rPr>
                <w:color w:val="CE9178"/>
                <w:sz w:val="21"/>
              </w:rPr>
              <w:t>support.</w:t>
            </w:r>
            <w:r>
              <w:rPr>
                <w:color w:val="CE9178"/>
                <w:spacing w:val="-6"/>
                <w:sz w:val="21"/>
              </w:rPr>
              <w:t xml:space="preserve"> </w:t>
            </w:r>
            <w:r>
              <w:rPr>
                <w:color w:val="CE9178"/>
                <w:sz w:val="21"/>
              </w:rPr>
              <w:t>Votes</w:t>
            </w:r>
            <w:r>
              <w:rPr>
                <w:color w:val="CE9178"/>
                <w:spacing w:val="-6"/>
                <w:sz w:val="21"/>
              </w:rPr>
              <w:t xml:space="preserve"> </w:t>
            </w:r>
            <w:r>
              <w:rPr>
                <w:color w:val="CE9178"/>
                <w:sz w:val="21"/>
              </w:rPr>
              <w:t>are</w:t>
            </w:r>
            <w:r>
              <w:rPr>
                <w:color w:val="CE9178"/>
                <w:spacing w:val="-5"/>
                <w:sz w:val="21"/>
              </w:rPr>
              <w:t xml:space="preserve"> </w:t>
            </w:r>
            <w:r>
              <w:rPr>
                <w:color w:val="CE9178"/>
                <w:spacing w:val="-2"/>
                <w:sz w:val="21"/>
              </w:rPr>
              <w:t>low."</w:t>
            </w:r>
            <w:r>
              <w:rPr>
                <w:color w:val="DCDCDC"/>
                <w:spacing w:val="-2"/>
                <w:sz w:val="21"/>
              </w:rPr>
              <w:t>);</w:t>
            </w:r>
          </w:p>
          <w:p w14:paraId="092DF328" w14:textId="77777777" w:rsidR="00AF07FA" w:rsidRDefault="004C7468">
            <w:pPr>
              <w:pStyle w:val="TableParagraph"/>
              <w:spacing w:before="39"/>
              <w:ind w:left="1000"/>
              <w:rPr>
                <w:sz w:val="21"/>
              </w:rPr>
            </w:pPr>
            <w:r>
              <w:rPr>
                <w:color w:val="B9BACC"/>
                <w:spacing w:val="-2"/>
                <w:sz w:val="21"/>
              </w:rPr>
              <w:t>currentRequest</w:t>
            </w:r>
            <w:r>
              <w:rPr>
                <w:color w:val="DCDCDC"/>
                <w:spacing w:val="-2"/>
                <w:sz w:val="21"/>
              </w:rPr>
              <w:t>.</w:t>
            </w:r>
            <w:r>
              <w:rPr>
                <w:color w:val="B9BACC"/>
                <w:spacing w:val="-2"/>
                <w:sz w:val="21"/>
              </w:rPr>
              <w:t>recipient</w:t>
            </w:r>
            <w:r>
              <w:rPr>
                <w:color w:val="DCDCDC"/>
                <w:spacing w:val="-2"/>
                <w:sz w:val="21"/>
              </w:rPr>
              <w:t>.</w:t>
            </w:r>
            <w:r>
              <w:rPr>
                <w:color w:val="B9BACC"/>
                <w:spacing w:val="-2"/>
                <w:sz w:val="21"/>
              </w:rPr>
              <w:t>transfer</w:t>
            </w:r>
            <w:r>
              <w:rPr>
                <w:color w:val="DCDCDC"/>
                <w:spacing w:val="-2"/>
                <w:sz w:val="21"/>
              </w:rPr>
              <w:t>(</w:t>
            </w:r>
            <w:r>
              <w:rPr>
                <w:color w:val="B9BACC"/>
                <w:spacing w:val="-2"/>
                <w:sz w:val="21"/>
              </w:rPr>
              <w:t>currentRequest</w:t>
            </w:r>
            <w:r>
              <w:rPr>
                <w:color w:val="DCDCDC"/>
                <w:spacing w:val="-2"/>
                <w:sz w:val="21"/>
              </w:rPr>
              <w:t>.</w:t>
            </w:r>
            <w:r>
              <w:rPr>
                <w:color w:val="B9BACC"/>
                <w:spacing w:val="-2"/>
                <w:sz w:val="21"/>
              </w:rPr>
              <w:t>value</w:t>
            </w:r>
            <w:r>
              <w:rPr>
                <w:color w:val="DCDCDC"/>
                <w:spacing w:val="-2"/>
                <w:sz w:val="21"/>
              </w:rPr>
              <w:t>);</w:t>
            </w:r>
          </w:p>
          <w:p w14:paraId="42D5FC4E" w14:textId="77777777" w:rsidR="00AF07FA" w:rsidRDefault="004C7468">
            <w:pPr>
              <w:pStyle w:val="TableParagraph"/>
              <w:spacing w:before="40"/>
              <w:ind w:left="539"/>
              <w:rPr>
                <w:sz w:val="21"/>
              </w:rPr>
            </w:pPr>
            <w:r>
              <w:rPr>
                <w:color w:val="DCDCDC"/>
                <w:spacing w:val="-10"/>
                <w:sz w:val="21"/>
              </w:rPr>
              <w:t>}</w:t>
            </w:r>
          </w:p>
          <w:p w14:paraId="263D0DB6" w14:textId="77777777" w:rsidR="00AF07FA" w:rsidRDefault="004C7468">
            <w:pPr>
              <w:pStyle w:val="TableParagraph"/>
              <w:spacing w:before="38" w:line="226" w:lineRule="exact"/>
              <w:ind w:left="77"/>
              <w:rPr>
                <w:sz w:val="21"/>
              </w:rPr>
            </w:pPr>
            <w:r>
              <w:rPr>
                <w:color w:val="DCDCDC"/>
                <w:spacing w:val="-10"/>
                <w:sz w:val="21"/>
              </w:rPr>
              <w:t>}</w:t>
            </w:r>
          </w:p>
        </w:tc>
        <w:tc>
          <w:tcPr>
            <w:tcW w:w="193" w:type="dxa"/>
            <w:tcBorders>
              <w:right w:val="single" w:sz="24" w:space="0" w:color="000000"/>
            </w:tcBorders>
          </w:tcPr>
          <w:p w14:paraId="0F43BCA3" w14:textId="77777777" w:rsidR="00AF07FA" w:rsidRDefault="00AF07FA">
            <w:pPr>
              <w:pStyle w:val="TableParagraph"/>
              <w:rPr>
                <w:rFonts w:ascii="Times New Roman"/>
                <w:sz w:val="20"/>
              </w:rPr>
            </w:pPr>
          </w:p>
        </w:tc>
      </w:tr>
      <w:tr w:rsidR="00AF07FA" w14:paraId="5F5340C6" w14:textId="77777777">
        <w:trPr>
          <w:trHeight w:val="10988"/>
        </w:trPr>
        <w:tc>
          <w:tcPr>
            <w:tcW w:w="4918" w:type="dxa"/>
            <w:tcBorders>
              <w:left w:val="single" w:sz="24" w:space="0" w:color="000000"/>
              <w:bottom w:val="single" w:sz="24" w:space="0" w:color="000000"/>
            </w:tcBorders>
          </w:tcPr>
          <w:p w14:paraId="3D196B91" w14:textId="77777777" w:rsidR="00AF07FA" w:rsidRDefault="004C7468">
            <w:pPr>
              <w:pStyle w:val="TableParagraph"/>
              <w:numPr>
                <w:ilvl w:val="0"/>
                <w:numId w:val="35"/>
              </w:numPr>
              <w:tabs>
                <w:tab w:val="left" w:pos="715"/>
              </w:tabs>
              <w:spacing w:line="275" w:lineRule="exact"/>
              <w:ind w:left="715" w:hanging="357"/>
              <w:rPr>
                <w:rFonts w:ascii="Times New Roman" w:hAnsi="Times New Roman"/>
                <w:sz w:val="24"/>
              </w:rPr>
            </w:pPr>
            <w:r>
              <w:rPr>
                <w:rFonts w:ascii="Times New Roman" w:hAnsi="Times New Roman"/>
                <w:sz w:val="24"/>
              </w:rPr>
              <w:t>Press</w:t>
            </w:r>
            <w:r>
              <w:rPr>
                <w:rFonts w:ascii="Times New Roman" w:hAnsi="Times New Roman"/>
                <w:spacing w:val="-3"/>
                <w:sz w:val="24"/>
              </w:rPr>
              <w:t xml:space="preserve"> </w:t>
            </w:r>
            <w:r>
              <w:rPr>
                <w:rFonts w:ascii="Times New Roman" w:hAnsi="Times New Roman"/>
                <w:sz w:val="24"/>
              </w:rPr>
              <w:t>Ctrl+S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Save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pacing w:val="-2"/>
                <w:sz w:val="24"/>
              </w:rPr>
              <w:t>Compile.</w:t>
            </w:r>
          </w:p>
          <w:p w14:paraId="134073BE" w14:textId="77777777" w:rsidR="00AF07FA" w:rsidRDefault="004C7468">
            <w:pPr>
              <w:pStyle w:val="TableParagraph"/>
              <w:numPr>
                <w:ilvl w:val="0"/>
                <w:numId w:val="35"/>
              </w:numPr>
              <w:tabs>
                <w:tab w:val="left" w:pos="715"/>
              </w:tabs>
              <w:spacing w:before="21"/>
              <w:ind w:left="715" w:hanging="357"/>
              <w:rPr>
                <w:rFonts w:ascii="Times New Roman" w:hAnsi="Times New Roman"/>
                <w:sz w:val="24"/>
              </w:rPr>
            </w:pPr>
            <w:r>
              <w:rPr>
                <w:rFonts w:ascii="Times New Roman" w:hAnsi="Times New Roman"/>
                <w:sz w:val="24"/>
              </w:rPr>
              <w:t>If</w:t>
            </w:r>
            <w:r>
              <w:rPr>
                <w:rFonts w:ascii="Times New Roman" w:hAnsi="Times New Roman"/>
                <w:spacing w:val="-6"/>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errors</w:t>
            </w:r>
            <w:r>
              <w:rPr>
                <w:rFonts w:ascii="Times New Roman" w:hAnsi="Times New Roman"/>
                <w:spacing w:val="-4"/>
                <w:sz w:val="24"/>
              </w:rPr>
              <w:t xml:space="preserve"> </w:t>
            </w:r>
            <w:r>
              <w:rPr>
                <w:rFonts w:ascii="Times New Roman" w:hAnsi="Times New Roman"/>
                <w:sz w:val="24"/>
              </w:rPr>
              <w:t>occurred proceed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pacing w:val="-2"/>
                <w:sz w:val="24"/>
              </w:rPr>
              <w:t>Deploy.</w:t>
            </w:r>
          </w:p>
          <w:p w14:paraId="2AA5003D" w14:textId="77777777" w:rsidR="00AF07FA" w:rsidRDefault="004C7468">
            <w:pPr>
              <w:pStyle w:val="TableParagraph"/>
              <w:numPr>
                <w:ilvl w:val="0"/>
                <w:numId w:val="35"/>
              </w:numPr>
              <w:tabs>
                <w:tab w:val="left" w:pos="715"/>
              </w:tabs>
              <w:spacing w:before="23"/>
              <w:ind w:left="715" w:hanging="357"/>
              <w:rPr>
                <w:rFonts w:ascii="Times New Roman" w:hAnsi="Times New Roman"/>
              </w:rPr>
            </w:pPr>
            <w:r>
              <w:rPr>
                <w:rFonts w:ascii="Times New Roman" w:hAnsi="Times New Roman"/>
                <w:b/>
              </w:rPr>
              <w:t>Deploy:</w:t>
            </w:r>
            <w:r>
              <w:rPr>
                <w:rFonts w:ascii="Times New Roman" w:hAnsi="Times New Roman"/>
                <w:b/>
                <w:spacing w:val="-5"/>
              </w:rPr>
              <w:t xml:space="preserve"> </w:t>
            </w:r>
            <w:r>
              <w:rPr>
                <w:rFonts w:ascii="Times New Roman" w:hAnsi="Times New Roman"/>
              </w:rPr>
              <w:t>Use</w:t>
            </w:r>
            <w:r>
              <w:rPr>
                <w:rFonts w:ascii="Times New Roman" w:hAnsi="Times New Roman"/>
                <w:spacing w:val="-2"/>
              </w:rPr>
              <w:t xml:space="preserve"> </w:t>
            </w:r>
            <w:r>
              <w:rPr>
                <w:rFonts w:ascii="Times New Roman" w:hAnsi="Times New Roman"/>
              </w:rPr>
              <w:t>Remix</w:t>
            </w:r>
            <w:r>
              <w:rPr>
                <w:rFonts w:ascii="Times New Roman" w:hAnsi="Times New Roman"/>
                <w:spacing w:val="-3"/>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compile</w:t>
            </w:r>
            <w:r>
              <w:rPr>
                <w:rFonts w:ascii="Times New Roman" w:hAnsi="Times New Roman"/>
                <w:spacing w:val="-3"/>
              </w:rPr>
              <w:t xml:space="preserve"> </w:t>
            </w:r>
            <w:r>
              <w:rPr>
                <w:rFonts w:ascii="Times New Roman" w:hAnsi="Times New Roman"/>
              </w:rPr>
              <w:t>and</w:t>
            </w:r>
            <w:r>
              <w:rPr>
                <w:rFonts w:ascii="Times New Roman" w:hAnsi="Times New Roman"/>
                <w:spacing w:val="-2"/>
              </w:rPr>
              <w:t xml:space="preserve"> deploy</w:t>
            </w:r>
          </w:p>
          <w:p w14:paraId="1706F130" w14:textId="77777777" w:rsidR="00AF07FA" w:rsidRDefault="00AF07FA">
            <w:pPr>
              <w:pStyle w:val="TableParagraph"/>
              <w:spacing w:before="210"/>
              <w:rPr>
                <w:rFonts w:ascii="Segoe UI"/>
              </w:rPr>
            </w:pPr>
          </w:p>
          <w:p w14:paraId="005F8DCA" w14:textId="77777777" w:rsidR="00AF07FA" w:rsidRDefault="004C7468">
            <w:pPr>
              <w:pStyle w:val="TableParagraph"/>
              <w:ind w:left="77"/>
              <w:rPr>
                <w:rFonts w:ascii="Times New Roman"/>
                <w:b/>
              </w:rPr>
            </w:pPr>
            <w:r>
              <w:rPr>
                <w:rFonts w:ascii="Times New Roman"/>
                <w:b/>
                <w:spacing w:val="-2"/>
              </w:rPr>
              <w:t>OUTPUT:</w:t>
            </w:r>
          </w:p>
          <w:p w14:paraId="6CCF3F91" w14:textId="77777777" w:rsidR="00AF07FA" w:rsidRDefault="004C7468">
            <w:pPr>
              <w:pStyle w:val="TableParagraph"/>
              <w:ind w:left="78"/>
              <w:rPr>
                <w:rFonts w:ascii="Segoe UI"/>
                <w:sz w:val="20"/>
              </w:rPr>
            </w:pPr>
            <w:r>
              <w:rPr>
                <w:rFonts w:ascii="Segoe UI"/>
                <w:noProof/>
                <w:sz w:val="20"/>
              </w:rPr>
              <w:drawing>
                <wp:inline distT="0" distB="0" distL="0" distR="0" wp14:anchorId="332E1E61" wp14:editId="0B504483">
                  <wp:extent cx="1695450" cy="5162550"/>
                  <wp:effectExtent l="0" t="0" r="0" b="0"/>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65" cstate="print"/>
                          <a:stretch>
                            <a:fillRect/>
                          </a:stretch>
                        </pic:blipFill>
                        <pic:spPr>
                          <a:xfrm>
                            <a:off x="0" y="0"/>
                            <a:ext cx="1695454" cy="5162550"/>
                          </a:xfrm>
                          <a:prstGeom prst="rect">
                            <a:avLst/>
                          </a:prstGeom>
                        </pic:spPr>
                      </pic:pic>
                    </a:graphicData>
                  </a:graphic>
                </wp:inline>
              </w:drawing>
            </w:r>
          </w:p>
          <w:p w14:paraId="65C69EED" w14:textId="77777777" w:rsidR="00AF07FA" w:rsidRDefault="00AF07FA">
            <w:pPr>
              <w:pStyle w:val="TableParagraph"/>
              <w:rPr>
                <w:rFonts w:ascii="Segoe UI"/>
                <w:sz w:val="20"/>
              </w:rPr>
            </w:pPr>
          </w:p>
          <w:p w14:paraId="0FCBDF10" w14:textId="77777777" w:rsidR="00AF07FA" w:rsidRDefault="00AF07FA">
            <w:pPr>
              <w:pStyle w:val="TableParagraph"/>
              <w:rPr>
                <w:rFonts w:ascii="Segoe UI"/>
                <w:sz w:val="20"/>
              </w:rPr>
            </w:pPr>
          </w:p>
          <w:p w14:paraId="1B39310C" w14:textId="77777777" w:rsidR="00AF07FA" w:rsidRDefault="00AF07FA">
            <w:pPr>
              <w:pStyle w:val="TableParagraph"/>
              <w:rPr>
                <w:rFonts w:ascii="Segoe UI"/>
                <w:sz w:val="20"/>
              </w:rPr>
            </w:pPr>
          </w:p>
          <w:p w14:paraId="7C1B50BA" w14:textId="77777777" w:rsidR="00AF07FA" w:rsidRDefault="00AF07FA">
            <w:pPr>
              <w:pStyle w:val="TableParagraph"/>
              <w:spacing w:before="176"/>
              <w:rPr>
                <w:rFonts w:ascii="Segoe UI"/>
                <w:sz w:val="20"/>
              </w:rPr>
            </w:pPr>
          </w:p>
        </w:tc>
        <w:tc>
          <w:tcPr>
            <w:tcW w:w="5543" w:type="dxa"/>
            <w:tcBorders>
              <w:bottom w:val="single" w:sz="24" w:space="0" w:color="000000"/>
            </w:tcBorders>
          </w:tcPr>
          <w:p w14:paraId="3EF4F8B1" w14:textId="77777777" w:rsidR="00AF07FA" w:rsidRDefault="00AF07FA">
            <w:pPr>
              <w:pStyle w:val="TableParagraph"/>
              <w:rPr>
                <w:rFonts w:ascii="Segoe UI"/>
              </w:rPr>
            </w:pPr>
          </w:p>
          <w:p w14:paraId="56F5615C" w14:textId="77777777" w:rsidR="00AF07FA" w:rsidRDefault="00AF07FA">
            <w:pPr>
              <w:pStyle w:val="TableParagraph"/>
              <w:rPr>
                <w:rFonts w:ascii="Segoe UI"/>
              </w:rPr>
            </w:pPr>
          </w:p>
          <w:p w14:paraId="1EA4F611" w14:textId="77777777" w:rsidR="00AF07FA" w:rsidRDefault="00AF07FA">
            <w:pPr>
              <w:pStyle w:val="TableParagraph"/>
              <w:rPr>
                <w:rFonts w:ascii="Segoe UI"/>
              </w:rPr>
            </w:pPr>
          </w:p>
          <w:p w14:paraId="3980B661" w14:textId="77777777" w:rsidR="00AF07FA" w:rsidRDefault="00AF07FA">
            <w:pPr>
              <w:pStyle w:val="TableParagraph"/>
              <w:rPr>
                <w:rFonts w:ascii="Segoe UI"/>
              </w:rPr>
            </w:pPr>
          </w:p>
          <w:p w14:paraId="19E176AA" w14:textId="77777777" w:rsidR="00AF07FA" w:rsidRDefault="00AF07FA">
            <w:pPr>
              <w:pStyle w:val="TableParagraph"/>
              <w:rPr>
                <w:rFonts w:ascii="Segoe UI"/>
              </w:rPr>
            </w:pPr>
          </w:p>
          <w:p w14:paraId="79921FE9" w14:textId="77777777" w:rsidR="00AF07FA" w:rsidRDefault="00AF07FA">
            <w:pPr>
              <w:pStyle w:val="TableParagraph"/>
              <w:rPr>
                <w:rFonts w:ascii="Segoe UI"/>
              </w:rPr>
            </w:pPr>
          </w:p>
          <w:p w14:paraId="75DF2AC6" w14:textId="77777777" w:rsidR="00AF07FA" w:rsidRDefault="00AF07FA">
            <w:pPr>
              <w:pStyle w:val="TableParagraph"/>
              <w:rPr>
                <w:rFonts w:ascii="Segoe UI"/>
              </w:rPr>
            </w:pPr>
          </w:p>
          <w:p w14:paraId="0D78D4F6" w14:textId="77777777" w:rsidR="00AF07FA" w:rsidRDefault="00AF07FA">
            <w:pPr>
              <w:pStyle w:val="TableParagraph"/>
              <w:rPr>
                <w:rFonts w:ascii="Segoe UI"/>
              </w:rPr>
            </w:pPr>
          </w:p>
          <w:p w14:paraId="6F8E8B8D" w14:textId="77777777" w:rsidR="00AF07FA" w:rsidRDefault="00AF07FA">
            <w:pPr>
              <w:pStyle w:val="TableParagraph"/>
              <w:rPr>
                <w:rFonts w:ascii="Segoe UI"/>
              </w:rPr>
            </w:pPr>
          </w:p>
          <w:p w14:paraId="4A8C842D" w14:textId="77777777" w:rsidR="00AF07FA" w:rsidRDefault="00AF07FA">
            <w:pPr>
              <w:pStyle w:val="TableParagraph"/>
              <w:rPr>
                <w:rFonts w:ascii="Segoe UI"/>
              </w:rPr>
            </w:pPr>
          </w:p>
          <w:p w14:paraId="0BB7982E" w14:textId="77777777" w:rsidR="00AF07FA" w:rsidRDefault="00AF07FA">
            <w:pPr>
              <w:pStyle w:val="TableParagraph"/>
              <w:rPr>
                <w:rFonts w:ascii="Segoe UI"/>
              </w:rPr>
            </w:pPr>
          </w:p>
          <w:p w14:paraId="1D55CA6B" w14:textId="77777777" w:rsidR="00AF07FA" w:rsidRDefault="00AF07FA">
            <w:pPr>
              <w:pStyle w:val="TableParagraph"/>
              <w:rPr>
                <w:rFonts w:ascii="Segoe UI"/>
              </w:rPr>
            </w:pPr>
          </w:p>
          <w:p w14:paraId="7F433D10" w14:textId="77777777" w:rsidR="00AF07FA" w:rsidRDefault="00AF07FA">
            <w:pPr>
              <w:pStyle w:val="TableParagraph"/>
              <w:rPr>
                <w:rFonts w:ascii="Segoe UI"/>
              </w:rPr>
            </w:pPr>
          </w:p>
          <w:p w14:paraId="518A98FB" w14:textId="77777777" w:rsidR="00AF07FA" w:rsidRDefault="00AF07FA">
            <w:pPr>
              <w:pStyle w:val="TableParagraph"/>
              <w:rPr>
                <w:rFonts w:ascii="Segoe UI"/>
              </w:rPr>
            </w:pPr>
          </w:p>
          <w:p w14:paraId="4D1BACED" w14:textId="77777777" w:rsidR="00AF07FA" w:rsidRDefault="00AF07FA">
            <w:pPr>
              <w:pStyle w:val="TableParagraph"/>
              <w:rPr>
                <w:rFonts w:ascii="Segoe UI"/>
              </w:rPr>
            </w:pPr>
          </w:p>
          <w:p w14:paraId="39C5CE79" w14:textId="77777777" w:rsidR="00AF07FA" w:rsidRDefault="00AF07FA">
            <w:pPr>
              <w:pStyle w:val="TableParagraph"/>
              <w:rPr>
                <w:rFonts w:ascii="Segoe UI"/>
              </w:rPr>
            </w:pPr>
          </w:p>
          <w:p w14:paraId="748ED1A5" w14:textId="77777777" w:rsidR="00AF07FA" w:rsidRDefault="00AF07FA">
            <w:pPr>
              <w:pStyle w:val="TableParagraph"/>
              <w:rPr>
                <w:rFonts w:ascii="Segoe UI"/>
              </w:rPr>
            </w:pPr>
          </w:p>
          <w:p w14:paraId="260D910B" w14:textId="77777777" w:rsidR="00AF07FA" w:rsidRDefault="00AF07FA">
            <w:pPr>
              <w:pStyle w:val="TableParagraph"/>
              <w:rPr>
                <w:rFonts w:ascii="Segoe UI"/>
              </w:rPr>
            </w:pPr>
          </w:p>
          <w:p w14:paraId="71820E43" w14:textId="77777777" w:rsidR="00AF07FA" w:rsidRDefault="00AF07FA">
            <w:pPr>
              <w:pStyle w:val="TableParagraph"/>
              <w:rPr>
                <w:rFonts w:ascii="Segoe UI"/>
              </w:rPr>
            </w:pPr>
          </w:p>
          <w:p w14:paraId="256A142E" w14:textId="77777777" w:rsidR="00AF07FA" w:rsidRDefault="00AF07FA">
            <w:pPr>
              <w:pStyle w:val="TableParagraph"/>
              <w:rPr>
                <w:rFonts w:ascii="Segoe UI"/>
              </w:rPr>
            </w:pPr>
          </w:p>
          <w:p w14:paraId="7194FBA7" w14:textId="77777777" w:rsidR="00AF07FA" w:rsidRDefault="00AF07FA">
            <w:pPr>
              <w:pStyle w:val="TableParagraph"/>
              <w:rPr>
                <w:rFonts w:ascii="Segoe UI"/>
              </w:rPr>
            </w:pPr>
          </w:p>
          <w:p w14:paraId="7B8738CA" w14:textId="77777777" w:rsidR="00AF07FA" w:rsidRDefault="00AF07FA">
            <w:pPr>
              <w:pStyle w:val="TableParagraph"/>
              <w:rPr>
                <w:rFonts w:ascii="Segoe UI"/>
              </w:rPr>
            </w:pPr>
          </w:p>
          <w:p w14:paraId="0D9A98CB" w14:textId="77777777" w:rsidR="00AF07FA" w:rsidRDefault="00AF07FA">
            <w:pPr>
              <w:pStyle w:val="TableParagraph"/>
              <w:rPr>
                <w:rFonts w:ascii="Segoe UI"/>
              </w:rPr>
            </w:pPr>
          </w:p>
          <w:p w14:paraId="7EE45D83" w14:textId="77777777" w:rsidR="00AF07FA" w:rsidRDefault="00AF07FA">
            <w:pPr>
              <w:pStyle w:val="TableParagraph"/>
              <w:rPr>
                <w:rFonts w:ascii="Segoe UI"/>
              </w:rPr>
            </w:pPr>
          </w:p>
          <w:p w14:paraId="19E46C85" w14:textId="77777777" w:rsidR="00AF07FA" w:rsidRDefault="00AF07FA">
            <w:pPr>
              <w:pStyle w:val="TableParagraph"/>
              <w:rPr>
                <w:rFonts w:ascii="Segoe UI"/>
              </w:rPr>
            </w:pPr>
          </w:p>
          <w:p w14:paraId="6B23DC97" w14:textId="77777777" w:rsidR="00AF07FA" w:rsidRDefault="00AF07FA">
            <w:pPr>
              <w:pStyle w:val="TableParagraph"/>
              <w:rPr>
                <w:rFonts w:ascii="Segoe UI"/>
              </w:rPr>
            </w:pPr>
          </w:p>
          <w:p w14:paraId="59D2887C" w14:textId="77777777" w:rsidR="00AF07FA" w:rsidRDefault="00AF07FA">
            <w:pPr>
              <w:pStyle w:val="TableParagraph"/>
              <w:rPr>
                <w:rFonts w:ascii="Segoe UI"/>
              </w:rPr>
            </w:pPr>
          </w:p>
          <w:p w14:paraId="7CCAF228" w14:textId="77777777" w:rsidR="00AF07FA" w:rsidRDefault="00AF07FA">
            <w:pPr>
              <w:pStyle w:val="TableParagraph"/>
              <w:rPr>
                <w:rFonts w:ascii="Segoe UI"/>
              </w:rPr>
            </w:pPr>
          </w:p>
          <w:p w14:paraId="10B8E511" w14:textId="77777777" w:rsidR="00AF07FA" w:rsidRDefault="00AF07FA">
            <w:pPr>
              <w:pStyle w:val="TableParagraph"/>
              <w:rPr>
                <w:rFonts w:ascii="Segoe UI"/>
              </w:rPr>
            </w:pPr>
          </w:p>
          <w:p w14:paraId="20386C75" w14:textId="77777777" w:rsidR="00AF07FA" w:rsidRDefault="00AF07FA">
            <w:pPr>
              <w:pStyle w:val="TableParagraph"/>
              <w:rPr>
                <w:rFonts w:ascii="Segoe UI"/>
              </w:rPr>
            </w:pPr>
          </w:p>
          <w:p w14:paraId="2FA58F95" w14:textId="77777777" w:rsidR="00AF07FA" w:rsidRDefault="00AF07FA">
            <w:pPr>
              <w:pStyle w:val="TableParagraph"/>
              <w:rPr>
                <w:rFonts w:ascii="Segoe UI"/>
              </w:rPr>
            </w:pPr>
          </w:p>
          <w:p w14:paraId="7D82211D" w14:textId="77777777" w:rsidR="00AF07FA" w:rsidRDefault="00AF07FA">
            <w:pPr>
              <w:pStyle w:val="TableParagraph"/>
              <w:rPr>
                <w:rFonts w:ascii="Segoe UI"/>
              </w:rPr>
            </w:pPr>
          </w:p>
          <w:p w14:paraId="043D5B83" w14:textId="77777777" w:rsidR="00AF07FA" w:rsidRDefault="00AF07FA">
            <w:pPr>
              <w:pStyle w:val="TableParagraph"/>
              <w:rPr>
                <w:rFonts w:ascii="Segoe UI"/>
              </w:rPr>
            </w:pPr>
          </w:p>
          <w:p w14:paraId="40EC5B60" w14:textId="77777777" w:rsidR="00AF07FA" w:rsidRDefault="00AF07FA">
            <w:pPr>
              <w:pStyle w:val="TableParagraph"/>
              <w:rPr>
                <w:rFonts w:ascii="Segoe UI"/>
              </w:rPr>
            </w:pPr>
          </w:p>
          <w:p w14:paraId="467A40D9" w14:textId="77777777" w:rsidR="00AF07FA" w:rsidRDefault="00AF07FA">
            <w:pPr>
              <w:pStyle w:val="TableParagraph"/>
              <w:spacing w:before="179"/>
              <w:rPr>
                <w:rFonts w:ascii="Segoe UI"/>
              </w:rPr>
            </w:pPr>
          </w:p>
          <w:p w14:paraId="5B16AFE7" w14:textId="24D33E51" w:rsidR="00AF07FA" w:rsidRDefault="00762BCF">
            <w:pPr>
              <w:pStyle w:val="TableParagraph"/>
              <w:spacing w:before="1"/>
              <w:ind w:left="380"/>
              <w:rPr>
                <w:rFonts w:ascii="Calibri"/>
              </w:rPr>
            </w:pPr>
            <w:r>
              <w:rPr>
                <w:rFonts w:ascii="Calibri"/>
                <w:spacing w:val="-5"/>
              </w:rPr>
              <w:t>53</w:t>
            </w:r>
          </w:p>
        </w:tc>
        <w:tc>
          <w:tcPr>
            <w:tcW w:w="193" w:type="dxa"/>
            <w:tcBorders>
              <w:bottom w:val="single" w:sz="24" w:space="0" w:color="000000"/>
              <w:right w:val="single" w:sz="24" w:space="0" w:color="000000"/>
            </w:tcBorders>
          </w:tcPr>
          <w:p w14:paraId="1067206A" w14:textId="77777777" w:rsidR="00AF07FA" w:rsidRDefault="00AF07FA">
            <w:pPr>
              <w:pStyle w:val="TableParagraph"/>
              <w:rPr>
                <w:rFonts w:ascii="Times New Roman"/>
                <w:sz w:val="20"/>
              </w:rPr>
            </w:pPr>
          </w:p>
        </w:tc>
      </w:tr>
    </w:tbl>
    <w:p w14:paraId="17E8C399" w14:textId="77777777" w:rsidR="00AF07FA" w:rsidRDefault="00AF07FA">
      <w:pPr>
        <w:pStyle w:val="TableParagraph"/>
        <w:rPr>
          <w:rFonts w:ascii="Times New Roman"/>
          <w:sz w:val="20"/>
        </w:rPr>
        <w:sectPr w:rsidR="00AF07FA">
          <w:headerReference w:type="even" r:id="rId166"/>
          <w:headerReference w:type="default" r:id="rId167"/>
          <w:footerReference w:type="default" r:id="rId168"/>
          <w:headerReference w:type="first" r:id="rId169"/>
          <w:pgSz w:w="11920" w:h="16850"/>
          <w:pgMar w:top="600" w:right="566" w:bottom="280" w:left="283" w:header="327" w:footer="0" w:gutter="0"/>
          <w:cols w:space="720"/>
        </w:sectPr>
      </w:pPr>
    </w:p>
    <w:p w14:paraId="57A48BFD" w14:textId="77777777" w:rsidR="00AF07FA" w:rsidRDefault="004C7468">
      <w:pPr>
        <w:pStyle w:val="BodyText"/>
        <w:spacing w:before="290"/>
        <w:ind w:left="425"/>
      </w:pPr>
      <w:r>
        <w:rPr>
          <w:spacing w:val="-2"/>
        </w:rPr>
        <w:lastRenderedPageBreak/>
        <w:t>RESULT:</w:t>
      </w:r>
    </w:p>
    <w:p w14:paraId="5E9B46B8" w14:textId="77777777" w:rsidR="00AF07FA" w:rsidRDefault="004C7468">
      <w:pPr>
        <w:pStyle w:val="BodyText"/>
        <w:ind w:left="425" w:right="370"/>
      </w:pPr>
      <w:r>
        <w:t xml:space="preserve">The Solidity smart contract for crowdfunding was successfully compiled and deployed in the Remix Ethereum IDE. The </w:t>
      </w:r>
      <w:r>
        <w:rPr>
          <w:rFonts w:ascii="Courier New"/>
          <w:sz w:val="20"/>
        </w:rPr>
        <w:t>contribute()</w:t>
      </w:r>
      <w:r>
        <w:rPr>
          <w:rFonts w:ascii="Courier New"/>
          <w:spacing w:val="-44"/>
          <w:sz w:val="20"/>
        </w:rPr>
        <w:t xml:space="preserve"> </w:t>
      </w:r>
      <w:r>
        <w:t xml:space="preserve">function correctly accepted contributions above the minimum threshold, updated the total raised amount, and tracked contributors. The </w:t>
      </w:r>
      <w:r>
        <w:rPr>
          <w:rFonts w:ascii="Courier New"/>
          <w:sz w:val="20"/>
        </w:rPr>
        <w:t>refund()</w:t>
      </w:r>
      <w:r>
        <w:rPr>
          <w:rFonts w:ascii="Courier New"/>
          <w:spacing w:val="-53"/>
          <w:sz w:val="20"/>
        </w:rPr>
        <w:t xml:space="preserve"> </w:t>
      </w:r>
      <w:r>
        <w:t xml:space="preserve">function successfully processed refunds if the target was not met and the deadline had passed. The </w:t>
      </w:r>
      <w:r>
        <w:rPr>
          <w:rFonts w:ascii="Courier New"/>
          <w:sz w:val="20"/>
        </w:rPr>
        <w:t>createRequest()</w:t>
      </w:r>
      <w:r>
        <w:rPr>
          <w:rFonts w:ascii="Courier New"/>
          <w:spacing w:val="-54"/>
          <w:sz w:val="20"/>
        </w:rPr>
        <w:t xml:space="preserve"> </w:t>
      </w:r>
      <w:r>
        <w:t xml:space="preserve">function allowed the contract owner to generate fund withdrawal requests, while the </w:t>
      </w:r>
      <w:r>
        <w:rPr>
          <w:rFonts w:ascii="Courier New"/>
          <w:sz w:val="20"/>
        </w:rPr>
        <w:t>voteRequest()</w:t>
      </w:r>
      <w:r>
        <w:rPr>
          <w:rFonts w:ascii="Courier New"/>
          <w:spacing w:val="-49"/>
          <w:sz w:val="20"/>
        </w:rPr>
        <w:t xml:space="preserve"> </w:t>
      </w:r>
      <w:r>
        <w:t xml:space="preserve">function enabled contributors to vote on fund release proposals. The </w:t>
      </w:r>
      <w:r>
        <w:rPr>
          <w:rFonts w:ascii="Courier New"/>
          <w:sz w:val="20"/>
        </w:rPr>
        <w:t>makePayment()</w:t>
      </w:r>
      <w:r>
        <w:rPr>
          <w:rFonts w:ascii="Courier New"/>
          <w:spacing w:val="-46"/>
          <w:sz w:val="20"/>
        </w:rPr>
        <w:t xml:space="preserve"> </w:t>
      </w:r>
      <w:r>
        <w:t>function successfully transferred funds to the recipient if more than half of the contributors approved the request. This experiment</w:t>
      </w:r>
      <w:r>
        <w:rPr>
          <w:spacing w:val="-4"/>
        </w:rPr>
        <w:t xml:space="preserve"> </w:t>
      </w:r>
      <w:r>
        <w:t>demonstrated</w:t>
      </w:r>
      <w:r>
        <w:rPr>
          <w:spacing w:val="-2"/>
        </w:rPr>
        <w:t xml:space="preserve"> </w:t>
      </w:r>
      <w:r>
        <w:t>effective</w:t>
      </w:r>
      <w:r>
        <w:rPr>
          <w:spacing w:val="-5"/>
        </w:rPr>
        <w:t xml:space="preserve"> </w:t>
      </w:r>
      <w:r>
        <w:t>implementation</w:t>
      </w:r>
      <w:r>
        <w:rPr>
          <w:spacing w:val="-4"/>
        </w:rPr>
        <w:t xml:space="preserve"> </w:t>
      </w:r>
      <w:r>
        <w:t>of</w:t>
      </w:r>
      <w:r>
        <w:rPr>
          <w:spacing w:val="-4"/>
        </w:rPr>
        <w:t xml:space="preserve"> </w:t>
      </w:r>
      <w:r>
        <w:t>decentralized</w:t>
      </w:r>
      <w:r>
        <w:rPr>
          <w:spacing w:val="-2"/>
        </w:rPr>
        <w:t xml:space="preserve"> </w:t>
      </w:r>
      <w:r>
        <w:t>crowdfunding</w:t>
      </w:r>
      <w:r>
        <w:rPr>
          <w:spacing w:val="-4"/>
        </w:rPr>
        <w:t xml:space="preserve"> </w:t>
      </w:r>
      <w:r>
        <w:t>with</w:t>
      </w:r>
      <w:r>
        <w:rPr>
          <w:spacing w:val="-4"/>
        </w:rPr>
        <w:t xml:space="preserve"> </w:t>
      </w:r>
      <w:r>
        <w:t>voting-based</w:t>
      </w:r>
      <w:r>
        <w:rPr>
          <w:spacing w:val="-4"/>
        </w:rPr>
        <w:t xml:space="preserve"> </w:t>
      </w:r>
      <w:r>
        <w:t xml:space="preserve">fund </w:t>
      </w:r>
      <w:r>
        <w:rPr>
          <w:spacing w:val="-2"/>
        </w:rPr>
        <w:t>disbursement.</w:t>
      </w:r>
    </w:p>
    <w:p w14:paraId="05F4EA92" w14:textId="77777777" w:rsidR="00AF07FA" w:rsidRDefault="00AF07FA">
      <w:pPr>
        <w:pStyle w:val="BodyText"/>
        <w:rPr>
          <w:sz w:val="22"/>
        </w:rPr>
      </w:pPr>
    </w:p>
    <w:p w14:paraId="1FD7A1D5" w14:textId="77777777" w:rsidR="00AF07FA" w:rsidRDefault="00AF07FA">
      <w:pPr>
        <w:pStyle w:val="BodyText"/>
        <w:rPr>
          <w:sz w:val="22"/>
        </w:rPr>
      </w:pPr>
    </w:p>
    <w:p w14:paraId="2E682419" w14:textId="77777777" w:rsidR="00AF07FA" w:rsidRDefault="00AF07FA">
      <w:pPr>
        <w:pStyle w:val="BodyText"/>
        <w:rPr>
          <w:sz w:val="22"/>
        </w:rPr>
      </w:pPr>
    </w:p>
    <w:p w14:paraId="6C3DA401" w14:textId="77777777" w:rsidR="00AF07FA" w:rsidRDefault="00AF07FA">
      <w:pPr>
        <w:pStyle w:val="BodyText"/>
        <w:rPr>
          <w:sz w:val="22"/>
        </w:rPr>
      </w:pPr>
    </w:p>
    <w:p w14:paraId="13C99ACD" w14:textId="77777777" w:rsidR="00AF07FA" w:rsidRDefault="00AF07FA">
      <w:pPr>
        <w:pStyle w:val="BodyText"/>
        <w:rPr>
          <w:sz w:val="22"/>
        </w:rPr>
      </w:pPr>
    </w:p>
    <w:p w14:paraId="38445542" w14:textId="77777777" w:rsidR="00AF07FA" w:rsidRDefault="00AF07FA">
      <w:pPr>
        <w:pStyle w:val="BodyText"/>
        <w:rPr>
          <w:sz w:val="22"/>
        </w:rPr>
      </w:pPr>
    </w:p>
    <w:p w14:paraId="308793F4" w14:textId="77777777" w:rsidR="00AF07FA" w:rsidRDefault="00AF07FA">
      <w:pPr>
        <w:pStyle w:val="BodyText"/>
        <w:rPr>
          <w:sz w:val="22"/>
        </w:rPr>
      </w:pPr>
    </w:p>
    <w:p w14:paraId="5C43BC59" w14:textId="77777777" w:rsidR="00AF07FA" w:rsidRDefault="00AF07FA">
      <w:pPr>
        <w:pStyle w:val="BodyText"/>
        <w:rPr>
          <w:sz w:val="22"/>
        </w:rPr>
      </w:pPr>
    </w:p>
    <w:p w14:paraId="2D9D91D4" w14:textId="77777777" w:rsidR="00AF07FA" w:rsidRDefault="00AF07FA">
      <w:pPr>
        <w:pStyle w:val="BodyText"/>
        <w:rPr>
          <w:sz w:val="22"/>
        </w:rPr>
      </w:pPr>
    </w:p>
    <w:p w14:paraId="10F03049" w14:textId="77777777" w:rsidR="00AF07FA" w:rsidRDefault="00AF07FA">
      <w:pPr>
        <w:pStyle w:val="BodyText"/>
        <w:rPr>
          <w:sz w:val="22"/>
        </w:rPr>
      </w:pPr>
    </w:p>
    <w:p w14:paraId="697911D2" w14:textId="77777777" w:rsidR="00AF07FA" w:rsidRDefault="00AF07FA">
      <w:pPr>
        <w:pStyle w:val="BodyText"/>
        <w:rPr>
          <w:sz w:val="22"/>
        </w:rPr>
      </w:pPr>
    </w:p>
    <w:p w14:paraId="64AD930F" w14:textId="77777777" w:rsidR="00AF07FA" w:rsidRDefault="00AF07FA">
      <w:pPr>
        <w:pStyle w:val="BodyText"/>
        <w:rPr>
          <w:sz w:val="22"/>
        </w:rPr>
      </w:pPr>
    </w:p>
    <w:p w14:paraId="71EF8442" w14:textId="77777777" w:rsidR="00AF07FA" w:rsidRDefault="00AF07FA">
      <w:pPr>
        <w:pStyle w:val="BodyText"/>
        <w:rPr>
          <w:sz w:val="22"/>
        </w:rPr>
      </w:pPr>
    </w:p>
    <w:p w14:paraId="0CB1C1B4" w14:textId="77777777" w:rsidR="00AF07FA" w:rsidRDefault="00AF07FA">
      <w:pPr>
        <w:pStyle w:val="BodyText"/>
        <w:rPr>
          <w:sz w:val="22"/>
        </w:rPr>
      </w:pPr>
    </w:p>
    <w:p w14:paraId="1A60D542" w14:textId="77777777" w:rsidR="00AF07FA" w:rsidRDefault="00AF07FA">
      <w:pPr>
        <w:pStyle w:val="BodyText"/>
        <w:rPr>
          <w:sz w:val="22"/>
        </w:rPr>
      </w:pPr>
    </w:p>
    <w:p w14:paraId="0FE207AA" w14:textId="77777777" w:rsidR="00AF07FA" w:rsidRDefault="00AF07FA">
      <w:pPr>
        <w:pStyle w:val="BodyText"/>
        <w:rPr>
          <w:sz w:val="22"/>
        </w:rPr>
      </w:pPr>
    </w:p>
    <w:p w14:paraId="6D4CD18F" w14:textId="77777777" w:rsidR="00AF07FA" w:rsidRDefault="00AF07FA">
      <w:pPr>
        <w:pStyle w:val="BodyText"/>
        <w:rPr>
          <w:sz w:val="22"/>
        </w:rPr>
      </w:pPr>
    </w:p>
    <w:p w14:paraId="37103BC2" w14:textId="77777777" w:rsidR="00AF07FA" w:rsidRDefault="00AF07FA">
      <w:pPr>
        <w:pStyle w:val="BodyText"/>
        <w:rPr>
          <w:sz w:val="22"/>
        </w:rPr>
      </w:pPr>
    </w:p>
    <w:p w14:paraId="04D14F08" w14:textId="77777777" w:rsidR="00AF07FA" w:rsidRDefault="00AF07FA">
      <w:pPr>
        <w:pStyle w:val="BodyText"/>
        <w:rPr>
          <w:sz w:val="22"/>
        </w:rPr>
      </w:pPr>
    </w:p>
    <w:p w14:paraId="6CD1994E" w14:textId="77777777" w:rsidR="00AF07FA" w:rsidRDefault="00AF07FA">
      <w:pPr>
        <w:pStyle w:val="BodyText"/>
        <w:rPr>
          <w:sz w:val="22"/>
        </w:rPr>
      </w:pPr>
    </w:p>
    <w:p w14:paraId="3FF33667" w14:textId="77777777" w:rsidR="00AF07FA" w:rsidRDefault="00AF07FA">
      <w:pPr>
        <w:pStyle w:val="BodyText"/>
        <w:rPr>
          <w:sz w:val="22"/>
        </w:rPr>
      </w:pPr>
    </w:p>
    <w:p w14:paraId="707AEB00" w14:textId="77777777" w:rsidR="00AF07FA" w:rsidRDefault="00AF07FA">
      <w:pPr>
        <w:pStyle w:val="BodyText"/>
        <w:rPr>
          <w:sz w:val="22"/>
        </w:rPr>
      </w:pPr>
    </w:p>
    <w:p w14:paraId="36965A2F" w14:textId="77777777" w:rsidR="00AF07FA" w:rsidRDefault="00AF07FA">
      <w:pPr>
        <w:pStyle w:val="BodyText"/>
        <w:rPr>
          <w:sz w:val="22"/>
        </w:rPr>
      </w:pPr>
    </w:p>
    <w:p w14:paraId="410E883A" w14:textId="77777777" w:rsidR="00AF07FA" w:rsidRDefault="00AF07FA">
      <w:pPr>
        <w:pStyle w:val="BodyText"/>
        <w:rPr>
          <w:sz w:val="22"/>
        </w:rPr>
      </w:pPr>
    </w:p>
    <w:p w14:paraId="658CFA07" w14:textId="77777777" w:rsidR="00AF07FA" w:rsidRDefault="00AF07FA">
      <w:pPr>
        <w:pStyle w:val="BodyText"/>
        <w:rPr>
          <w:sz w:val="22"/>
        </w:rPr>
      </w:pPr>
    </w:p>
    <w:p w14:paraId="6C60BA07" w14:textId="77777777" w:rsidR="00AF07FA" w:rsidRDefault="00AF07FA">
      <w:pPr>
        <w:pStyle w:val="BodyText"/>
        <w:rPr>
          <w:sz w:val="22"/>
        </w:rPr>
      </w:pPr>
    </w:p>
    <w:p w14:paraId="55CD966D" w14:textId="77777777" w:rsidR="00AF07FA" w:rsidRDefault="00AF07FA">
      <w:pPr>
        <w:pStyle w:val="BodyText"/>
        <w:rPr>
          <w:sz w:val="22"/>
        </w:rPr>
      </w:pPr>
    </w:p>
    <w:p w14:paraId="4B10C56A" w14:textId="77777777" w:rsidR="00AF07FA" w:rsidRDefault="00AF07FA">
      <w:pPr>
        <w:pStyle w:val="BodyText"/>
        <w:rPr>
          <w:sz w:val="22"/>
        </w:rPr>
      </w:pPr>
    </w:p>
    <w:p w14:paraId="5D7249F9" w14:textId="77777777" w:rsidR="00AF07FA" w:rsidRDefault="00AF07FA">
      <w:pPr>
        <w:pStyle w:val="BodyText"/>
        <w:rPr>
          <w:sz w:val="22"/>
        </w:rPr>
      </w:pPr>
    </w:p>
    <w:p w14:paraId="048CC6D4" w14:textId="77777777" w:rsidR="00AF07FA" w:rsidRDefault="00AF07FA">
      <w:pPr>
        <w:pStyle w:val="BodyText"/>
        <w:rPr>
          <w:sz w:val="22"/>
        </w:rPr>
      </w:pPr>
    </w:p>
    <w:p w14:paraId="27B45FAD" w14:textId="77777777" w:rsidR="00AF07FA" w:rsidRDefault="00AF07FA">
      <w:pPr>
        <w:pStyle w:val="BodyText"/>
        <w:rPr>
          <w:sz w:val="22"/>
        </w:rPr>
      </w:pPr>
    </w:p>
    <w:p w14:paraId="4DC72D37" w14:textId="77777777" w:rsidR="00AF07FA" w:rsidRDefault="00AF07FA">
      <w:pPr>
        <w:pStyle w:val="BodyText"/>
        <w:rPr>
          <w:sz w:val="22"/>
        </w:rPr>
      </w:pPr>
    </w:p>
    <w:p w14:paraId="6D1E67C0" w14:textId="77777777" w:rsidR="00AF07FA" w:rsidRDefault="00AF07FA">
      <w:pPr>
        <w:pStyle w:val="BodyText"/>
        <w:rPr>
          <w:sz w:val="22"/>
        </w:rPr>
      </w:pPr>
    </w:p>
    <w:p w14:paraId="427F299C" w14:textId="77777777" w:rsidR="00AF07FA" w:rsidRDefault="00AF07FA">
      <w:pPr>
        <w:pStyle w:val="BodyText"/>
        <w:rPr>
          <w:sz w:val="22"/>
        </w:rPr>
      </w:pPr>
    </w:p>
    <w:p w14:paraId="236C1F10" w14:textId="77777777" w:rsidR="00AF07FA" w:rsidRDefault="00AF07FA">
      <w:pPr>
        <w:pStyle w:val="BodyText"/>
        <w:rPr>
          <w:sz w:val="22"/>
        </w:rPr>
      </w:pPr>
    </w:p>
    <w:p w14:paraId="05F0770B" w14:textId="77777777" w:rsidR="00AF07FA" w:rsidRDefault="00AF07FA">
      <w:pPr>
        <w:pStyle w:val="BodyText"/>
        <w:rPr>
          <w:sz w:val="22"/>
        </w:rPr>
      </w:pPr>
    </w:p>
    <w:p w14:paraId="75138662" w14:textId="77777777" w:rsidR="00AF07FA" w:rsidRDefault="00AF07FA">
      <w:pPr>
        <w:pStyle w:val="BodyText"/>
        <w:rPr>
          <w:sz w:val="22"/>
        </w:rPr>
      </w:pPr>
    </w:p>
    <w:p w14:paraId="09174FF2" w14:textId="77777777" w:rsidR="00AF07FA" w:rsidRDefault="00AF07FA">
      <w:pPr>
        <w:pStyle w:val="BodyText"/>
        <w:rPr>
          <w:sz w:val="22"/>
        </w:rPr>
      </w:pPr>
    </w:p>
    <w:p w14:paraId="5E62B195" w14:textId="77777777" w:rsidR="00AF07FA" w:rsidRDefault="00AF07FA">
      <w:pPr>
        <w:pStyle w:val="BodyText"/>
        <w:rPr>
          <w:sz w:val="22"/>
        </w:rPr>
      </w:pPr>
    </w:p>
    <w:p w14:paraId="0B438397" w14:textId="77777777" w:rsidR="00AF07FA" w:rsidRDefault="00AF07FA">
      <w:pPr>
        <w:pStyle w:val="BodyText"/>
        <w:rPr>
          <w:sz w:val="22"/>
        </w:rPr>
      </w:pPr>
    </w:p>
    <w:p w14:paraId="381BDEE5" w14:textId="77777777" w:rsidR="00AF07FA" w:rsidRDefault="00AF07FA">
      <w:pPr>
        <w:pStyle w:val="BodyText"/>
        <w:rPr>
          <w:sz w:val="22"/>
        </w:rPr>
      </w:pPr>
    </w:p>
    <w:p w14:paraId="2042C305" w14:textId="77777777" w:rsidR="00AF07FA" w:rsidRDefault="00AF07FA">
      <w:pPr>
        <w:pStyle w:val="BodyText"/>
        <w:rPr>
          <w:sz w:val="22"/>
        </w:rPr>
      </w:pPr>
    </w:p>
    <w:p w14:paraId="3C4069C3" w14:textId="77777777" w:rsidR="00AF07FA" w:rsidRDefault="00AF07FA">
      <w:pPr>
        <w:pStyle w:val="BodyText"/>
        <w:rPr>
          <w:sz w:val="22"/>
        </w:rPr>
      </w:pPr>
    </w:p>
    <w:p w14:paraId="0E263A9B" w14:textId="77777777" w:rsidR="00AF07FA" w:rsidRDefault="00AF07FA">
      <w:pPr>
        <w:pStyle w:val="BodyText"/>
        <w:rPr>
          <w:sz w:val="22"/>
        </w:rPr>
      </w:pPr>
    </w:p>
    <w:p w14:paraId="6BA2FAD6" w14:textId="77777777" w:rsidR="00AF07FA" w:rsidRDefault="00AF07FA">
      <w:pPr>
        <w:pStyle w:val="BodyText"/>
        <w:rPr>
          <w:sz w:val="22"/>
        </w:rPr>
      </w:pPr>
    </w:p>
    <w:p w14:paraId="667DDC3A" w14:textId="77777777" w:rsidR="00AF07FA" w:rsidRDefault="00AF07FA">
      <w:pPr>
        <w:pStyle w:val="BodyText"/>
        <w:rPr>
          <w:sz w:val="22"/>
        </w:rPr>
      </w:pPr>
    </w:p>
    <w:p w14:paraId="057679E9" w14:textId="77777777" w:rsidR="00AF07FA" w:rsidRDefault="00AF07FA">
      <w:pPr>
        <w:pStyle w:val="BodyText"/>
        <w:spacing w:before="7"/>
        <w:rPr>
          <w:sz w:val="22"/>
        </w:rPr>
      </w:pPr>
    </w:p>
    <w:p w14:paraId="15797A72" w14:textId="3CC67BBA" w:rsidR="00AF07FA" w:rsidRDefault="00762BCF" w:rsidP="00762BCF">
      <w:pPr>
        <w:ind w:left="374"/>
        <w:jc w:val="center"/>
        <w:rPr>
          <w:rFonts w:ascii="Calibri"/>
        </w:rPr>
        <w:sectPr w:rsidR="00AF07FA">
          <w:headerReference w:type="even" r:id="rId170"/>
          <w:headerReference w:type="default" r:id="rId171"/>
          <w:footerReference w:type="default" r:id="rId172"/>
          <w:headerReference w:type="first" r:id="rId173"/>
          <w:pgSz w:w="11920" w:h="16850"/>
          <w:pgMar w:top="600" w:right="566" w:bottom="280" w:left="283" w:header="327" w:footer="0" w:gutter="0"/>
          <w:pgBorders w:offsetFrom="page">
            <w:top w:val="single" w:sz="24" w:space="31" w:color="000000"/>
            <w:left w:val="single" w:sz="24" w:space="30" w:color="000000"/>
            <w:bottom w:val="single" w:sz="24" w:space="31" w:color="000000"/>
            <w:right w:val="single" w:sz="24" w:space="30" w:color="000000"/>
          </w:pgBorders>
          <w:cols w:space="720"/>
        </w:sectPr>
      </w:pPr>
      <w:r>
        <w:rPr>
          <w:rFonts w:ascii="Calibri"/>
          <w:spacing w:val="-5"/>
        </w:rPr>
        <w:t>54</w:t>
      </w: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7F98D708" w14:textId="77777777">
        <w:trPr>
          <w:trHeight w:val="2133"/>
        </w:trPr>
        <w:tc>
          <w:tcPr>
            <w:tcW w:w="10653" w:type="dxa"/>
            <w:gridSpan w:val="2"/>
            <w:tcBorders>
              <w:top w:val="single" w:sz="24" w:space="0" w:color="000000"/>
              <w:left w:val="single" w:sz="24" w:space="0" w:color="000000"/>
              <w:right w:val="single" w:sz="24" w:space="0" w:color="000000"/>
            </w:tcBorders>
          </w:tcPr>
          <w:p w14:paraId="705B1E42" w14:textId="77777777" w:rsidR="00AF07FA" w:rsidRDefault="004C7468">
            <w:pPr>
              <w:pStyle w:val="TableParagraph"/>
              <w:tabs>
                <w:tab w:val="left" w:pos="8251"/>
              </w:tabs>
              <w:spacing w:before="220"/>
              <w:ind w:left="77"/>
              <w:rPr>
                <w:rFonts w:ascii="Times New Roman"/>
                <w:sz w:val="24"/>
              </w:rPr>
            </w:pPr>
            <w:r>
              <w:rPr>
                <w:rFonts w:ascii="Times New Roman"/>
                <w:b/>
                <w:sz w:val="24"/>
              </w:rPr>
              <w:lastRenderedPageBreak/>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20</w:t>
            </w:r>
            <w:r>
              <w:rPr>
                <w:rFonts w:ascii="Times New Roman"/>
                <w:sz w:val="24"/>
              </w:rPr>
              <w:tab/>
            </w:r>
            <w:r>
              <w:rPr>
                <w:rFonts w:ascii="Times New Roman"/>
                <w:b/>
                <w:spacing w:val="-2"/>
                <w:sz w:val="24"/>
              </w:rPr>
              <w:t>DATE</w:t>
            </w:r>
            <w:r>
              <w:rPr>
                <w:rFonts w:ascii="Times New Roman"/>
                <w:spacing w:val="-2"/>
                <w:sz w:val="24"/>
              </w:rPr>
              <w:t>:</w:t>
            </w:r>
          </w:p>
          <w:p w14:paraId="72A4C8AD" w14:textId="77777777" w:rsidR="00AF07FA" w:rsidRDefault="004C7468">
            <w:pPr>
              <w:pStyle w:val="TableParagraph"/>
              <w:ind w:left="77"/>
              <w:rPr>
                <w:rFonts w:ascii="Times New Roman"/>
                <w:sz w:val="24"/>
              </w:rPr>
            </w:pPr>
            <w:r>
              <w:rPr>
                <w:rFonts w:ascii="Times New Roman"/>
                <w:b/>
              </w:rPr>
              <w:t>AIM:</w:t>
            </w:r>
            <w:r>
              <w:rPr>
                <w:rFonts w:ascii="Times New Roman"/>
                <w:b/>
                <w:spacing w:val="9"/>
              </w:rPr>
              <w:t xml:space="preserve"> </w:t>
            </w:r>
            <w:r>
              <w:rPr>
                <w:rFonts w:ascii="Arial MT"/>
                <w:color w:val="273139"/>
              </w:rPr>
              <w:t>Write</w:t>
            </w:r>
            <w:r>
              <w:rPr>
                <w:rFonts w:ascii="Arial MT"/>
                <w:color w:val="273139"/>
                <w:spacing w:val="4"/>
              </w:rPr>
              <w:t xml:space="preserve"> </w:t>
            </w:r>
            <w:r>
              <w:rPr>
                <w:rFonts w:ascii="Arial MT"/>
                <w:color w:val="273139"/>
              </w:rPr>
              <w:t>a</w:t>
            </w:r>
            <w:r>
              <w:rPr>
                <w:rFonts w:ascii="Arial MT"/>
                <w:color w:val="273139"/>
                <w:spacing w:val="4"/>
              </w:rPr>
              <w:t xml:space="preserve"> </w:t>
            </w:r>
            <w:r>
              <w:rPr>
                <w:rFonts w:ascii="Arial MT"/>
                <w:color w:val="273139"/>
              </w:rPr>
              <w:t>solidity</w:t>
            </w:r>
            <w:r>
              <w:rPr>
                <w:rFonts w:ascii="Arial MT"/>
                <w:color w:val="273139"/>
                <w:spacing w:val="5"/>
              </w:rPr>
              <w:t xml:space="preserve"> </w:t>
            </w:r>
            <w:r>
              <w:rPr>
                <w:rFonts w:ascii="Arial MT"/>
                <w:color w:val="273139"/>
              </w:rPr>
              <w:t>program</w:t>
            </w:r>
            <w:r>
              <w:rPr>
                <w:rFonts w:ascii="Arial MT"/>
                <w:color w:val="273139"/>
                <w:spacing w:val="6"/>
              </w:rPr>
              <w:t xml:space="preserve"> </w:t>
            </w:r>
            <w:r>
              <w:rPr>
                <w:rFonts w:ascii="Arial MT"/>
                <w:color w:val="273139"/>
              </w:rPr>
              <w:t>to</w:t>
            </w:r>
            <w:r>
              <w:rPr>
                <w:rFonts w:ascii="Arial MT"/>
                <w:color w:val="273139"/>
                <w:spacing w:val="5"/>
              </w:rPr>
              <w:t xml:space="preserve"> </w:t>
            </w:r>
            <w:r>
              <w:rPr>
                <w:rFonts w:ascii="Arial MT"/>
                <w:color w:val="273139"/>
              </w:rPr>
              <w:t>demonstrate</w:t>
            </w:r>
            <w:r>
              <w:rPr>
                <w:rFonts w:ascii="Arial MT"/>
                <w:color w:val="273139"/>
                <w:spacing w:val="12"/>
              </w:rPr>
              <w:t xml:space="preserve"> </w:t>
            </w:r>
            <w:r>
              <w:rPr>
                <w:rFonts w:ascii="Times New Roman"/>
                <w:sz w:val="24"/>
              </w:rPr>
              <w:t>Usage</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Fallback</w:t>
            </w:r>
            <w:r>
              <w:rPr>
                <w:rFonts w:ascii="Times New Roman"/>
                <w:spacing w:val="5"/>
                <w:sz w:val="24"/>
              </w:rPr>
              <w:t xml:space="preserve"> </w:t>
            </w:r>
            <w:r>
              <w:rPr>
                <w:rFonts w:ascii="Times New Roman"/>
                <w:spacing w:val="-2"/>
                <w:sz w:val="24"/>
              </w:rPr>
              <w:t>functions</w:t>
            </w:r>
          </w:p>
          <w:p w14:paraId="36B39B0C" w14:textId="77777777" w:rsidR="00AF07FA" w:rsidRDefault="00AF07FA">
            <w:pPr>
              <w:pStyle w:val="TableParagraph"/>
              <w:spacing w:before="7"/>
              <w:rPr>
                <w:rFonts w:ascii="Calibri"/>
              </w:rPr>
            </w:pPr>
          </w:p>
          <w:p w14:paraId="234FDB20" w14:textId="77777777" w:rsidR="00AF07FA" w:rsidRDefault="004C7468">
            <w:pPr>
              <w:pStyle w:val="TableParagraph"/>
              <w:spacing w:before="1"/>
              <w:ind w:left="77"/>
              <w:rPr>
                <w:rFonts w:ascii="Times New Roman"/>
                <w:b/>
                <w:sz w:val="24"/>
              </w:rPr>
            </w:pPr>
            <w:r>
              <w:rPr>
                <w:rFonts w:ascii="Times New Roman"/>
                <w:b/>
                <w:spacing w:val="-2"/>
                <w:sz w:val="24"/>
              </w:rPr>
              <w:t>DESCRIPTION:</w:t>
            </w:r>
          </w:p>
          <w:p w14:paraId="49962434" w14:textId="77777777" w:rsidR="00AF07FA" w:rsidRDefault="004C7468">
            <w:pPr>
              <w:pStyle w:val="TableParagraph"/>
              <w:spacing w:before="1"/>
              <w:ind w:left="570" w:hanging="431"/>
              <w:rPr>
                <w:rFonts w:ascii="Times New Roman"/>
              </w:rPr>
            </w:pPr>
            <w:r>
              <w:rPr>
                <w:rFonts w:ascii="Times New Roman"/>
              </w:rPr>
              <w:t>In</w:t>
            </w:r>
            <w:r>
              <w:rPr>
                <w:rFonts w:ascii="Times New Roman"/>
                <w:spacing w:val="-3"/>
              </w:rPr>
              <w:t xml:space="preserve"> </w:t>
            </w:r>
            <w:r>
              <w:rPr>
                <w:rFonts w:ascii="Times New Roman"/>
              </w:rPr>
              <w:t>Solidity,</w:t>
            </w:r>
            <w:r>
              <w:rPr>
                <w:rFonts w:ascii="Times New Roman"/>
                <w:spacing w:val="-5"/>
              </w:rPr>
              <w:t xml:space="preserve"> </w:t>
            </w:r>
            <w:r>
              <w:rPr>
                <w:rFonts w:ascii="Times New Roman"/>
              </w:rPr>
              <w:t>the</w:t>
            </w:r>
            <w:r>
              <w:rPr>
                <w:rFonts w:ascii="Times New Roman"/>
                <w:spacing w:val="-1"/>
              </w:rPr>
              <w:t xml:space="preserve"> </w:t>
            </w:r>
            <w:r>
              <w:rPr>
                <w:rFonts w:ascii="Courier New"/>
                <w:sz w:val="20"/>
              </w:rPr>
              <w:t>fallback()</w:t>
            </w:r>
            <w:r>
              <w:rPr>
                <w:rFonts w:ascii="Courier New"/>
                <w:spacing w:val="-64"/>
                <w:sz w:val="20"/>
              </w:rPr>
              <w:t xml:space="preserve"> </w:t>
            </w:r>
            <w:r>
              <w:rPr>
                <w:rFonts w:ascii="Times New Roman"/>
              </w:rPr>
              <w:t>function</w:t>
            </w:r>
            <w:r>
              <w:rPr>
                <w:rFonts w:ascii="Times New Roman"/>
                <w:spacing w:val="-2"/>
              </w:rPr>
              <w:t xml:space="preserve"> </w:t>
            </w:r>
            <w:r>
              <w:rPr>
                <w:rFonts w:ascii="Times New Roman"/>
              </w:rPr>
              <w:t>is</w:t>
            </w:r>
            <w:r>
              <w:rPr>
                <w:rFonts w:ascii="Times New Roman"/>
                <w:spacing w:val="-2"/>
              </w:rPr>
              <w:t xml:space="preserve"> </w:t>
            </w:r>
            <w:r>
              <w:rPr>
                <w:rFonts w:ascii="Times New Roman"/>
              </w:rPr>
              <w:t>a</w:t>
            </w:r>
            <w:r>
              <w:rPr>
                <w:rFonts w:ascii="Times New Roman"/>
                <w:spacing w:val="-2"/>
              </w:rPr>
              <w:t xml:space="preserve"> </w:t>
            </w:r>
            <w:r>
              <w:rPr>
                <w:rFonts w:ascii="Times New Roman"/>
              </w:rPr>
              <w:t>special</w:t>
            </w:r>
            <w:r>
              <w:rPr>
                <w:rFonts w:ascii="Times New Roman"/>
                <w:spacing w:val="-3"/>
              </w:rPr>
              <w:t xml:space="preserve"> </w:t>
            </w:r>
            <w:r>
              <w:rPr>
                <w:rFonts w:ascii="Times New Roman"/>
              </w:rPr>
              <w:t>function</w:t>
            </w:r>
            <w:r>
              <w:rPr>
                <w:rFonts w:ascii="Times New Roman"/>
                <w:spacing w:val="-2"/>
              </w:rPr>
              <w:t xml:space="preserve"> </w:t>
            </w:r>
            <w:r>
              <w:rPr>
                <w:rFonts w:ascii="Times New Roman"/>
              </w:rPr>
              <w:t>that</w:t>
            </w:r>
            <w:r>
              <w:rPr>
                <w:rFonts w:ascii="Times New Roman"/>
                <w:spacing w:val="-3"/>
              </w:rPr>
              <w:t xml:space="preserve"> </w:t>
            </w:r>
            <w:r>
              <w:rPr>
                <w:rFonts w:ascii="Times New Roman"/>
              </w:rPr>
              <w:t>is</w:t>
            </w:r>
            <w:r>
              <w:rPr>
                <w:rFonts w:ascii="Times New Roman"/>
                <w:spacing w:val="-4"/>
              </w:rPr>
              <w:t xml:space="preserve"> </w:t>
            </w:r>
            <w:r>
              <w:rPr>
                <w:rFonts w:ascii="Times New Roman"/>
              </w:rPr>
              <w:t>executed</w:t>
            </w:r>
            <w:r>
              <w:rPr>
                <w:rFonts w:ascii="Times New Roman"/>
                <w:spacing w:val="-2"/>
              </w:rPr>
              <w:t xml:space="preserve"> </w:t>
            </w:r>
            <w:r>
              <w:rPr>
                <w:rFonts w:ascii="Times New Roman"/>
              </w:rPr>
              <w:t>under</w:t>
            </w:r>
            <w:r>
              <w:rPr>
                <w:rFonts w:ascii="Times New Roman"/>
                <w:spacing w:val="-1"/>
              </w:rPr>
              <w:t xml:space="preserve"> </w:t>
            </w:r>
            <w:r>
              <w:rPr>
                <w:rFonts w:ascii="Times New Roman"/>
              </w:rPr>
              <w:t>certain</w:t>
            </w:r>
            <w:r>
              <w:rPr>
                <w:rFonts w:ascii="Times New Roman"/>
                <w:spacing w:val="-5"/>
              </w:rPr>
              <w:t xml:space="preserve"> </w:t>
            </w:r>
            <w:r>
              <w:rPr>
                <w:rFonts w:ascii="Times New Roman"/>
              </w:rPr>
              <w:t>conditions</w:t>
            </w:r>
            <w:r>
              <w:rPr>
                <w:rFonts w:ascii="Times New Roman"/>
                <w:spacing w:val="-4"/>
              </w:rPr>
              <w:t xml:space="preserve"> </w:t>
            </w:r>
            <w:r>
              <w:rPr>
                <w:rFonts w:ascii="Times New Roman"/>
              </w:rPr>
              <w:t>when</w:t>
            </w:r>
            <w:r>
              <w:rPr>
                <w:rFonts w:ascii="Times New Roman"/>
                <w:spacing w:val="-2"/>
              </w:rPr>
              <w:t xml:space="preserve"> </w:t>
            </w:r>
            <w:r>
              <w:rPr>
                <w:rFonts w:ascii="Times New Roman"/>
              </w:rPr>
              <w:t>a</w:t>
            </w:r>
            <w:r>
              <w:rPr>
                <w:rFonts w:ascii="Times New Roman"/>
                <w:spacing w:val="-4"/>
              </w:rPr>
              <w:t xml:space="preserve"> </w:t>
            </w:r>
            <w:r>
              <w:rPr>
                <w:rFonts w:ascii="Times New Roman"/>
              </w:rPr>
              <w:t>contract receives a call. This function gets called when the contract has no desired function say for example flow().</w:t>
            </w:r>
          </w:p>
          <w:p w14:paraId="1FF7C6F8" w14:textId="77777777" w:rsidR="00AF07FA" w:rsidRDefault="004C7468">
            <w:pPr>
              <w:pStyle w:val="TableParagraph"/>
              <w:spacing w:line="251" w:lineRule="exact"/>
              <w:ind w:left="77"/>
              <w:rPr>
                <w:rFonts w:ascii="Times New Roman"/>
                <w:b/>
              </w:rPr>
            </w:pPr>
            <w:r>
              <w:rPr>
                <w:rFonts w:ascii="Times New Roman"/>
                <w:b/>
                <w:spacing w:val="-2"/>
              </w:rPr>
              <w:t>PROGRAM:</w:t>
            </w:r>
          </w:p>
        </w:tc>
      </w:tr>
      <w:tr w:rsidR="00AF07FA" w14:paraId="337ECCB0" w14:textId="77777777">
        <w:trPr>
          <w:trHeight w:val="3382"/>
        </w:trPr>
        <w:tc>
          <w:tcPr>
            <w:tcW w:w="10460" w:type="dxa"/>
            <w:tcBorders>
              <w:left w:val="single" w:sz="24" w:space="0" w:color="000000"/>
            </w:tcBorders>
            <w:shd w:val="clear" w:color="auto" w:fill="212236"/>
          </w:tcPr>
          <w:p w14:paraId="257E3DED" w14:textId="77777777" w:rsidR="00AF07FA" w:rsidRDefault="004C7468">
            <w:pPr>
              <w:pStyle w:val="TableParagraph"/>
              <w:spacing w:before="1" w:line="278" w:lineRule="auto"/>
              <w:ind w:left="77" w:right="6772"/>
              <w:jc w:val="both"/>
              <w:rPr>
                <w:sz w:val="21"/>
              </w:rPr>
            </w:pPr>
            <w:r>
              <w:rPr>
                <w:color w:val="5F8A4E"/>
                <w:sz w:val="21"/>
              </w:rPr>
              <w:t>//</w:t>
            </w:r>
            <w:r>
              <w:rPr>
                <w:color w:val="5F8A4E"/>
                <w:spacing w:val="-20"/>
                <w:sz w:val="21"/>
              </w:rPr>
              <w:t xml:space="preserve"> </w:t>
            </w:r>
            <w:r>
              <w:rPr>
                <w:color w:val="5F8A4E"/>
                <w:sz w:val="21"/>
              </w:rPr>
              <w:t>SPDX-License-Identifier:</w:t>
            </w:r>
            <w:r>
              <w:rPr>
                <w:color w:val="5F8A4E"/>
                <w:spacing w:val="-20"/>
                <w:sz w:val="21"/>
              </w:rPr>
              <w:t xml:space="preserve"> </w:t>
            </w:r>
            <w:r>
              <w:rPr>
                <w:color w:val="5F8A4E"/>
                <w:sz w:val="21"/>
              </w:rPr>
              <w:t xml:space="preserve">MIT </w:t>
            </w:r>
            <w:r>
              <w:rPr>
                <w:color w:val="559CD5"/>
                <w:sz w:val="21"/>
              </w:rPr>
              <w:t>pragma</w:t>
            </w:r>
            <w:r>
              <w:rPr>
                <w:color w:val="559CD5"/>
                <w:spacing w:val="-13"/>
                <w:sz w:val="21"/>
              </w:rPr>
              <w:t xml:space="preserve"> </w:t>
            </w:r>
            <w:r>
              <w:rPr>
                <w:color w:val="559CD5"/>
                <w:sz w:val="21"/>
              </w:rPr>
              <w:t>solidity</w:t>
            </w:r>
            <w:r>
              <w:rPr>
                <w:color w:val="559CD5"/>
                <w:spacing w:val="-13"/>
                <w:sz w:val="21"/>
              </w:rPr>
              <w:t xml:space="preserve"> </w:t>
            </w:r>
            <w:r>
              <w:rPr>
                <w:color w:val="DCDCDC"/>
                <w:sz w:val="21"/>
              </w:rPr>
              <w:t>&gt;=</w:t>
            </w:r>
            <w:r>
              <w:rPr>
                <w:color w:val="B5CEA8"/>
                <w:sz w:val="21"/>
              </w:rPr>
              <w:t>0.7.1</w:t>
            </w:r>
            <w:r>
              <w:rPr>
                <w:color w:val="B5CEA8"/>
                <w:spacing w:val="-13"/>
                <w:sz w:val="21"/>
              </w:rPr>
              <w:t xml:space="preserve"> </w:t>
            </w:r>
            <w:r>
              <w:rPr>
                <w:color w:val="DCDCDC"/>
                <w:sz w:val="21"/>
              </w:rPr>
              <w:t>&lt;</w:t>
            </w:r>
            <w:r>
              <w:rPr>
                <w:color w:val="B5CEA8"/>
                <w:sz w:val="21"/>
              </w:rPr>
              <w:t>0.9.0</w:t>
            </w:r>
            <w:r>
              <w:rPr>
                <w:color w:val="DCDCDC"/>
                <w:sz w:val="21"/>
              </w:rPr>
              <w:t xml:space="preserve">; </w:t>
            </w:r>
            <w:r>
              <w:rPr>
                <w:color w:val="559CD5"/>
                <w:sz w:val="21"/>
              </w:rPr>
              <w:t xml:space="preserve">contract </w:t>
            </w:r>
            <w:r>
              <w:rPr>
                <w:color w:val="B9BACC"/>
                <w:sz w:val="21"/>
              </w:rPr>
              <w:t>Fallback</w:t>
            </w:r>
            <w:r>
              <w:rPr>
                <w:color w:val="DCDCDC"/>
                <w:sz w:val="21"/>
              </w:rPr>
              <w:t>{</w:t>
            </w:r>
          </w:p>
          <w:p w14:paraId="771A75DA" w14:textId="77777777" w:rsidR="00AF07FA" w:rsidRDefault="004C7468">
            <w:pPr>
              <w:pStyle w:val="TableParagraph"/>
              <w:spacing w:line="278" w:lineRule="auto"/>
              <w:ind w:left="539" w:right="2615"/>
              <w:jc w:val="both"/>
              <w:rPr>
                <w:sz w:val="21"/>
              </w:rPr>
            </w:pPr>
            <w:r>
              <w:rPr>
                <w:color w:val="559CD5"/>
                <w:sz w:val="21"/>
              </w:rPr>
              <w:t>event</w:t>
            </w:r>
            <w:r>
              <w:rPr>
                <w:color w:val="559CD5"/>
                <w:spacing w:val="-7"/>
                <w:sz w:val="21"/>
              </w:rPr>
              <w:t xml:space="preserve"> </w:t>
            </w:r>
            <w:r>
              <w:rPr>
                <w:color w:val="B9BACC"/>
                <w:sz w:val="21"/>
              </w:rPr>
              <w:t>Log</w:t>
            </w:r>
            <w:r>
              <w:rPr>
                <w:color w:val="DCDCDC"/>
                <w:sz w:val="21"/>
              </w:rPr>
              <w:t>(</w:t>
            </w:r>
            <w:r>
              <w:rPr>
                <w:color w:val="559CD5"/>
                <w:sz w:val="21"/>
              </w:rPr>
              <w:t>string</w:t>
            </w:r>
            <w:r>
              <w:rPr>
                <w:color w:val="559CD5"/>
                <w:spacing w:val="-4"/>
                <w:sz w:val="21"/>
              </w:rPr>
              <w:t xml:space="preserve"> </w:t>
            </w:r>
            <w:r>
              <w:rPr>
                <w:color w:val="B9BACC"/>
                <w:sz w:val="21"/>
              </w:rPr>
              <w:t>func</w:t>
            </w:r>
            <w:r>
              <w:rPr>
                <w:color w:val="DCDCDC"/>
                <w:sz w:val="21"/>
              </w:rPr>
              <w:t>,</w:t>
            </w:r>
            <w:r>
              <w:rPr>
                <w:color w:val="DCDCDC"/>
                <w:spacing w:val="-7"/>
                <w:sz w:val="21"/>
              </w:rPr>
              <w:t xml:space="preserve"> </w:t>
            </w:r>
            <w:r>
              <w:rPr>
                <w:color w:val="559CD5"/>
                <w:sz w:val="21"/>
              </w:rPr>
              <w:t>address</w:t>
            </w:r>
            <w:r>
              <w:rPr>
                <w:color w:val="559CD5"/>
                <w:spacing w:val="-4"/>
                <w:sz w:val="21"/>
              </w:rPr>
              <w:t xml:space="preserve"> </w:t>
            </w:r>
            <w:r>
              <w:rPr>
                <w:color w:val="B9BACC"/>
                <w:sz w:val="21"/>
              </w:rPr>
              <w:t>sender</w:t>
            </w:r>
            <w:r>
              <w:rPr>
                <w:color w:val="DCDCDC"/>
                <w:sz w:val="21"/>
              </w:rPr>
              <w:t>,</w:t>
            </w:r>
            <w:r>
              <w:rPr>
                <w:color w:val="DCDCDC"/>
                <w:spacing w:val="-4"/>
                <w:sz w:val="21"/>
              </w:rPr>
              <w:t xml:space="preserve"> </w:t>
            </w:r>
            <w:r>
              <w:rPr>
                <w:color w:val="559CD5"/>
                <w:sz w:val="21"/>
              </w:rPr>
              <w:t>uint</w:t>
            </w:r>
            <w:r>
              <w:rPr>
                <w:color w:val="559CD5"/>
                <w:spacing w:val="-7"/>
                <w:sz w:val="21"/>
              </w:rPr>
              <w:t xml:space="preserve"> </w:t>
            </w:r>
            <w:r>
              <w:rPr>
                <w:color w:val="B9BACC"/>
                <w:sz w:val="21"/>
              </w:rPr>
              <w:t>value</w:t>
            </w:r>
            <w:r>
              <w:rPr>
                <w:color w:val="DCDCDC"/>
                <w:sz w:val="21"/>
              </w:rPr>
              <w:t>,</w:t>
            </w:r>
            <w:r>
              <w:rPr>
                <w:color w:val="DCDCDC"/>
                <w:spacing w:val="-4"/>
                <w:sz w:val="21"/>
              </w:rPr>
              <w:t xml:space="preserve"> </w:t>
            </w:r>
            <w:r>
              <w:rPr>
                <w:color w:val="0079A6"/>
                <w:sz w:val="21"/>
              </w:rPr>
              <w:t>bytes</w:t>
            </w:r>
            <w:r>
              <w:rPr>
                <w:color w:val="0079A6"/>
                <w:spacing w:val="-7"/>
                <w:sz w:val="21"/>
              </w:rPr>
              <w:t xml:space="preserve"> </w:t>
            </w:r>
            <w:r>
              <w:rPr>
                <w:color w:val="B9BACC"/>
                <w:sz w:val="21"/>
              </w:rPr>
              <w:t>data</w:t>
            </w:r>
            <w:r>
              <w:rPr>
                <w:color w:val="DCDCDC"/>
                <w:sz w:val="21"/>
              </w:rPr>
              <w:t xml:space="preserve">); </w:t>
            </w:r>
            <w:r>
              <w:rPr>
                <w:color w:val="F389BA"/>
                <w:sz w:val="21"/>
              </w:rPr>
              <w:t>fallback</w:t>
            </w:r>
            <w:r>
              <w:rPr>
                <w:color w:val="DCDCDC"/>
                <w:sz w:val="21"/>
              </w:rPr>
              <w:t xml:space="preserve">() </w:t>
            </w:r>
            <w:r>
              <w:rPr>
                <w:color w:val="31B988"/>
                <w:sz w:val="21"/>
              </w:rPr>
              <w:t>external payable</w:t>
            </w:r>
            <w:r>
              <w:rPr>
                <w:color w:val="DCDCDC"/>
                <w:sz w:val="21"/>
              </w:rPr>
              <w:t>{</w:t>
            </w:r>
          </w:p>
          <w:p w14:paraId="4D281458" w14:textId="77777777" w:rsidR="00AF07FA" w:rsidRDefault="004C7468">
            <w:pPr>
              <w:pStyle w:val="TableParagraph"/>
              <w:ind w:left="654"/>
              <w:jc w:val="both"/>
              <w:rPr>
                <w:sz w:val="21"/>
              </w:rPr>
            </w:pPr>
            <w:r>
              <w:rPr>
                <w:color w:val="559CD5"/>
                <w:sz w:val="21"/>
              </w:rPr>
              <w:t>emit</w:t>
            </w:r>
            <w:r>
              <w:rPr>
                <w:color w:val="559CD5"/>
                <w:spacing w:val="-14"/>
                <w:sz w:val="21"/>
              </w:rPr>
              <w:t xml:space="preserve"> </w:t>
            </w:r>
            <w:r>
              <w:rPr>
                <w:color w:val="B9BACC"/>
                <w:sz w:val="21"/>
              </w:rPr>
              <w:t>Log</w:t>
            </w:r>
            <w:r>
              <w:rPr>
                <w:color w:val="DCDCDC"/>
                <w:sz w:val="21"/>
              </w:rPr>
              <w:t>(</w:t>
            </w:r>
            <w:r>
              <w:rPr>
                <w:color w:val="CE9178"/>
                <w:sz w:val="21"/>
              </w:rPr>
              <w:t>"fallback"</w:t>
            </w:r>
            <w:r>
              <w:rPr>
                <w:color w:val="DCDCDC"/>
                <w:sz w:val="21"/>
              </w:rPr>
              <w:t>,</w:t>
            </w:r>
            <w:r>
              <w:rPr>
                <w:color w:val="DCDCDC"/>
                <w:spacing w:val="-12"/>
                <w:sz w:val="21"/>
              </w:rPr>
              <w:t xml:space="preserve"> </w:t>
            </w:r>
            <w:r>
              <w:rPr>
                <w:color w:val="0079A6"/>
                <w:sz w:val="21"/>
              </w:rPr>
              <w:t>msg</w:t>
            </w:r>
            <w:r>
              <w:rPr>
                <w:color w:val="DCDCDC"/>
                <w:sz w:val="21"/>
              </w:rPr>
              <w:t>.</w:t>
            </w:r>
            <w:r>
              <w:rPr>
                <w:color w:val="B9BACC"/>
                <w:sz w:val="21"/>
              </w:rPr>
              <w:t>sender</w:t>
            </w:r>
            <w:r>
              <w:rPr>
                <w:color w:val="DCDCDC"/>
                <w:sz w:val="21"/>
              </w:rPr>
              <w:t>,</w:t>
            </w:r>
            <w:r>
              <w:rPr>
                <w:color w:val="DCDCDC"/>
                <w:spacing w:val="-12"/>
                <w:sz w:val="21"/>
              </w:rPr>
              <w:t xml:space="preserve"> </w:t>
            </w:r>
            <w:r>
              <w:rPr>
                <w:color w:val="0079A6"/>
                <w:sz w:val="21"/>
              </w:rPr>
              <w:t>msg</w:t>
            </w:r>
            <w:r>
              <w:rPr>
                <w:color w:val="DCDCDC"/>
                <w:sz w:val="21"/>
              </w:rPr>
              <w:t>.</w:t>
            </w:r>
            <w:r>
              <w:rPr>
                <w:color w:val="B9BACC"/>
                <w:sz w:val="21"/>
              </w:rPr>
              <w:t>value</w:t>
            </w:r>
            <w:r>
              <w:rPr>
                <w:color w:val="DCDCDC"/>
                <w:sz w:val="21"/>
              </w:rPr>
              <w:t>,</w:t>
            </w:r>
            <w:r>
              <w:rPr>
                <w:color w:val="DCDCDC"/>
                <w:spacing w:val="-11"/>
                <w:sz w:val="21"/>
              </w:rPr>
              <w:t xml:space="preserve"> </w:t>
            </w:r>
            <w:r>
              <w:rPr>
                <w:color w:val="0079A6"/>
                <w:spacing w:val="-2"/>
                <w:sz w:val="21"/>
              </w:rPr>
              <w:t>msg</w:t>
            </w:r>
            <w:r>
              <w:rPr>
                <w:color w:val="DCDCDC"/>
                <w:spacing w:val="-2"/>
                <w:sz w:val="21"/>
              </w:rPr>
              <w:t>.</w:t>
            </w:r>
            <w:r>
              <w:rPr>
                <w:color w:val="B9BACC"/>
                <w:spacing w:val="-2"/>
                <w:sz w:val="21"/>
              </w:rPr>
              <w:t>data</w:t>
            </w:r>
            <w:r>
              <w:rPr>
                <w:color w:val="DCDCDC"/>
                <w:spacing w:val="-2"/>
                <w:sz w:val="21"/>
              </w:rPr>
              <w:t>);</w:t>
            </w:r>
          </w:p>
          <w:p w14:paraId="15A16065" w14:textId="77777777" w:rsidR="00AF07FA" w:rsidRDefault="004C7468">
            <w:pPr>
              <w:pStyle w:val="TableParagraph"/>
              <w:spacing w:before="39"/>
              <w:ind w:left="539"/>
              <w:rPr>
                <w:sz w:val="21"/>
              </w:rPr>
            </w:pPr>
            <w:r>
              <w:rPr>
                <w:color w:val="DCDCDC"/>
                <w:spacing w:val="-10"/>
                <w:sz w:val="21"/>
              </w:rPr>
              <w:t>}</w:t>
            </w:r>
          </w:p>
          <w:p w14:paraId="6AFBAFCC" w14:textId="77777777" w:rsidR="00AF07FA" w:rsidRDefault="004C7468">
            <w:pPr>
              <w:pStyle w:val="TableParagraph"/>
              <w:spacing w:before="38"/>
              <w:ind w:left="539"/>
              <w:rPr>
                <w:sz w:val="21"/>
              </w:rPr>
            </w:pPr>
            <w:r>
              <w:rPr>
                <w:color w:val="F389BA"/>
                <w:sz w:val="21"/>
              </w:rPr>
              <w:t>receive</w:t>
            </w:r>
            <w:r>
              <w:rPr>
                <w:color w:val="DCDCDC"/>
                <w:sz w:val="21"/>
              </w:rPr>
              <w:t>()</w:t>
            </w:r>
            <w:r>
              <w:rPr>
                <w:color w:val="DCDCDC"/>
                <w:spacing w:val="-9"/>
                <w:sz w:val="21"/>
              </w:rPr>
              <w:t xml:space="preserve"> </w:t>
            </w:r>
            <w:r>
              <w:rPr>
                <w:color w:val="31B988"/>
                <w:sz w:val="21"/>
              </w:rPr>
              <w:t>external</w:t>
            </w:r>
            <w:r>
              <w:rPr>
                <w:color w:val="31B988"/>
                <w:spacing w:val="-9"/>
                <w:sz w:val="21"/>
              </w:rPr>
              <w:t xml:space="preserve"> </w:t>
            </w:r>
            <w:r>
              <w:rPr>
                <w:color w:val="31B988"/>
                <w:spacing w:val="-2"/>
                <w:sz w:val="21"/>
              </w:rPr>
              <w:t>payable</w:t>
            </w:r>
            <w:r>
              <w:rPr>
                <w:color w:val="DCDCDC"/>
                <w:spacing w:val="-2"/>
                <w:sz w:val="21"/>
              </w:rPr>
              <w:t>{</w:t>
            </w:r>
          </w:p>
          <w:p w14:paraId="54940C49" w14:textId="77777777" w:rsidR="00AF07FA" w:rsidRDefault="004C7468">
            <w:pPr>
              <w:pStyle w:val="TableParagraph"/>
              <w:spacing w:before="40"/>
              <w:ind w:left="1000"/>
              <w:rPr>
                <w:sz w:val="21"/>
              </w:rPr>
            </w:pPr>
            <w:r>
              <w:rPr>
                <w:color w:val="559CD5"/>
                <w:sz w:val="21"/>
              </w:rPr>
              <w:t>emit</w:t>
            </w:r>
            <w:r>
              <w:rPr>
                <w:color w:val="559CD5"/>
                <w:spacing w:val="-10"/>
                <w:sz w:val="21"/>
              </w:rPr>
              <w:t xml:space="preserve"> </w:t>
            </w:r>
            <w:r>
              <w:rPr>
                <w:color w:val="B9BACC"/>
                <w:sz w:val="21"/>
              </w:rPr>
              <w:t>Log</w:t>
            </w:r>
            <w:r>
              <w:rPr>
                <w:color w:val="DCDCDC"/>
                <w:sz w:val="21"/>
              </w:rPr>
              <w:t>(</w:t>
            </w:r>
            <w:r>
              <w:rPr>
                <w:color w:val="CE9178"/>
                <w:sz w:val="21"/>
              </w:rPr>
              <w:t>"receive"</w:t>
            </w:r>
            <w:r>
              <w:rPr>
                <w:color w:val="DCDCDC"/>
                <w:sz w:val="21"/>
              </w:rPr>
              <w:t>,</w:t>
            </w:r>
            <w:r>
              <w:rPr>
                <w:color w:val="DCDCDC"/>
                <w:spacing w:val="-12"/>
                <w:sz w:val="21"/>
              </w:rPr>
              <w:t xml:space="preserve"> </w:t>
            </w:r>
            <w:r>
              <w:rPr>
                <w:color w:val="0079A6"/>
                <w:sz w:val="21"/>
              </w:rPr>
              <w:t>msg</w:t>
            </w:r>
            <w:r>
              <w:rPr>
                <w:color w:val="DCDCDC"/>
                <w:sz w:val="21"/>
              </w:rPr>
              <w:t>.</w:t>
            </w:r>
            <w:r>
              <w:rPr>
                <w:color w:val="B9BACC"/>
                <w:sz w:val="21"/>
              </w:rPr>
              <w:t>sender</w:t>
            </w:r>
            <w:r>
              <w:rPr>
                <w:color w:val="DCDCDC"/>
                <w:sz w:val="21"/>
              </w:rPr>
              <w:t>,</w:t>
            </w:r>
            <w:r>
              <w:rPr>
                <w:color w:val="DCDCDC"/>
                <w:spacing w:val="-12"/>
                <w:sz w:val="21"/>
              </w:rPr>
              <w:t xml:space="preserve"> </w:t>
            </w:r>
            <w:r>
              <w:rPr>
                <w:color w:val="0079A6"/>
                <w:sz w:val="21"/>
              </w:rPr>
              <w:t>msg</w:t>
            </w:r>
            <w:r>
              <w:rPr>
                <w:color w:val="DCDCDC"/>
                <w:sz w:val="21"/>
              </w:rPr>
              <w:t>.</w:t>
            </w:r>
            <w:r>
              <w:rPr>
                <w:color w:val="B9BACC"/>
                <w:sz w:val="21"/>
              </w:rPr>
              <w:t>value</w:t>
            </w:r>
            <w:r>
              <w:rPr>
                <w:color w:val="DCDCDC"/>
                <w:sz w:val="21"/>
              </w:rPr>
              <w:t>,</w:t>
            </w:r>
            <w:r>
              <w:rPr>
                <w:color w:val="DCDCDC"/>
                <w:spacing w:val="-11"/>
                <w:sz w:val="21"/>
              </w:rPr>
              <w:t xml:space="preserve"> </w:t>
            </w:r>
            <w:r>
              <w:rPr>
                <w:color w:val="CE9178"/>
                <w:spacing w:val="-4"/>
                <w:sz w:val="21"/>
              </w:rPr>
              <w:t>""</w:t>
            </w:r>
            <w:r>
              <w:rPr>
                <w:color w:val="DCDCDC"/>
                <w:spacing w:val="-4"/>
                <w:sz w:val="21"/>
              </w:rPr>
              <w:t>);</w:t>
            </w:r>
          </w:p>
          <w:p w14:paraId="4EA82B01" w14:textId="77777777" w:rsidR="00AF07FA" w:rsidRDefault="004C7468">
            <w:pPr>
              <w:pStyle w:val="TableParagraph"/>
              <w:spacing w:before="39"/>
              <w:ind w:left="539"/>
              <w:rPr>
                <w:sz w:val="21"/>
              </w:rPr>
            </w:pPr>
            <w:r>
              <w:rPr>
                <w:color w:val="DCDCDC"/>
                <w:spacing w:val="-10"/>
                <w:sz w:val="21"/>
              </w:rPr>
              <w:t>}</w:t>
            </w:r>
          </w:p>
          <w:p w14:paraId="2486A114" w14:textId="77777777" w:rsidR="00AF07FA" w:rsidRDefault="00AF07FA">
            <w:pPr>
              <w:pStyle w:val="TableParagraph"/>
              <w:spacing w:before="67"/>
              <w:rPr>
                <w:rFonts w:ascii="Calibri"/>
                <w:sz w:val="21"/>
              </w:rPr>
            </w:pPr>
          </w:p>
          <w:p w14:paraId="5BDE3C54" w14:textId="77777777" w:rsidR="00AF07FA" w:rsidRDefault="004C7468">
            <w:pPr>
              <w:pStyle w:val="TableParagraph"/>
              <w:spacing w:line="226" w:lineRule="exact"/>
              <w:ind w:left="193"/>
              <w:rPr>
                <w:sz w:val="21"/>
              </w:rPr>
            </w:pPr>
            <w:r>
              <w:rPr>
                <w:color w:val="DCDCDC"/>
                <w:spacing w:val="-10"/>
                <w:sz w:val="21"/>
              </w:rPr>
              <w:t>}</w:t>
            </w:r>
          </w:p>
        </w:tc>
        <w:tc>
          <w:tcPr>
            <w:tcW w:w="193" w:type="dxa"/>
            <w:tcBorders>
              <w:right w:val="single" w:sz="24" w:space="0" w:color="000000"/>
            </w:tcBorders>
          </w:tcPr>
          <w:p w14:paraId="77BD47F7" w14:textId="77777777" w:rsidR="00AF07FA" w:rsidRDefault="00AF07FA">
            <w:pPr>
              <w:pStyle w:val="TableParagraph"/>
              <w:rPr>
                <w:rFonts w:ascii="Times New Roman"/>
              </w:rPr>
            </w:pPr>
          </w:p>
        </w:tc>
      </w:tr>
      <w:tr w:rsidR="00AF07FA" w14:paraId="544F0037" w14:textId="77777777">
        <w:trPr>
          <w:trHeight w:val="9968"/>
        </w:trPr>
        <w:tc>
          <w:tcPr>
            <w:tcW w:w="10653" w:type="dxa"/>
            <w:gridSpan w:val="2"/>
            <w:tcBorders>
              <w:left w:val="single" w:sz="24" w:space="0" w:color="000000"/>
              <w:bottom w:val="single" w:sz="24" w:space="0" w:color="000000"/>
              <w:right w:val="single" w:sz="24" w:space="0" w:color="000000"/>
            </w:tcBorders>
          </w:tcPr>
          <w:p w14:paraId="227F3C74" w14:textId="77777777" w:rsidR="00AF07FA" w:rsidRDefault="004C7468">
            <w:pPr>
              <w:pStyle w:val="TableParagraph"/>
              <w:numPr>
                <w:ilvl w:val="0"/>
                <w:numId w:val="36"/>
              </w:numPr>
              <w:tabs>
                <w:tab w:val="left" w:pos="715"/>
              </w:tabs>
              <w:spacing w:line="275" w:lineRule="exact"/>
              <w:ind w:left="715" w:hanging="357"/>
              <w:rPr>
                <w:rFonts w:ascii="Times New Roman" w:hAnsi="Times New Roman"/>
                <w:sz w:val="24"/>
              </w:rPr>
            </w:pPr>
            <w:r>
              <w:rPr>
                <w:rFonts w:ascii="Times New Roman" w:hAnsi="Times New Roman"/>
                <w:sz w:val="24"/>
              </w:rPr>
              <w:t>Press</w:t>
            </w:r>
            <w:r>
              <w:rPr>
                <w:rFonts w:ascii="Times New Roman" w:hAnsi="Times New Roman"/>
                <w:spacing w:val="-3"/>
                <w:sz w:val="24"/>
              </w:rPr>
              <w:t xml:space="preserve"> </w:t>
            </w:r>
            <w:r>
              <w:rPr>
                <w:rFonts w:ascii="Times New Roman" w:hAnsi="Times New Roman"/>
                <w:sz w:val="24"/>
              </w:rPr>
              <w:t>Ctrl+S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Save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pacing w:val="-2"/>
                <w:sz w:val="24"/>
              </w:rPr>
              <w:t>Compile.</w:t>
            </w:r>
          </w:p>
          <w:p w14:paraId="063EF0AE" w14:textId="77777777" w:rsidR="00AF07FA" w:rsidRDefault="004C7468">
            <w:pPr>
              <w:pStyle w:val="TableParagraph"/>
              <w:numPr>
                <w:ilvl w:val="0"/>
                <w:numId w:val="36"/>
              </w:numPr>
              <w:tabs>
                <w:tab w:val="left" w:pos="715"/>
              </w:tabs>
              <w:spacing w:before="21"/>
              <w:ind w:left="715" w:hanging="357"/>
              <w:rPr>
                <w:rFonts w:ascii="Times New Roman" w:hAnsi="Times New Roman"/>
                <w:sz w:val="24"/>
              </w:rPr>
            </w:pPr>
            <w:r>
              <w:rPr>
                <w:rFonts w:ascii="Times New Roman" w:hAnsi="Times New Roman"/>
                <w:sz w:val="24"/>
              </w:rPr>
              <w:t>If</w:t>
            </w:r>
            <w:r>
              <w:rPr>
                <w:rFonts w:ascii="Times New Roman" w:hAnsi="Times New Roman"/>
                <w:spacing w:val="-6"/>
                <w:sz w:val="24"/>
              </w:rPr>
              <w:t xml:space="preserve"> </w:t>
            </w:r>
            <w:r>
              <w:rPr>
                <w:rFonts w:ascii="Times New Roman" w:hAnsi="Times New Roman"/>
                <w:sz w:val="24"/>
              </w:rPr>
              <w:t>no</w:t>
            </w:r>
            <w:r>
              <w:rPr>
                <w:rFonts w:ascii="Times New Roman" w:hAnsi="Times New Roman"/>
                <w:spacing w:val="-1"/>
                <w:sz w:val="24"/>
              </w:rPr>
              <w:t xml:space="preserve"> </w:t>
            </w:r>
            <w:r>
              <w:rPr>
                <w:rFonts w:ascii="Times New Roman" w:hAnsi="Times New Roman"/>
                <w:sz w:val="24"/>
              </w:rPr>
              <w:t>errors</w:t>
            </w:r>
            <w:r>
              <w:rPr>
                <w:rFonts w:ascii="Times New Roman" w:hAnsi="Times New Roman"/>
                <w:spacing w:val="-4"/>
                <w:sz w:val="24"/>
              </w:rPr>
              <w:t xml:space="preserve"> </w:t>
            </w:r>
            <w:r>
              <w:rPr>
                <w:rFonts w:ascii="Times New Roman" w:hAnsi="Times New Roman"/>
                <w:sz w:val="24"/>
              </w:rPr>
              <w:t>occurred proceed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pacing w:val="-2"/>
                <w:sz w:val="24"/>
              </w:rPr>
              <w:t>Deploy.</w:t>
            </w:r>
          </w:p>
          <w:p w14:paraId="37A40214" w14:textId="77777777" w:rsidR="00AF07FA" w:rsidRDefault="004C7468">
            <w:pPr>
              <w:pStyle w:val="TableParagraph"/>
              <w:numPr>
                <w:ilvl w:val="0"/>
                <w:numId w:val="36"/>
              </w:numPr>
              <w:tabs>
                <w:tab w:val="left" w:pos="715"/>
              </w:tabs>
              <w:spacing w:before="23"/>
              <w:ind w:left="715" w:hanging="357"/>
              <w:rPr>
                <w:rFonts w:ascii="Times New Roman" w:hAnsi="Times New Roman"/>
              </w:rPr>
            </w:pPr>
            <w:r>
              <w:rPr>
                <w:rFonts w:ascii="Times New Roman" w:hAnsi="Times New Roman"/>
                <w:b/>
              </w:rPr>
              <w:t>Deploy:</w:t>
            </w:r>
            <w:r>
              <w:rPr>
                <w:rFonts w:ascii="Times New Roman" w:hAnsi="Times New Roman"/>
                <w:b/>
                <w:spacing w:val="-5"/>
              </w:rPr>
              <w:t xml:space="preserve"> </w:t>
            </w:r>
            <w:r>
              <w:rPr>
                <w:rFonts w:ascii="Times New Roman" w:hAnsi="Times New Roman"/>
              </w:rPr>
              <w:t>Use</w:t>
            </w:r>
            <w:r>
              <w:rPr>
                <w:rFonts w:ascii="Times New Roman" w:hAnsi="Times New Roman"/>
                <w:spacing w:val="-2"/>
              </w:rPr>
              <w:t xml:space="preserve"> </w:t>
            </w:r>
            <w:r>
              <w:rPr>
                <w:rFonts w:ascii="Times New Roman" w:hAnsi="Times New Roman"/>
              </w:rPr>
              <w:t>Remix</w:t>
            </w:r>
            <w:r>
              <w:rPr>
                <w:rFonts w:ascii="Times New Roman" w:hAnsi="Times New Roman"/>
                <w:spacing w:val="-3"/>
              </w:rPr>
              <w:t xml:space="preserve"> </w:t>
            </w:r>
            <w:r>
              <w:rPr>
                <w:rFonts w:ascii="Times New Roman" w:hAnsi="Times New Roman"/>
              </w:rPr>
              <w:t>to</w:t>
            </w:r>
            <w:r>
              <w:rPr>
                <w:rFonts w:ascii="Times New Roman" w:hAnsi="Times New Roman"/>
                <w:spacing w:val="-5"/>
              </w:rPr>
              <w:t xml:space="preserve"> </w:t>
            </w:r>
            <w:r>
              <w:rPr>
                <w:rFonts w:ascii="Times New Roman" w:hAnsi="Times New Roman"/>
              </w:rPr>
              <w:t>compile</w:t>
            </w:r>
            <w:r>
              <w:rPr>
                <w:rFonts w:ascii="Times New Roman" w:hAnsi="Times New Roman"/>
                <w:spacing w:val="-3"/>
              </w:rPr>
              <w:t xml:space="preserve"> </w:t>
            </w:r>
            <w:r>
              <w:rPr>
                <w:rFonts w:ascii="Times New Roman" w:hAnsi="Times New Roman"/>
              </w:rPr>
              <w:t>and</w:t>
            </w:r>
            <w:r>
              <w:rPr>
                <w:rFonts w:ascii="Times New Roman" w:hAnsi="Times New Roman"/>
                <w:spacing w:val="-2"/>
              </w:rPr>
              <w:t xml:space="preserve"> deploy</w:t>
            </w:r>
          </w:p>
          <w:p w14:paraId="29F07BF4" w14:textId="77777777" w:rsidR="00AF07FA" w:rsidRDefault="004C7468">
            <w:pPr>
              <w:pStyle w:val="TableParagraph"/>
              <w:spacing w:before="250"/>
              <w:ind w:left="77"/>
              <w:rPr>
                <w:rFonts w:ascii="Times New Roman"/>
                <w:b/>
              </w:rPr>
            </w:pPr>
            <w:r>
              <w:rPr>
                <w:rFonts w:ascii="Times New Roman"/>
                <w:b/>
                <w:spacing w:val="-2"/>
              </w:rPr>
              <w:t>OUTPUT:</w:t>
            </w:r>
          </w:p>
          <w:p w14:paraId="09D00C72" w14:textId="77777777" w:rsidR="00AF07FA" w:rsidRDefault="004C7468">
            <w:pPr>
              <w:pStyle w:val="TableParagraph"/>
              <w:ind w:left="78"/>
              <w:rPr>
                <w:rFonts w:ascii="Calibri"/>
                <w:sz w:val="20"/>
              </w:rPr>
            </w:pPr>
            <w:r>
              <w:rPr>
                <w:rFonts w:ascii="Calibri"/>
                <w:noProof/>
                <w:sz w:val="20"/>
              </w:rPr>
              <w:drawing>
                <wp:inline distT="0" distB="0" distL="0" distR="0" wp14:anchorId="2160FDD4" wp14:editId="20F67640">
                  <wp:extent cx="3220085" cy="2181225"/>
                  <wp:effectExtent l="0" t="0" r="0" b="0"/>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74" cstate="print"/>
                          <a:stretch>
                            <a:fillRect/>
                          </a:stretch>
                        </pic:blipFill>
                        <pic:spPr>
                          <a:xfrm>
                            <a:off x="0" y="0"/>
                            <a:ext cx="3220690" cy="2181225"/>
                          </a:xfrm>
                          <a:prstGeom prst="rect">
                            <a:avLst/>
                          </a:prstGeom>
                        </pic:spPr>
                      </pic:pic>
                    </a:graphicData>
                  </a:graphic>
                </wp:inline>
              </w:drawing>
            </w:r>
          </w:p>
          <w:p w14:paraId="0D7A2BDD" w14:textId="77777777" w:rsidR="00AF07FA" w:rsidRDefault="00AF07FA">
            <w:pPr>
              <w:pStyle w:val="TableParagraph"/>
              <w:spacing w:before="6" w:after="1"/>
              <w:rPr>
                <w:rFonts w:ascii="Calibri"/>
                <w:sz w:val="20"/>
              </w:rPr>
            </w:pPr>
          </w:p>
          <w:p w14:paraId="22F1647A" w14:textId="77777777" w:rsidR="00AF07FA" w:rsidRDefault="004C7468">
            <w:pPr>
              <w:pStyle w:val="TableParagraph"/>
              <w:ind w:left="78"/>
              <w:rPr>
                <w:rFonts w:ascii="Calibri"/>
                <w:sz w:val="20"/>
              </w:rPr>
            </w:pPr>
            <w:r>
              <w:rPr>
                <w:rFonts w:ascii="Calibri"/>
                <w:noProof/>
                <w:sz w:val="20"/>
              </w:rPr>
              <w:drawing>
                <wp:inline distT="0" distB="0" distL="0" distR="0" wp14:anchorId="2A232CA0" wp14:editId="2273B285">
                  <wp:extent cx="6576060" cy="1440180"/>
                  <wp:effectExtent l="0" t="0" r="0" b="0"/>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75" cstate="print"/>
                          <a:stretch>
                            <a:fillRect/>
                          </a:stretch>
                        </pic:blipFill>
                        <pic:spPr>
                          <a:xfrm>
                            <a:off x="0" y="0"/>
                            <a:ext cx="6576419" cy="1440180"/>
                          </a:xfrm>
                          <a:prstGeom prst="rect">
                            <a:avLst/>
                          </a:prstGeom>
                        </pic:spPr>
                      </pic:pic>
                    </a:graphicData>
                  </a:graphic>
                </wp:inline>
              </w:drawing>
            </w:r>
          </w:p>
          <w:p w14:paraId="21A84FB9" w14:textId="77777777" w:rsidR="00AF07FA" w:rsidRDefault="00AF07FA">
            <w:pPr>
              <w:pStyle w:val="TableParagraph"/>
              <w:rPr>
                <w:rFonts w:ascii="Calibri"/>
              </w:rPr>
            </w:pPr>
          </w:p>
          <w:p w14:paraId="510736E9" w14:textId="77777777" w:rsidR="00AF07FA" w:rsidRDefault="00AF07FA">
            <w:pPr>
              <w:pStyle w:val="TableParagraph"/>
              <w:spacing w:before="8"/>
              <w:rPr>
                <w:rFonts w:ascii="Calibri"/>
              </w:rPr>
            </w:pPr>
          </w:p>
          <w:p w14:paraId="1CD26628" w14:textId="77777777" w:rsidR="00AF07FA" w:rsidRDefault="004C7468">
            <w:pPr>
              <w:pStyle w:val="TableParagraph"/>
              <w:ind w:left="77"/>
              <w:rPr>
                <w:rFonts w:ascii="Times New Roman"/>
                <w:b/>
                <w:sz w:val="24"/>
              </w:rPr>
            </w:pPr>
            <w:r>
              <w:rPr>
                <w:rFonts w:ascii="Times New Roman"/>
                <w:b/>
                <w:spacing w:val="-2"/>
                <w:sz w:val="24"/>
              </w:rPr>
              <w:t>RESULT:</w:t>
            </w:r>
          </w:p>
          <w:p w14:paraId="4EA5DA62" w14:textId="77777777" w:rsidR="00AF07FA" w:rsidRDefault="004C7468">
            <w:pPr>
              <w:pStyle w:val="TableParagraph"/>
              <w:ind w:left="77"/>
              <w:rPr>
                <w:rFonts w:ascii="Times New Roman"/>
                <w:sz w:val="24"/>
              </w:rPr>
            </w:pPr>
            <w:r>
              <w:rPr>
                <w:rFonts w:ascii="Times New Roman"/>
                <w:sz w:val="24"/>
              </w:rPr>
              <w:t>The</w:t>
            </w:r>
            <w:r>
              <w:rPr>
                <w:rFonts w:ascii="Times New Roman"/>
                <w:spacing w:val="-6"/>
                <w:sz w:val="24"/>
              </w:rPr>
              <w:t xml:space="preserve"> </w:t>
            </w:r>
            <w:r>
              <w:rPr>
                <w:rFonts w:ascii="Times New Roman"/>
                <w:sz w:val="24"/>
              </w:rPr>
              <w:t>Solidity</w:t>
            </w:r>
            <w:r>
              <w:rPr>
                <w:rFonts w:ascii="Times New Roman"/>
                <w:spacing w:val="-4"/>
                <w:sz w:val="24"/>
              </w:rPr>
              <w:t xml:space="preserve"> </w:t>
            </w:r>
            <w:r>
              <w:rPr>
                <w:rFonts w:ascii="Times New Roman"/>
                <w:sz w:val="24"/>
              </w:rPr>
              <w:t>smart</w:t>
            </w:r>
            <w:r>
              <w:rPr>
                <w:rFonts w:ascii="Times New Roman"/>
                <w:spacing w:val="-4"/>
                <w:sz w:val="24"/>
              </w:rPr>
              <w:t xml:space="preserve"> </w:t>
            </w:r>
            <w:r>
              <w:rPr>
                <w:rFonts w:ascii="Times New Roman"/>
                <w:sz w:val="24"/>
              </w:rPr>
              <w:t>contract</w:t>
            </w:r>
            <w:r>
              <w:rPr>
                <w:rFonts w:ascii="Times New Roman"/>
                <w:spacing w:val="-4"/>
                <w:sz w:val="24"/>
              </w:rPr>
              <w:t xml:space="preserve"> </w:t>
            </w:r>
            <w:r>
              <w:rPr>
                <w:rFonts w:ascii="Times New Roman"/>
                <w:sz w:val="24"/>
              </w:rPr>
              <w:t>for</w:t>
            </w:r>
            <w:r>
              <w:rPr>
                <w:rFonts w:ascii="Times New Roman"/>
                <w:spacing w:val="-5"/>
                <w:sz w:val="24"/>
              </w:rPr>
              <w:t xml:space="preserve"> </w:t>
            </w:r>
            <w:r>
              <w:rPr>
                <w:rFonts w:ascii="Times New Roman"/>
                <w:sz w:val="24"/>
              </w:rPr>
              <w:t>handling</w:t>
            </w:r>
            <w:r>
              <w:rPr>
                <w:rFonts w:ascii="Times New Roman"/>
                <w:spacing w:val="-4"/>
                <w:sz w:val="24"/>
              </w:rPr>
              <w:t xml:space="preserve"> </w:t>
            </w:r>
            <w:r>
              <w:rPr>
                <w:rFonts w:ascii="Times New Roman"/>
                <w:sz w:val="24"/>
              </w:rPr>
              <w:t>fallback</w:t>
            </w:r>
            <w:r>
              <w:rPr>
                <w:rFonts w:ascii="Times New Roman"/>
                <w:spacing w:val="-4"/>
                <w:sz w:val="24"/>
              </w:rPr>
              <w:t xml:space="preserve"> </w:t>
            </w:r>
            <w:r>
              <w:rPr>
                <w:rFonts w:ascii="Times New Roman"/>
                <w:sz w:val="24"/>
              </w:rPr>
              <w:t>and</w:t>
            </w:r>
            <w:r>
              <w:rPr>
                <w:rFonts w:ascii="Times New Roman"/>
                <w:spacing w:val="-4"/>
                <w:sz w:val="24"/>
              </w:rPr>
              <w:t xml:space="preserve"> </w:t>
            </w:r>
            <w:r>
              <w:rPr>
                <w:rFonts w:ascii="Times New Roman"/>
                <w:sz w:val="24"/>
              </w:rPr>
              <w:t>receive</w:t>
            </w:r>
            <w:r>
              <w:rPr>
                <w:rFonts w:ascii="Times New Roman"/>
                <w:spacing w:val="-5"/>
                <w:sz w:val="24"/>
              </w:rPr>
              <w:t xml:space="preserve"> </w:t>
            </w:r>
            <w:r>
              <w:rPr>
                <w:rFonts w:ascii="Times New Roman"/>
                <w:sz w:val="24"/>
              </w:rPr>
              <w:t>functions</w:t>
            </w:r>
            <w:r>
              <w:rPr>
                <w:rFonts w:ascii="Times New Roman"/>
                <w:spacing w:val="-4"/>
                <w:sz w:val="24"/>
              </w:rPr>
              <w:t xml:space="preserve"> </w:t>
            </w:r>
            <w:r>
              <w:rPr>
                <w:rFonts w:ascii="Times New Roman"/>
                <w:sz w:val="24"/>
              </w:rPr>
              <w:t>was</w:t>
            </w:r>
            <w:r>
              <w:rPr>
                <w:rFonts w:ascii="Times New Roman"/>
                <w:spacing w:val="-2"/>
                <w:sz w:val="24"/>
              </w:rPr>
              <w:t xml:space="preserve"> </w:t>
            </w:r>
            <w:r>
              <w:rPr>
                <w:rFonts w:ascii="Times New Roman"/>
                <w:sz w:val="24"/>
              </w:rPr>
              <w:t>successfully</w:t>
            </w:r>
            <w:r>
              <w:rPr>
                <w:rFonts w:ascii="Times New Roman"/>
                <w:spacing w:val="-4"/>
                <w:sz w:val="24"/>
              </w:rPr>
              <w:t xml:space="preserve"> </w:t>
            </w:r>
            <w:r>
              <w:rPr>
                <w:rFonts w:ascii="Times New Roman"/>
                <w:sz w:val="24"/>
              </w:rPr>
              <w:t>compiled</w:t>
            </w:r>
            <w:r>
              <w:rPr>
                <w:rFonts w:ascii="Times New Roman"/>
                <w:spacing w:val="-4"/>
                <w:sz w:val="24"/>
              </w:rPr>
              <w:t xml:space="preserve"> </w:t>
            </w:r>
            <w:r>
              <w:rPr>
                <w:rFonts w:ascii="Times New Roman"/>
                <w:sz w:val="24"/>
              </w:rPr>
              <w:t>and deployed in the Remix Ethereum IDE. Upon sending Ether to the contract:</w:t>
            </w:r>
          </w:p>
          <w:p w14:paraId="4BB7B0E0" w14:textId="77777777" w:rsidR="00AF07FA" w:rsidRDefault="00AF07FA">
            <w:pPr>
              <w:pStyle w:val="TableParagraph"/>
              <w:rPr>
                <w:rFonts w:ascii="Calibri"/>
                <w:sz w:val="24"/>
              </w:rPr>
            </w:pPr>
          </w:p>
          <w:p w14:paraId="610961F5" w14:textId="77777777" w:rsidR="00AF07FA" w:rsidRDefault="00AF07FA">
            <w:pPr>
              <w:pStyle w:val="TableParagraph"/>
              <w:spacing w:before="123"/>
              <w:rPr>
                <w:rFonts w:ascii="Calibri"/>
                <w:sz w:val="24"/>
              </w:rPr>
            </w:pPr>
          </w:p>
          <w:p w14:paraId="3FFFD303" w14:textId="09F7D656" w:rsidR="00AF07FA" w:rsidRDefault="004C7468">
            <w:pPr>
              <w:pStyle w:val="TableParagraph"/>
              <w:ind w:left="149"/>
              <w:jc w:val="center"/>
              <w:rPr>
                <w:rFonts w:ascii="Calibri"/>
              </w:rPr>
            </w:pPr>
            <w:r>
              <w:rPr>
                <w:rFonts w:ascii="Calibri"/>
                <w:spacing w:val="-5"/>
              </w:rPr>
              <w:t>5</w:t>
            </w:r>
            <w:r w:rsidR="00762BCF">
              <w:rPr>
                <w:rFonts w:ascii="Calibri"/>
                <w:spacing w:val="-5"/>
              </w:rPr>
              <w:t>5</w:t>
            </w:r>
          </w:p>
        </w:tc>
      </w:tr>
    </w:tbl>
    <w:p w14:paraId="75C82DEC" w14:textId="77777777" w:rsidR="00AF07FA" w:rsidRDefault="00AF07FA">
      <w:pPr>
        <w:pStyle w:val="TableParagraph"/>
        <w:jc w:val="center"/>
        <w:rPr>
          <w:rFonts w:ascii="Calibri"/>
        </w:rPr>
        <w:sectPr w:rsidR="00AF07FA">
          <w:headerReference w:type="even" r:id="rId176"/>
          <w:headerReference w:type="default" r:id="rId177"/>
          <w:footerReference w:type="default" r:id="rId178"/>
          <w:headerReference w:type="first" r:id="rId179"/>
          <w:pgSz w:w="11920" w:h="16850"/>
          <w:pgMar w:top="600" w:right="566" w:bottom="280" w:left="283" w:header="327" w:footer="0" w:gutter="0"/>
          <w:cols w:space="720"/>
        </w:sectPr>
      </w:pPr>
    </w:p>
    <w:p w14:paraId="1B969ED0" w14:textId="77777777" w:rsidR="00AF07FA" w:rsidRDefault="004C7468">
      <w:pPr>
        <w:pStyle w:val="ListParagraph"/>
        <w:numPr>
          <w:ilvl w:val="0"/>
          <w:numId w:val="37"/>
        </w:numPr>
        <w:tabs>
          <w:tab w:val="left" w:pos="1145"/>
        </w:tabs>
        <w:spacing w:before="290"/>
        <w:ind w:right="733"/>
        <w:rPr>
          <w:sz w:val="24"/>
        </w:rPr>
      </w:pPr>
      <w:r>
        <w:rPr>
          <w:sz w:val="24"/>
        </w:rPr>
        <w:lastRenderedPageBreak/>
        <w:t>If</w:t>
      </w:r>
      <w:r>
        <w:rPr>
          <w:spacing w:val="-6"/>
          <w:sz w:val="24"/>
        </w:rPr>
        <w:t xml:space="preserve"> </w:t>
      </w:r>
      <w:r>
        <w:rPr>
          <w:sz w:val="24"/>
        </w:rPr>
        <w:t>the</w:t>
      </w:r>
      <w:r>
        <w:rPr>
          <w:spacing w:val="-2"/>
          <w:sz w:val="24"/>
        </w:rPr>
        <w:t xml:space="preserve"> </w:t>
      </w:r>
      <w:r>
        <w:rPr>
          <w:sz w:val="24"/>
        </w:rPr>
        <w:t>transaction</w:t>
      </w:r>
      <w:r>
        <w:rPr>
          <w:spacing w:val="-2"/>
          <w:sz w:val="24"/>
        </w:rPr>
        <w:t xml:space="preserve"> </w:t>
      </w:r>
      <w:r>
        <w:rPr>
          <w:sz w:val="24"/>
        </w:rPr>
        <w:t>included</w:t>
      </w:r>
      <w:r>
        <w:rPr>
          <w:spacing w:val="-2"/>
          <w:sz w:val="24"/>
        </w:rPr>
        <w:t xml:space="preserve"> </w:t>
      </w:r>
      <w:r>
        <w:rPr>
          <w:sz w:val="24"/>
        </w:rPr>
        <w:t>data,</w:t>
      </w:r>
      <w:r>
        <w:rPr>
          <w:spacing w:val="-2"/>
          <w:sz w:val="24"/>
        </w:rPr>
        <w:t xml:space="preserve"> </w:t>
      </w:r>
      <w:r>
        <w:rPr>
          <w:sz w:val="24"/>
        </w:rPr>
        <w:t>the</w:t>
      </w:r>
      <w:r>
        <w:rPr>
          <w:spacing w:val="-2"/>
          <w:sz w:val="24"/>
        </w:rPr>
        <w:t xml:space="preserve"> </w:t>
      </w:r>
      <w:r>
        <w:rPr>
          <w:rFonts w:ascii="Courier New" w:hAnsi="Courier New"/>
          <w:sz w:val="20"/>
        </w:rPr>
        <w:t>fallback()</w:t>
      </w:r>
      <w:r>
        <w:rPr>
          <w:rFonts w:ascii="Courier New" w:hAnsi="Courier New"/>
          <w:spacing w:val="-60"/>
          <w:sz w:val="20"/>
        </w:rPr>
        <w:t xml:space="preserve"> </w:t>
      </w:r>
      <w:r>
        <w:rPr>
          <w:sz w:val="24"/>
        </w:rPr>
        <w:t>function</w:t>
      </w:r>
      <w:r>
        <w:rPr>
          <w:spacing w:val="-2"/>
          <w:sz w:val="24"/>
        </w:rPr>
        <w:t xml:space="preserve"> </w:t>
      </w:r>
      <w:r>
        <w:rPr>
          <w:sz w:val="24"/>
        </w:rPr>
        <w:t>was</w:t>
      </w:r>
      <w:r>
        <w:rPr>
          <w:spacing w:val="-2"/>
          <w:sz w:val="24"/>
        </w:rPr>
        <w:t xml:space="preserve"> </w:t>
      </w:r>
      <w:r>
        <w:rPr>
          <w:sz w:val="24"/>
        </w:rPr>
        <w:t>triggered,</w:t>
      </w:r>
      <w:r>
        <w:rPr>
          <w:spacing w:val="-1"/>
          <w:sz w:val="24"/>
        </w:rPr>
        <w:t xml:space="preserve"> </w:t>
      </w:r>
      <w:r>
        <w:rPr>
          <w:sz w:val="24"/>
        </w:rPr>
        <w:t>emitting</w:t>
      </w:r>
      <w:r>
        <w:rPr>
          <w:spacing w:val="-2"/>
          <w:sz w:val="24"/>
        </w:rPr>
        <w:t xml:space="preserve"> </w:t>
      </w:r>
      <w:r>
        <w:rPr>
          <w:sz w:val="24"/>
        </w:rPr>
        <w:t>the</w:t>
      </w:r>
      <w:r>
        <w:rPr>
          <w:spacing w:val="-2"/>
          <w:sz w:val="24"/>
        </w:rPr>
        <w:t xml:space="preserve"> </w:t>
      </w:r>
      <w:r>
        <w:rPr>
          <w:b/>
          <w:sz w:val="24"/>
        </w:rPr>
        <w:t>Log</w:t>
      </w:r>
      <w:r>
        <w:rPr>
          <w:b/>
          <w:spacing w:val="-2"/>
          <w:sz w:val="24"/>
        </w:rPr>
        <w:t xml:space="preserve"> </w:t>
      </w:r>
      <w:r>
        <w:rPr>
          <w:sz w:val="24"/>
        </w:rPr>
        <w:t>event with the function name "fallback," sender address, value sent, and calldata.</w:t>
      </w:r>
    </w:p>
    <w:p w14:paraId="7C575093" w14:textId="77777777" w:rsidR="00AF07FA" w:rsidRDefault="004C7468">
      <w:pPr>
        <w:pStyle w:val="ListParagraph"/>
        <w:numPr>
          <w:ilvl w:val="0"/>
          <w:numId w:val="37"/>
        </w:numPr>
        <w:tabs>
          <w:tab w:val="left" w:pos="1145"/>
        </w:tabs>
        <w:spacing w:line="284" w:lineRule="exact"/>
        <w:rPr>
          <w:b/>
          <w:sz w:val="24"/>
        </w:rPr>
      </w:pPr>
      <w:r>
        <w:rPr>
          <w:sz w:val="24"/>
        </w:rPr>
        <w:t>If</w:t>
      </w:r>
      <w:r>
        <w:rPr>
          <w:spacing w:val="-5"/>
          <w:sz w:val="24"/>
        </w:rPr>
        <w:t xml:space="preserve"> </w:t>
      </w:r>
      <w:r>
        <w:rPr>
          <w:sz w:val="24"/>
        </w:rPr>
        <w:t>the</w:t>
      </w:r>
      <w:r>
        <w:rPr>
          <w:spacing w:val="-2"/>
          <w:sz w:val="24"/>
        </w:rPr>
        <w:t xml:space="preserve"> </w:t>
      </w:r>
      <w:r>
        <w:rPr>
          <w:sz w:val="24"/>
        </w:rPr>
        <w:t>transaction</w:t>
      </w:r>
      <w:r>
        <w:rPr>
          <w:spacing w:val="-1"/>
          <w:sz w:val="24"/>
        </w:rPr>
        <w:t xml:space="preserve"> </w:t>
      </w:r>
      <w:r>
        <w:rPr>
          <w:sz w:val="24"/>
        </w:rPr>
        <w:t>did</w:t>
      </w:r>
      <w:r>
        <w:rPr>
          <w:spacing w:val="-2"/>
          <w:sz w:val="24"/>
        </w:rPr>
        <w:t xml:space="preserve"> </w:t>
      </w:r>
      <w:r>
        <w:rPr>
          <w:sz w:val="24"/>
        </w:rPr>
        <w:t>not</w:t>
      </w:r>
      <w:r>
        <w:rPr>
          <w:spacing w:val="-1"/>
          <w:sz w:val="24"/>
        </w:rPr>
        <w:t xml:space="preserve"> </w:t>
      </w:r>
      <w:r>
        <w:rPr>
          <w:sz w:val="24"/>
        </w:rPr>
        <w:t>include</w:t>
      </w:r>
      <w:r>
        <w:rPr>
          <w:spacing w:val="-2"/>
          <w:sz w:val="24"/>
        </w:rPr>
        <w:t xml:space="preserve"> </w:t>
      </w:r>
      <w:r>
        <w:rPr>
          <w:sz w:val="24"/>
        </w:rPr>
        <w:t>data,</w:t>
      </w:r>
      <w:r>
        <w:rPr>
          <w:spacing w:val="-2"/>
          <w:sz w:val="24"/>
        </w:rPr>
        <w:t xml:space="preserve"> </w:t>
      </w:r>
      <w:r>
        <w:rPr>
          <w:sz w:val="24"/>
        </w:rPr>
        <w:t>the</w:t>
      </w:r>
      <w:r>
        <w:rPr>
          <w:spacing w:val="-1"/>
          <w:sz w:val="24"/>
        </w:rPr>
        <w:t xml:space="preserve"> </w:t>
      </w:r>
      <w:r>
        <w:rPr>
          <w:rFonts w:ascii="Courier New" w:hAnsi="Courier New"/>
          <w:sz w:val="20"/>
        </w:rPr>
        <w:t>receive()</w:t>
      </w:r>
      <w:r>
        <w:rPr>
          <w:rFonts w:ascii="Courier New" w:hAnsi="Courier New"/>
          <w:spacing w:val="-59"/>
          <w:sz w:val="20"/>
        </w:rPr>
        <w:t xml:space="preserve"> </w:t>
      </w:r>
      <w:r>
        <w:rPr>
          <w:sz w:val="24"/>
        </w:rPr>
        <w:t>function</w:t>
      </w:r>
      <w:r>
        <w:rPr>
          <w:spacing w:val="-2"/>
          <w:sz w:val="24"/>
        </w:rPr>
        <w:t xml:space="preserve"> </w:t>
      </w:r>
      <w:r>
        <w:rPr>
          <w:sz w:val="24"/>
        </w:rPr>
        <w:t>was</w:t>
      </w:r>
      <w:r>
        <w:rPr>
          <w:spacing w:val="-1"/>
          <w:sz w:val="24"/>
        </w:rPr>
        <w:t xml:space="preserve"> </w:t>
      </w:r>
      <w:r>
        <w:rPr>
          <w:sz w:val="24"/>
        </w:rPr>
        <w:t>executed,</w:t>
      </w:r>
      <w:r>
        <w:rPr>
          <w:spacing w:val="-1"/>
          <w:sz w:val="24"/>
        </w:rPr>
        <w:t xml:space="preserve"> </w:t>
      </w:r>
      <w:r>
        <w:rPr>
          <w:sz w:val="24"/>
        </w:rPr>
        <w:t>emitting</w:t>
      </w:r>
      <w:r>
        <w:rPr>
          <w:spacing w:val="-2"/>
          <w:sz w:val="24"/>
        </w:rPr>
        <w:t xml:space="preserve"> </w:t>
      </w:r>
      <w:r>
        <w:rPr>
          <w:sz w:val="24"/>
        </w:rPr>
        <w:t>the</w:t>
      </w:r>
      <w:r>
        <w:rPr>
          <w:spacing w:val="1"/>
          <w:sz w:val="24"/>
        </w:rPr>
        <w:t xml:space="preserve"> </w:t>
      </w:r>
      <w:r>
        <w:rPr>
          <w:b/>
          <w:spacing w:val="-5"/>
          <w:sz w:val="24"/>
        </w:rPr>
        <w:t>Log</w:t>
      </w:r>
    </w:p>
    <w:p w14:paraId="3CBB0E64" w14:textId="77777777" w:rsidR="00AF07FA" w:rsidRDefault="004C7468">
      <w:pPr>
        <w:pStyle w:val="BodyText"/>
        <w:spacing w:before="1"/>
        <w:ind w:left="1145"/>
      </w:pPr>
      <w:r>
        <w:t>event</w:t>
      </w:r>
      <w:r>
        <w:rPr>
          <w:spacing w:val="-3"/>
        </w:rPr>
        <w:t xml:space="preserve"> </w:t>
      </w:r>
      <w:r>
        <w:t>with</w:t>
      </w:r>
      <w:r>
        <w:rPr>
          <w:spacing w:val="-1"/>
        </w:rPr>
        <w:t xml:space="preserve"> </w:t>
      </w:r>
      <w:r>
        <w:t>the function</w:t>
      </w:r>
      <w:r>
        <w:rPr>
          <w:spacing w:val="-1"/>
        </w:rPr>
        <w:t xml:space="preserve"> </w:t>
      </w:r>
      <w:r>
        <w:t>name</w:t>
      </w:r>
      <w:r>
        <w:rPr>
          <w:spacing w:val="-1"/>
        </w:rPr>
        <w:t xml:space="preserve"> </w:t>
      </w:r>
      <w:r>
        <w:t>"receive," sender</w:t>
      </w:r>
      <w:r>
        <w:rPr>
          <w:spacing w:val="-1"/>
        </w:rPr>
        <w:t xml:space="preserve"> </w:t>
      </w:r>
      <w:r>
        <w:t>address,</w:t>
      </w:r>
      <w:r>
        <w:rPr>
          <w:spacing w:val="-1"/>
        </w:rPr>
        <w:t xml:space="preserve"> </w:t>
      </w:r>
      <w:r>
        <w:t>and value</w:t>
      </w:r>
      <w:r>
        <w:rPr>
          <w:spacing w:val="-2"/>
        </w:rPr>
        <w:t xml:space="preserve"> </w:t>
      </w:r>
      <w:r>
        <w:t>sent</w:t>
      </w:r>
      <w:r>
        <w:rPr>
          <w:spacing w:val="-1"/>
        </w:rPr>
        <w:t xml:space="preserve"> </w:t>
      </w:r>
      <w:r>
        <w:t>(with an</w:t>
      </w:r>
      <w:r>
        <w:rPr>
          <w:spacing w:val="-1"/>
        </w:rPr>
        <w:t xml:space="preserve"> </w:t>
      </w:r>
      <w:r>
        <w:t>empty</w:t>
      </w:r>
      <w:r>
        <w:rPr>
          <w:spacing w:val="-1"/>
        </w:rPr>
        <w:t xml:space="preserve"> </w:t>
      </w:r>
      <w:r>
        <w:t xml:space="preserve">data </w:t>
      </w:r>
      <w:r>
        <w:rPr>
          <w:spacing w:val="-2"/>
        </w:rPr>
        <w:t>field).</w:t>
      </w:r>
    </w:p>
    <w:p w14:paraId="6F23D6E3" w14:textId="77777777" w:rsidR="00AF07FA" w:rsidRDefault="00AF07FA">
      <w:pPr>
        <w:pStyle w:val="BodyText"/>
        <w:spacing w:before="2"/>
      </w:pPr>
    </w:p>
    <w:p w14:paraId="4CF7A405" w14:textId="77777777" w:rsidR="00AF07FA" w:rsidRDefault="004C7468">
      <w:pPr>
        <w:pStyle w:val="BodyText"/>
        <w:spacing w:before="1"/>
        <w:ind w:left="425" w:right="370"/>
      </w:pPr>
      <w:r>
        <w:t>This</w:t>
      </w:r>
      <w:r>
        <w:rPr>
          <w:spacing w:val="-3"/>
        </w:rPr>
        <w:t xml:space="preserve"> </w:t>
      </w:r>
      <w:r>
        <w:t>experiment</w:t>
      </w:r>
      <w:r>
        <w:rPr>
          <w:spacing w:val="-3"/>
        </w:rPr>
        <w:t xml:space="preserve"> </w:t>
      </w:r>
      <w:r>
        <w:t>demonstrated</w:t>
      </w:r>
      <w:r>
        <w:rPr>
          <w:spacing w:val="-3"/>
        </w:rPr>
        <w:t xml:space="preserve"> </w:t>
      </w:r>
      <w:r>
        <w:t>the</w:t>
      </w:r>
      <w:r>
        <w:rPr>
          <w:spacing w:val="-4"/>
        </w:rPr>
        <w:t xml:space="preserve"> </w:t>
      </w:r>
      <w:r>
        <w:t>correct</w:t>
      </w:r>
      <w:r>
        <w:rPr>
          <w:spacing w:val="-3"/>
        </w:rPr>
        <w:t xml:space="preserve"> </w:t>
      </w:r>
      <w:r>
        <w:t>handling</w:t>
      </w:r>
      <w:r>
        <w:rPr>
          <w:spacing w:val="-3"/>
        </w:rPr>
        <w:t xml:space="preserve"> </w:t>
      </w:r>
      <w:r>
        <w:t>of</w:t>
      </w:r>
      <w:r>
        <w:rPr>
          <w:spacing w:val="-3"/>
        </w:rPr>
        <w:t xml:space="preserve"> </w:t>
      </w:r>
      <w:r>
        <w:t>unexpected</w:t>
      </w:r>
      <w:r>
        <w:rPr>
          <w:spacing w:val="-3"/>
        </w:rPr>
        <w:t xml:space="preserve"> </w:t>
      </w:r>
      <w:r>
        <w:t>function</w:t>
      </w:r>
      <w:r>
        <w:rPr>
          <w:spacing w:val="-1"/>
        </w:rPr>
        <w:t xml:space="preserve"> </w:t>
      </w:r>
      <w:r>
        <w:t>calls</w:t>
      </w:r>
      <w:r>
        <w:rPr>
          <w:spacing w:val="-3"/>
        </w:rPr>
        <w:t xml:space="preserve"> </w:t>
      </w:r>
      <w:r>
        <w:t>and</w:t>
      </w:r>
      <w:r>
        <w:rPr>
          <w:spacing w:val="-3"/>
        </w:rPr>
        <w:t xml:space="preserve"> </w:t>
      </w:r>
      <w:r>
        <w:t>Ether</w:t>
      </w:r>
      <w:r>
        <w:rPr>
          <w:spacing w:val="-5"/>
        </w:rPr>
        <w:t xml:space="preserve"> </w:t>
      </w:r>
      <w:r>
        <w:t>transfers</w:t>
      </w:r>
      <w:r>
        <w:rPr>
          <w:spacing w:val="-2"/>
        </w:rPr>
        <w:t xml:space="preserve"> </w:t>
      </w:r>
      <w:r>
        <w:t xml:space="preserve">using the </w:t>
      </w:r>
      <w:r>
        <w:rPr>
          <w:rFonts w:ascii="Courier New"/>
          <w:sz w:val="20"/>
        </w:rPr>
        <w:t>fallback()</w:t>
      </w:r>
      <w:r>
        <w:rPr>
          <w:rFonts w:ascii="Courier New"/>
          <w:spacing w:val="-37"/>
          <w:sz w:val="20"/>
        </w:rPr>
        <w:t xml:space="preserve"> </w:t>
      </w:r>
      <w:r>
        <w:t xml:space="preserve">and </w:t>
      </w:r>
      <w:r>
        <w:rPr>
          <w:rFonts w:ascii="Courier New"/>
          <w:sz w:val="20"/>
        </w:rPr>
        <w:t>receive()</w:t>
      </w:r>
      <w:r>
        <w:rPr>
          <w:rFonts w:ascii="Courier New"/>
          <w:spacing w:val="-34"/>
          <w:sz w:val="20"/>
        </w:rPr>
        <w:t xml:space="preserve"> </w:t>
      </w:r>
      <w:r>
        <w:t>functions in Solidity.</w:t>
      </w:r>
    </w:p>
    <w:p w14:paraId="535C40D6" w14:textId="77777777" w:rsidR="00AF07FA" w:rsidRDefault="00AF07FA">
      <w:pPr>
        <w:pStyle w:val="BodyText"/>
        <w:rPr>
          <w:sz w:val="22"/>
        </w:rPr>
      </w:pPr>
    </w:p>
    <w:p w14:paraId="15303699" w14:textId="77777777" w:rsidR="00AF07FA" w:rsidRDefault="00AF07FA">
      <w:pPr>
        <w:pStyle w:val="BodyText"/>
        <w:rPr>
          <w:sz w:val="22"/>
        </w:rPr>
      </w:pPr>
    </w:p>
    <w:p w14:paraId="75AB51C9" w14:textId="77777777" w:rsidR="00AF07FA" w:rsidRDefault="00AF07FA">
      <w:pPr>
        <w:pStyle w:val="BodyText"/>
        <w:rPr>
          <w:sz w:val="22"/>
        </w:rPr>
      </w:pPr>
    </w:p>
    <w:p w14:paraId="486D93CA" w14:textId="77777777" w:rsidR="00AF07FA" w:rsidRDefault="00AF07FA">
      <w:pPr>
        <w:pStyle w:val="BodyText"/>
        <w:rPr>
          <w:sz w:val="22"/>
        </w:rPr>
      </w:pPr>
    </w:p>
    <w:p w14:paraId="2ECB8B51" w14:textId="77777777" w:rsidR="00AF07FA" w:rsidRDefault="00AF07FA">
      <w:pPr>
        <w:pStyle w:val="BodyText"/>
        <w:rPr>
          <w:sz w:val="22"/>
        </w:rPr>
      </w:pPr>
    </w:p>
    <w:p w14:paraId="51AC8195" w14:textId="77777777" w:rsidR="00AF07FA" w:rsidRDefault="00AF07FA">
      <w:pPr>
        <w:pStyle w:val="BodyText"/>
        <w:rPr>
          <w:sz w:val="22"/>
        </w:rPr>
      </w:pPr>
    </w:p>
    <w:p w14:paraId="61F42531" w14:textId="77777777" w:rsidR="00AF07FA" w:rsidRDefault="00AF07FA">
      <w:pPr>
        <w:pStyle w:val="BodyText"/>
        <w:rPr>
          <w:sz w:val="22"/>
        </w:rPr>
      </w:pPr>
    </w:p>
    <w:p w14:paraId="6E43B080" w14:textId="77777777" w:rsidR="00AF07FA" w:rsidRDefault="00AF07FA">
      <w:pPr>
        <w:pStyle w:val="BodyText"/>
        <w:rPr>
          <w:sz w:val="22"/>
        </w:rPr>
      </w:pPr>
    </w:p>
    <w:p w14:paraId="35D70753" w14:textId="77777777" w:rsidR="00AF07FA" w:rsidRDefault="00AF07FA">
      <w:pPr>
        <w:pStyle w:val="BodyText"/>
        <w:rPr>
          <w:sz w:val="22"/>
        </w:rPr>
      </w:pPr>
    </w:p>
    <w:p w14:paraId="1540D97D" w14:textId="77777777" w:rsidR="00AF07FA" w:rsidRDefault="00AF07FA">
      <w:pPr>
        <w:pStyle w:val="BodyText"/>
        <w:rPr>
          <w:sz w:val="22"/>
        </w:rPr>
      </w:pPr>
    </w:p>
    <w:p w14:paraId="73E45E2F" w14:textId="77777777" w:rsidR="00AF07FA" w:rsidRDefault="00AF07FA">
      <w:pPr>
        <w:pStyle w:val="BodyText"/>
        <w:rPr>
          <w:sz w:val="22"/>
        </w:rPr>
      </w:pPr>
    </w:p>
    <w:p w14:paraId="1AFE1FBF" w14:textId="77777777" w:rsidR="00AF07FA" w:rsidRDefault="00AF07FA">
      <w:pPr>
        <w:pStyle w:val="BodyText"/>
        <w:rPr>
          <w:sz w:val="22"/>
        </w:rPr>
      </w:pPr>
    </w:p>
    <w:p w14:paraId="2214A0CE" w14:textId="77777777" w:rsidR="00AF07FA" w:rsidRDefault="00AF07FA">
      <w:pPr>
        <w:pStyle w:val="BodyText"/>
        <w:rPr>
          <w:sz w:val="22"/>
        </w:rPr>
      </w:pPr>
    </w:p>
    <w:p w14:paraId="0C69BE14" w14:textId="77777777" w:rsidR="00AF07FA" w:rsidRDefault="00AF07FA">
      <w:pPr>
        <w:pStyle w:val="BodyText"/>
        <w:rPr>
          <w:sz w:val="22"/>
        </w:rPr>
      </w:pPr>
    </w:p>
    <w:p w14:paraId="4FADC46E" w14:textId="77777777" w:rsidR="00AF07FA" w:rsidRDefault="00AF07FA">
      <w:pPr>
        <w:pStyle w:val="BodyText"/>
        <w:rPr>
          <w:sz w:val="22"/>
        </w:rPr>
      </w:pPr>
    </w:p>
    <w:p w14:paraId="58558E85" w14:textId="77777777" w:rsidR="00AF07FA" w:rsidRDefault="00AF07FA">
      <w:pPr>
        <w:pStyle w:val="BodyText"/>
        <w:rPr>
          <w:sz w:val="22"/>
        </w:rPr>
      </w:pPr>
    </w:p>
    <w:p w14:paraId="654966FF" w14:textId="77777777" w:rsidR="00AF07FA" w:rsidRDefault="00AF07FA">
      <w:pPr>
        <w:pStyle w:val="BodyText"/>
        <w:rPr>
          <w:sz w:val="22"/>
        </w:rPr>
      </w:pPr>
    </w:p>
    <w:p w14:paraId="4C0126F1" w14:textId="77777777" w:rsidR="00AF07FA" w:rsidRDefault="00AF07FA">
      <w:pPr>
        <w:pStyle w:val="BodyText"/>
        <w:rPr>
          <w:sz w:val="22"/>
        </w:rPr>
      </w:pPr>
    </w:p>
    <w:p w14:paraId="633FD160" w14:textId="77777777" w:rsidR="00AF07FA" w:rsidRDefault="00AF07FA">
      <w:pPr>
        <w:pStyle w:val="BodyText"/>
        <w:rPr>
          <w:sz w:val="22"/>
        </w:rPr>
      </w:pPr>
    </w:p>
    <w:p w14:paraId="22504A4F" w14:textId="77777777" w:rsidR="00AF07FA" w:rsidRDefault="00AF07FA">
      <w:pPr>
        <w:pStyle w:val="BodyText"/>
        <w:rPr>
          <w:sz w:val="22"/>
        </w:rPr>
      </w:pPr>
    </w:p>
    <w:p w14:paraId="7D3F8AE4" w14:textId="77777777" w:rsidR="00AF07FA" w:rsidRDefault="00AF07FA">
      <w:pPr>
        <w:pStyle w:val="BodyText"/>
        <w:rPr>
          <w:sz w:val="22"/>
        </w:rPr>
      </w:pPr>
    </w:p>
    <w:p w14:paraId="09C05700" w14:textId="77777777" w:rsidR="00AF07FA" w:rsidRDefault="00AF07FA">
      <w:pPr>
        <w:pStyle w:val="BodyText"/>
        <w:rPr>
          <w:sz w:val="22"/>
        </w:rPr>
      </w:pPr>
    </w:p>
    <w:p w14:paraId="32D64C61" w14:textId="77777777" w:rsidR="00AF07FA" w:rsidRDefault="00AF07FA">
      <w:pPr>
        <w:pStyle w:val="BodyText"/>
        <w:rPr>
          <w:sz w:val="22"/>
        </w:rPr>
      </w:pPr>
    </w:p>
    <w:p w14:paraId="623CF39D" w14:textId="77777777" w:rsidR="00AF07FA" w:rsidRDefault="00AF07FA">
      <w:pPr>
        <w:pStyle w:val="BodyText"/>
        <w:rPr>
          <w:sz w:val="22"/>
        </w:rPr>
      </w:pPr>
    </w:p>
    <w:p w14:paraId="575AA7B9" w14:textId="77777777" w:rsidR="00AF07FA" w:rsidRDefault="00AF07FA">
      <w:pPr>
        <w:pStyle w:val="BodyText"/>
        <w:rPr>
          <w:sz w:val="22"/>
        </w:rPr>
      </w:pPr>
    </w:p>
    <w:p w14:paraId="4BE14E4E" w14:textId="77777777" w:rsidR="00AF07FA" w:rsidRDefault="00AF07FA">
      <w:pPr>
        <w:pStyle w:val="BodyText"/>
        <w:rPr>
          <w:sz w:val="22"/>
        </w:rPr>
      </w:pPr>
    </w:p>
    <w:p w14:paraId="1D85E7F8" w14:textId="77777777" w:rsidR="00AF07FA" w:rsidRDefault="00AF07FA">
      <w:pPr>
        <w:pStyle w:val="BodyText"/>
        <w:rPr>
          <w:sz w:val="22"/>
        </w:rPr>
      </w:pPr>
    </w:p>
    <w:p w14:paraId="3520E292" w14:textId="77777777" w:rsidR="00AF07FA" w:rsidRDefault="00AF07FA">
      <w:pPr>
        <w:pStyle w:val="BodyText"/>
        <w:rPr>
          <w:sz w:val="22"/>
        </w:rPr>
      </w:pPr>
    </w:p>
    <w:p w14:paraId="49A0CDD6" w14:textId="77777777" w:rsidR="00AF07FA" w:rsidRDefault="00AF07FA">
      <w:pPr>
        <w:pStyle w:val="BodyText"/>
        <w:rPr>
          <w:sz w:val="22"/>
        </w:rPr>
      </w:pPr>
    </w:p>
    <w:p w14:paraId="39055991" w14:textId="77777777" w:rsidR="00AF07FA" w:rsidRDefault="00AF07FA">
      <w:pPr>
        <w:pStyle w:val="BodyText"/>
        <w:rPr>
          <w:sz w:val="22"/>
        </w:rPr>
      </w:pPr>
    </w:p>
    <w:p w14:paraId="1D49ECD0" w14:textId="77777777" w:rsidR="00AF07FA" w:rsidRDefault="00AF07FA">
      <w:pPr>
        <w:pStyle w:val="BodyText"/>
        <w:rPr>
          <w:sz w:val="22"/>
        </w:rPr>
      </w:pPr>
    </w:p>
    <w:p w14:paraId="380EB8EF" w14:textId="77777777" w:rsidR="00AF07FA" w:rsidRDefault="00AF07FA">
      <w:pPr>
        <w:pStyle w:val="BodyText"/>
        <w:rPr>
          <w:sz w:val="22"/>
        </w:rPr>
      </w:pPr>
    </w:p>
    <w:p w14:paraId="27D98CB5" w14:textId="77777777" w:rsidR="00AF07FA" w:rsidRDefault="00AF07FA">
      <w:pPr>
        <w:pStyle w:val="BodyText"/>
        <w:rPr>
          <w:sz w:val="22"/>
        </w:rPr>
      </w:pPr>
    </w:p>
    <w:p w14:paraId="5FF7B419" w14:textId="77777777" w:rsidR="00AF07FA" w:rsidRDefault="00AF07FA">
      <w:pPr>
        <w:pStyle w:val="BodyText"/>
        <w:rPr>
          <w:sz w:val="22"/>
        </w:rPr>
      </w:pPr>
    </w:p>
    <w:p w14:paraId="3CC513B3" w14:textId="77777777" w:rsidR="00AF07FA" w:rsidRDefault="00AF07FA">
      <w:pPr>
        <w:pStyle w:val="BodyText"/>
        <w:rPr>
          <w:sz w:val="22"/>
        </w:rPr>
      </w:pPr>
    </w:p>
    <w:p w14:paraId="6F919417" w14:textId="77777777" w:rsidR="00AF07FA" w:rsidRDefault="00AF07FA">
      <w:pPr>
        <w:pStyle w:val="BodyText"/>
        <w:rPr>
          <w:sz w:val="22"/>
        </w:rPr>
      </w:pPr>
    </w:p>
    <w:p w14:paraId="3EEB1CEF" w14:textId="77777777" w:rsidR="00AF07FA" w:rsidRDefault="00AF07FA">
      <w:pPr>
        <w:pStyle w:val="BodyText"/>
        <w:rPr>
          <w:sz w:val="22"/>
        </w:rPr>
      </w:pPr>
    </w:p>
    <w:p w14:paraId="5CC1C9ED" w14:textId="77777777" w:rsidR="00AF07FA" w:rsidRDefault="00AF07FA">
      <w:pPr>
        <w:pStyle w:val="BodyText"/>
        <w:rPr>
          <w:sz w:val="22"/>
        </w:rPr>
      </w:pPr>
    </w:p>
    <w:p w14:paraId="116C5F6B" w14:textId="77777777" w:rsidR="00AF07FA" w:rsidRDefault="00AF07FA">
      <w:pPr>
        <w:pStyle w:val="BodyText"/>
        <w:rPr>
          <w:sz w:val="22"/>
        </w:rPr>
      </w:pPr>
    </w:p>
    <w:p w14:paraId="059548F1" w14:textId="77777777" w:rsidR="00AF07FA" w:rsidRDefault="00AF07FA">
      <w:pPr>
        <w:pStyle w:val="BodyText"/>
        <w:rPr>
          <w:sz w:val="22"/>
        </w:rPr>
      </w:pPr>
    </w:p>
    <w:p w14:paraId="4B1BFA73" w14:textId="77777777" w:rsidR="00AF07FA" w:rsidRDefault="00AF07FA">
      <w:pPr>
        <w:pStyle w:val="BodyText"/>
        <w:rPr>
          <w:sz w:val="22"/>
        </w:rPr>
      </w:pPr>
    </w:p>
    <w:p w14:paraId="0B63F0C3" w14:textId="77777777" w:rsidR="00AF07FA" w:rsidRDefault="00AF07FA">
      <w:pPr>
        <w:pStyle w:val="BodyText"/>
        <w:rPr>
          <w:sz w:val="22"/>
        </w:rPr>
      </w:pPr>
    </w:p>
    <w:p w14:paraId="14181A4C" w14:textId="77777777" w:rsidR="00AF07FA" w:rsidRDefault="00AF07FA">
      <w:pPr>
        <w:pStyle w:val="BodyText"/>
        <w:rPr>
          <w:sz w:val="22"/>
        </w:rPr>
      </w:pPr>
    </w:p>
    <w:p w14:paraId="7BB58496" w14:textId="77777777" w:rsidR="00AF07FA" w:rsidRDefault="00AF07FA">
      <w:pPr>
        <w:pStyle w:val="BodyText"/>
        <w:rPr>
          <w:sz w:val="22"/>
        </w:rPr>
      </w:pPr>
    </w:p>
    <w:p w14:paraId="7DAC6A6C" w14:textId="77777777" w:rsidR="00AF07FA" w:rsidRDefault="00AF07FA">
      <w:pPr>
        <w:pStyle w:val="BodyText"/>
        <w:rPr>
          <w:sz w:val="22"/>
        </w:rPr>
      </w:pPr>
    </w:p>
    <w:p w14:paraId="5A7B9BDB" w14:textId="77777777" w:rsidR="00AF07FA" w:rsidRDefault="00AF07FA">
      <w:pPr>
        <w:pStyle w:val="BodyText"/>
        <w:rPr>
          <w:sz w:val="22"/>
        </w:rPr>
      </w:pPr>
    </w:p>
    <w:p w14:paraId="53170CAE" w14:textId="77777777" w:rsidR="00AF07FA" w:rsidRDefault="00AF07FA">
      <w:pPr>
        <w:pStyle w:val="BodyText"/>
        <w:rPr>
          <w:sz w:val="22"/>
        </w:rPr>
      </w:pPr>
    </w:p>
    <w:p w14:paraId="364E4D2C" w14:textId="77777777" w:rsidR="00AF07FA" w:rsidRDefault="00AF07FA">
      <w:pPr>
        <w:pStyle w:val="BodyText"/>
        <w:rPr>
          <w:sz w:val="22"/>
        </w:rPr>
      </w:pPr>
    </w:p>
    <w:p w14:paraId="74F36247" w14:textId="77777777" w:rsidR="00AF07FA" w:rsidRDefault="00AF07FA">
      <w:pPr>
        <w:pStyle w:val="BodyText"/>
        <w:rPr>
          <w:sz w:val="22"/>
        </w:rPr>
      </w:pPr>
    </w:p>
    <w:p w14:paraId="380E4111" w14:textId="77777777" w:rsidR="00AF07FA" w:rsidRDefault="00AF07FA">
      <w:pPr>
        <w:pStyle w:val="BodyText"/>
        <w:spacing w:before="89"/>
        <w:rPr>
          <w:sz w:val="22"/>
        </w:rPr>
      </w:pPr>
    </w:p>
    <w:p w14:paraId="4250729B" w14:textId="6E5D6DF1" w:rsidR="00AF07FA" w:rsidRDefault="004C7468" w:rsidP="00762BCF">
      <w:pPr>
        <w:ind w:left="374"/>
        <w:jc w:val="center"/>
        <w:rPr>
          <w:rFonts w:ascii="Calibri"/>
        </w:rPr>
        <w:sectPr w:rsidR="00AF07FA">
          <w:headerReference w:type="even" r:id="rId180"/>
          <w:headerReference w:type="default" r:id="rId181"/>
          <w:footerReference w:type="default" r:id="rId182"/>
          <w:headerReference w:type="first" r:id="rId183"/>
          <w:pgSz w:w="11920" w:h="16850"/>
          <w:pgMar w:top="600" w:right="566" w:bottom="280" w:left="283" w:header="327" w:footer="0" w:gutter="0"/>
          <w:pgBorders w:offsetFrom="page">
            <w:top w:val="single" w:sz="24" w:space="31" w:color="000000"/>
            <w:left w:val="single" w:sz="24" w:space="30" w:color="000000"/>
            <w:bottom w:val="single" w:sz="24" w:space="31" w:color="000000"/>
            <w:right w:val="single" w:sz="24" w:space="30" w:color="000000"/>
          </w:pgBorders>
          <w:cols w:space="720"/>
        </w:sectPr>
      </w:pPr>
      <w:r>
        <w:rPr>
          <w:rFonts w:ascii="Calibri"/>
          <w:spacing w:val="-5"/>
        </w:rPr>
        <w:t>5</w:t>
      </w:r>
      <w:r w:rsidR="00762BCF">
        <w:rPr>
          <w:rFonts w:ascii="Calibri"/>
          <w:spacing w:val="-5"/>
        </w:rPr>
        <w:t>6</w:t>
      </w:r>
    </w:p>
    <w:tbl>
      <w:tblPr>
        <w:tblW w:w="0" w:type="auto"/>
        <w:tblInd w:w="377" w:type="dxa"/>
        <w:tblLayout w:type="fixed"/>
        <w:tblCellMar>
          <w:left w:w="0" w:type="dxa"/>
          <w:right w:w="0" w:type="dxa"/>
        </w:tblCellMar>
        <w:tblLook w:val="04A0" w:firstRow="1" w:lastRow="0" w:firstColumn="1" w:lastColumn="0" w:noHBand="0" w:noVBand="1"/>
      </w:tblPr>
      <w:tblGrid>
        <w:gridCol w:w="10460"/>
        <w:gridCol w:w="193"/>
      </w:tblGrid>
      <w:tr w:rsidR="00AF07FA" w14:paraId="7916C7FE" w14:textId="77777777">
        <w:trPr>
          <w:trHeight w:val="10043"/>
        </w:trPr>
        <w:tc>
          <w:tcPr>
            <w:tcW w:w="10653" w:type="dxa"/>
            <w:gridSpan w:val="2"/>
            <w:tcBorders>
              <w:top w:val="single" w:sz="24" w:space="0" w:color="000000"/>
              <w:left w:val="single" w:sz="24" w:space="0" w:color="000000"/>
              <w:right w:val="single" w:sz="24" w:space="0" w:color="000000"/>
            </w:tcBorders>
          </w:tcPr>
          <w:p w14:paraId="234981E5" w14:textId="77777777" w:rsidR="00AF07FA" w:rsidRDefault="004C7468">
            <w:pPr>
              <w:pStyle w:val="TableParagraph"/>
              <w:tabs>
                <w:tab w:val="left" w:pos="8251"/>
              </w:tabs>
              <w:spacing w:before="220"/>
              <w:ind w:left="77"/>
              <w:rPr>
                <w:rFonts w:ascii="Times New Roman"/>
                <w:sz w:val="24"/>
              </w:rPr>
            </w:pPr>
            <w:r>
              <w:rPr>
                <w:rFonts w:ascii="Times New Roman"/>
                <w:b/>
                <w:sz w:val="24"/>
              </w:rPr>
              <w:lastRenderedPageBreak/>
              <w:t>EXPERIMENT</w:t>
            </w:r>
            <w:r>
              <w:rPr>
                <w:rFonts w:ascii="Times New Roman"/>
                <w:b/>
                <w:spacing w:val="-13"/>
                <w:sz w:val="24"/>
              </w:rPr>
              <w:t xml:space="preserve"> </w:t>
            </w:r>
            <w:r>
              <w:rPr>
                <w:rFonts w:ascii="Times New Roman"/>
                <w:b/>
                <w:sz w:val="24"/>
              </w:rPr>
              <w:t>NO:</w:t>
            </w:r>
            <w:r>
              <w:rPr>
                <w:rFonts w:ascii="Times New Roman"/>
                <w:b/>
                <w:spacing w:val="-2"/>
                <w:sz w:val="24"/>
              </w:rPr>
              <w:t xml:space="preserve"> </w:t>
            </w:r>
            <w:r>
              <w:rPr>
                <w:rFonts w:ascii="Times New Roman"/>
                <w:spacing w:val="-5"/>
                <w:sz w:val="24"/>
              </w:rPr>
              <w:t>21</w:t>
            </w:r>
            <w:r>
              <w:rPr>
                <w:rFonts w:ascii="Times New Roman"/>
                <w:sz w:val="24"/>
              </w:rPr>
              <w:tab/>
            </w:r>
            <w:r>
              <w:rPr>
                <w:rFonts w:ascii="Times New Roman"/>
                <w:b/>
                <w:spacing w:val="-2"/>
                <w:sz w:val="24"/>
              </w:rPr>
              <w:t>DATE</w:t>
            </w:r>
            <w:r>
              <w:rPr>
                <w:rFonts w:ascii="Times New Roman"/>
                <w:spacing w:val="-2"/>
                <w:sz w:val="24"/>
              </w:rPr>
              <w:t>:</w:t>
            </w:r>
          </w:p>
          <w:p w14:paraId="56090302" w14:textId="77777777" w:rsidR="00AF07FA" w:rsidRDefault="004C7468">
            <w:pPr>
              <w:pStyle w:val="TableParagraph"/>
              <w:ind w:left="77"/>
              <w:rPr>
                <w:rFonts w:ascii="Times New Roman"/>
                <w:sz w:val="24"/>
              </w:rPr>
            </w:pPr>
            <w:r>
              <w:rPr>
                <w:rFonts w:ascii="Times New Roman"/>
                <w:b/>
              </w:rPr>
              <w:t>AIM:</w:t>
            </w:r>
            <w:r>
              <w:rPr>
                <w:rFonts w:ascii="Times New Roman"/>
                <w:b/>
                <w:spacing w:val="11"/>
              </w:rPr>
              <w:t xml:space="preserve"> </w:t>
            </w:r>
            <w:r>
              <w:rPr>
                <w:rFonts w:ascii="Arial MT"/>
                <w:color w:val="273139"/>
              </w:rPr>
              <w:t>Write</w:t>
            </w:r>
            <w:r>
              <w:rPr>
                <w:rFonts w:ascii="Arial MT"/>
                <w:color w:val="273139"/>
                <w:spacing w:val="5"/>
              </w:rPr>
              <w:t xml:space="preserve"> </w:t>
            </w:r>
            <w:r>
              <w:rPr>
                <w:rFonts w:ascii="Arial MT"/>
                <w:color w:val="273139"/>
              </w:rPr>
              <w:t>a</w:t>
            </w:r>
            <w:r>
              <w:rPr>
                <w:rFonts w:ascii="Arial MT"/>
                <w:color w:val="273139"/>
                <w:spacing w:val="5"/>
              </w:rPr>
              <w:t xml:space="preserve"> </w:t>
            </w:r>
            <w:r>
              <w:rPr>
                <w:rFonts w:ascii="Arial MT"/>
                <w:color w:val="273139"/>
              </w:rPr>
              <w:t>solidity</w:t>
            </w:r>
            <w:r>
              <w:rPr>
                <w:rFonts w:ascii="Arial MT"/>
                <w:color w:val="273139"/>
                <w:spacing w:val="6"/>
              </w:rPr>
              <w:t xml:space="preserve"> </w:t>
            </w:r>
            <w:r>
              <w:rPr>
                <w:rFonts w:ascii="Arial MT"/>
                <w:color w:val="273139"/>
              </w:rPr>
              <w:t>program</w:t>
            </w:r>
            <w:r>
              <w:rPr>
                <w:rFonts w:ascii="Arial MT"/>
                <w:color w:val="273139"/>
                <w:spacing w:val="6"/>
              </w:rPr>
              <w:t xml:space="preserve"> </w:t>
            </w:r>
            <w:r>
              <w:rPr>
                <w:rFonts w:ascii="Arial MT"/>
                <w:color w:val="273139"/>
              </w:rPr>
              <w:t>to</w:t>
            </w:r>
            <w:r>
              <w:rPr>
                <w:rFonts w:ascii="Arial MT"/>
                <w:color w:val="273139"/>
                <w:spacing w:val="6"/>
              </w:rPr>
              <w:t xml:space="preserve"> </w:t>
            </w:r>
            <w:r>
              <w:rPr>
                <w:rFonts w:ascii="Arial MT"/>
                <w:color w:val="273139"/>
              </w:rPr>
              <w:t>demonstrate</w:t>
            </w:r>
            <w:r>
              <w:rPr>
                <w:rFonts w:ascii="Arial MT"/>
                <w:color w:val="273139"/>
                <w:spacing w:val="13"/>
              </w:rPr>
              <w:t xml:space="preserve"> </w:t>
            </w:r>
            <w:r>
              <w:rPr>
                <w:rFonts w:ascii="Times New Roman"/>
                <w:sz w:val="24"/>
              </w:rPr>
              <w:t>Call</w:t>
            </w:r>
            <w:r>
              <w:rPr>
                <w:rFonts w:ascii="Times New Roman"/>
                <w:spacing w:val="3"/>
                <w:sz w:val="24"/>
              </w:rPr>
              <w:t xml:space="preserve"> </w:t>
            </w:r>
            <w:r>
              <w:rPr>
                <w:rFonts w:ascii="Times New Roman"/>
                <w:sz w:val="24"/>
              </w:rPr>
              <w:t>Other</w:t>
            </w:r>
            <w:r>
              <w:rPr>
                <w:rFonts w:ascii="Times New Roman"/>
                <w:spacing w:val="3"/>
                <w:sz w:val="24"/>
              </w:rPr>
              <w:t xml:space="preserve"> </w:t>
            </w:r>
            <w:r>
              <w:rPr>
                <w:rFonts w:ascii="Times New Roman"/>
                <w:spacing w:val="-2"/>
                <w:sz w:val="24"/>
              </w:rPr>
              <w:t>contracts</w:t>
            </w:r>
          </w:p>
          <w:p w14:paraId="32C5553E" w14:textId="77777777" w:rsidR="00AF07FA" w:rsidRDefault="00AF07FA">
            <w:pPr>
              <w:pStyle w:val="TableParagraph"/>
              <w:spacing w:before="7"/>
              <w:rPr>
                <w:rFonts w:ascii="Calibri"/>
              </w:rPr>
            </w:pPr>
          </w:p>
          <w:p w14:paraId="57640C7B" w14:textId="77777777" w:rsidR="00AF07FA" w:rsidRDefault="004C7468">
            <w:pPr>
              <w:pStyle w:val="TableParagraph"/>
              <w:spacing w:before="1"/>
              <w:ind w:left="77"/>
              <w:rPr>
                <w:rFonts w:ascii="Times New Roman"/>
                <w:b/>
                <w:sz w:val="24"/>
              </w:rPr>
            </w:pPr>
            <w:r>
              <w:rPr>
                <w:rFonts w:ascii="Times New Roman"/>
                <w:b/>
                <w:spacing w:val="-2"/>
                <w:sz w:val="24"/>
              </w:rPr>
              <w:t>DESCRIPTION:</w:t>
            </w:r>
          </w:p>
          <w:p w14:paraId="343FA62C" w14:textId="77777777" w:rsidR="00AF07FA" w:rsidRDefault="004C7468">
            <w:pPr>
              <w:pStyle w:val="TableParagraph"/>
              <w:spacing w:before="280"/>
              <w:ind w:left="77" w:right="687"/>
              <w:jc w:val="both"/>
              <w:rPr>
                <w:rFonts w:ascii="Times New Roman"/>
              </w:rPr>
            </w:pPr>
            <w:r>
              <w:rPr>
                <w:rFonts w:ascii="Times New Roman"/>
              </w:rPr>
              <w:t>This</w:t>
            </w:r>
            <w:r>
              <w:rPr>
                <w:rFonts w:ascii="Times New Roman"/>
                <w:spacing w:val="-2"/>
              </w:rPr>
              <w:t xml:space="preserve"> </w:t>
            </w:r>
            <w:r>
              <w:rPr>
                <w:rFonts w:ascii="Times New Roman"/>
              </w:rPr>
              <w:t>Solidity</w:t>
            </w:r>
            <w:r>
              <w:rPr>
                <w:rFonts w:ascii="Times New Roman"/>
                <w:spacing w:val="-3"/>
              </w:rPr>
              <w:t xml:space="preserve"> </w:t>
            </w:r>
            <w:r>
              <w:rPr>
                <w:rFonts w:ascii="Times New Roman"/>
              </w:rPr>
              <w:t>program</w:t>
            </w:r>
            <w:r>
              <w:rPr>
                <w:rFonts w:ascii="Times New Roman"/>
                <w:spacing w:val="-5"/>
              </w:rPr>
              <w:t xml:space="preserve"> </w:t>
            </w:r>
            <w:r>
              <w:rPr>
                <w:rFonts w:ascii="Times New Roman"/>
              </w:rPr>
              <w:t>illustrates</w:t>
            </w:r>
            <w:r>
              <w:rPr>
                <w:rFonts w:ascii="Times New Roman"/>
                <w:spacing w:val="-3"/>
              </w:rPr>
              <w:t xml:space="preserve"> </w:t>
            </w:r>
            <w:r>
              <w:rPr>
                <w:rFonts w:ascii="Times New Roman"/>
              </w:rPr>
              <w:t>how</w:t>
            </w:r>
            <w:r>
              <w:rPr>
                <w:rFonts w:ascii="Times New Roman"/>
                <w:spacing w:val="-4"/>
              </w:rPr>
              <w:t xml:space="preserve"> </w:t>
            </w:r>
            <w:r>
              <w:rPr>
                <w:rFonts w:ascii="Times New Roman"/>
              </w:rPr>
              <w:t>one</w:t>
            </w:r>
            <w:r>
              <w:rPr>
                <w:rFonts w:ascii="Times New Roman"/>
                <w:spacing w:val="-3"/>
              </w:rPr>
              <w:t xml:space="preserve"> </w:t>
            </w:r>
            <w:r>
              <w:rPr>
                <w:rFonts w:ascii="Times New Roman"/>
              </w:rPr>
              <w:t>smart</w:t>
            </w:r>
            <w:r>
              <w:rPr>
                <w:rFonts w:ascii="Times New Roman"/>
                <w:spacing w:val="-5"/>
              </w:rPr>
              <w:t xml:space="preserve"> </w:t>
            </w:r>
            <w:r>
              <w:rPr>
                <w:rFonts w:ascii="Times New Roman"/>
              </w:rPr>
              <w:t>contract</w:t>
            </w:r>
            <w:r>
              <w:rPr>
                <w:rFonts w:ascii="Times New Roman"/>
                <w:spacing w:val="-2"/>
              </w:rPr>
              <w:t xml:space="preserve"> </w:t>
            </w:r>
            <w:r>
              <w:rPr>
                <w:rFonts w:ascii="Times New Roman"/>
              </w:rPr>
              <w:t>can</w:t>
            </w:r>
            <w:r>
              <w:rPr>
                <w:rFonts w:ascii="Times New Roman"/>
                <w:spacing w:val="-3"/>
              </w:rPr>
              <w:t xml:space="preserve"> </w:t>
            </w:r>
            <w:r>
              <w:rPr>
                <w:rFonts w:ascii="Times New Roman"/>
              </w:rPr>
              <w:t>call</w:t>
            </w:r>
            <w:r>
              <w:rPr>
                <w:rFonts w:ascii="Times New Roman"/>
                <w:spacing w:val="-5"/>
              </w:rPr>
              <w:t xml:space="preserve"> </w:t>
            </w:r>
            <w:r>
              <w:rPr>
                <w:rFonts w:ascii="Times New Roman"/>
              </w:rPr>
              <w:t>functions</w:t>
            </w:r>
            <w:r>
              <w:rPr>
                <w:rFonts w:ascii="Times New Roman"/>
                <w:spacing w:val="-5"/>
              </w:rPr>
              <w:t xml:space="preserve"> </w:t>
            </w:r>
            <w:r>
              <w:rPr>
                <w:rFonts w:ascii="Times New Roman"/>
              </w:rPr>
              <w:t>from</w:t>
            </w:r>
            <w:r>
              <w:rPr>
                <w:rFonts w:ascii="Times New Roman"/>
                <w:spacing w:val="-5"/>
              </w:rPr>
              <w:t xml:space="preserve"> </w:t>
            </w:r>
            <w:r>
              <w:rPr>
                <w:rFonts w:ascii="Times New Roman"/>
              </w:rPr>
              <w:t>another</w:t>
            </w:r>
            <w:r>
              <w:rPr>
                <w:rFonts w:ascii="Times New Roman"/>
                <w:spacing w:val="-3"/>
              </w:rPr>
              <w:t xml:space="preserve"> </w:t>
            </w:r>
            <w:r>
              <w:rPr>
                <w:rFonts w:ascii="Times New Roman"/>
              </w:rPr>
              <w:t>contract</w:t>
            </w:r>
            <w:r>
              <w:rPr>
                <w:rFonts w:ascii="Times New Roman"/>
                <w:spacing w:val="-2"/>
              </w:rPr>
              <w:t xml:space="preserve"> </w:t>
            </w:r>
            <w:r>
              <w:rPr>
                <w:rFonts w:ascii="Times New Roman"/>
              </w:rPr>
              <w:t>using</w:t>
            </w:r>
            <w:r>
              <w:rPr>
                <w:rFonts w:ascii="Times New Roman"/>
                <w:spacing w:val="-3"/>
              </w:rPr>
              <w:t xml:space="preserve"> </w:t>
            </w:r>
            <w:r>
              <w:rPr>
                <w:rFonts w:ascii="Times New Roman"/>
              </w:rPr>
              <w:t>external contract</w:t>
            </w:r>
            <w:r>
              <w:rPr>
                <w:rFonts w:ascii="Times New Roman"/>
                <w:spacing w:val="-1"/>
              </w:rPr>
              <w:t xml:space="preserve"> </w:t>
            </w:r>
            <w:r>
              <w:rPr>
                <w:rFonts w:ascii="Times New Roman"/>
              </w:rPr>
              <w:t>interactions.</w:t>
            </w:r>
            <w:r>
              <w:rPr>
                <w:rFonts w:ascii="Times New Roman"/>
                <w:spacing w:val="-2"/>
              </w:rPr>
              <w:t xml:space="preserve"> </w:t>
            </w:r>
            <w:r>
              <w:rPr>
                <w:rFonts w:ascii="Times New Roman"/>
              </w:rPr>
              <w:t>This</w:t>
            </w:r>
            <w:r>
              <w:rPr>
                <w:rFonts w:ascii="Times New Roman"/>
                <w:spacing w:val="-4"/>
              </w:rPr>
              <w:t xml:space="preserve"> </w:t>
            </w:r>
            <w:r>
              <w:rPr>
                <w:rFonts w:ascii="Times New Roman"/>
              </w:rPr>
              <w:t>is</w:t>
            </w:r>
            <w:r>
              <w:rPr>
                <w:rFonts w:ascii="Times New Roman"/>
                <w:spacing w:val="-2"/>
              </w:rPr>
              <w:t xml:space="preserve"> </w:t>
            </w:r>
            <w:r>
              <w:rPr>
                <w:rFonts w:ascii="Times New Roman"/>
              </w:rPr>
              <w:t>particularly</w:t>
            </w:r>
            <w:r>
              <w:rPr>
                <w:rFonts w:ascii="Times New Roman"/>
                <w:spacing w:val="-2"/>
              </w:rPr>
              <w:t xml:space="preserve"> </w:t>
            </w:r>
            <w:r>
              <w:rPr>
                <w:rFonts w:ascii="Times New Roman"/>
              </w:rPr>
              <w:t>useful</w:t>
            </w:r>
            <w:r>
              <w:rPr>
                <w:rFonts w:ascii="Times New Roman"/>
                <w:spacing w:val="-4"/>
              </w:rPr>
              <w:t xml:space="preserve"> </w:t>
            </w:r>
            <w:r>
              <w:rPr>
                <w:rFonts w:ascii="Times New Roman"/>
              </w:rPr>
              <w:t>in</w:t>
            </w:r>
            <w:r>
              <w:rPr>
                <w:rFonts w:ascii="Times New Roman"/>
                <w:spacing w:val="-2"/>
              </w:rPr>
              <w:t xml:space="preserve"> </w:t>
            </w:r>
            <w:r>
              <w:rPr>
                <w:rFonts w:ascii="Times New Roman"/>
              </w:rPr>
              <w:t>scenarios</w:t>
            </w:r>
            <w:r>
              <w:rPr>
                <w:rFonts w:ascii="Times New Roman"/>
                <w:spacing w:val="-2"/>
              </w:rPr>
              <w:t xml:space="preserve"> </w:t>
            </w:r>
            <w:r>
              <w:rPr>
                <w:rFonts w:ascii="Times New Roman"/>
              </w:rPr>
              <w:t xml:space="preserve">like </w:t>
            </w:r>
            <w:r>
              <w:rPr>
                <w:rFonts w:ascii="Times New Roman"/>
                <w:b/>
              </w:rPr>
              <w:t>decentralized</w:t>
            </w:r>
            <w:r>
              <w:rPr>
                <w:rFonts w:ascii="Times New Roman"/>
                <w:b/>
                <w:spacing w:val="-5"/>
              </w:rPr>
              <w:t xml:space="preserve"> </w:t>
            </w:r>
            <w:r>
              <w:rPr>
                <w:rFonts w:ascii="Times New Roman"/>
                <w:b/>
              </w:rPr>
              <w:t>finance</w:t>
            </w:r>
            <w:r>
              <w:rPr>
                <w:rFonts w:ascii="Times New Roman"/>
                <w:b/>
                <w:spacing w:val="-2"/>
              </w:rPr>
              <w:t xml:space="preserve"> </w:t>
            </w:r>
            <w:r>
              <w:rPr>
                <w:rFonts w:ascii="Times New Roman"/>
                <w:b/>
              </w:rPr>
              <w:t>(DeFi),</w:t>
            </w:r>
            <w:r>
              <w:rPr>
                <w:rFonts w:ascii="Times New Roman"/>
                <w:b/>
                <w:spacing w:val="-2"/>
              </w:rPr>
              <w:t xml:space="preserve"> </w:t>
            </w:r>
            <w:r>
              <w:rPr>
                <w:rFonts w:ascii="Times New Roman"/>
                <w:b/>
              </w:rPr>
              <w:t>multi-contract systems, and cross-contract communication</w:t>
            </w:r>
            <w:r>
              <w:rPr>
                <w:rFonts w:ascii="Times New Roman"/>
              </w:rPr>
              <w:t>.</w:t>
            </w:r>
          </w:p>
          <w:p w14:paraId="08D6B783" w14:textId="77777777" w:rsidR="00AF07FA" w:rsidRDefault="00AF07FA">
            <w:pPr>
              <w:pStyle w:val="TableParagraph"/>
              <w:spacing w:before="12"/>
              <w:rPr>
                <w:rFonts w:ascii="Calibri"/>
              </w:rPr>
            </w:pPr>
          </w:p>
          <w:p w14:paraId="304AC1AE" w14:textId="77777777" w:rsidR="00AF07FA" w:rsidRDefault="004C7468">
            <w:pPr>
              <w:pStyle w:val="TableParagraph"/>
              <w:spacing w:before="1"/>
              <w:ind w:left="77"/>
              <w:rPr>
                <w:rFonts w:ascii="Cambria"/>
                <w:i/>
              </w:rPr>
            </w:pPr>
            <w:r>
              <w:rPr>
                <w:rFonts w:ascii="Cambria"/>
                <w:i/>
                <w:color w:val="365F91"/>
              </w:rPr>
              <w:t>Key</w:t>
            </w:r>
            <w:r>
              <w:rPr>
                <w:rFonts w:ascii="Cambria"/>
                <w:i/>
                <w:color w:val="365F91"/>
                <w:spacing w:val="-3"/>
              </w:rPr>
              <w:t xml:space="preserve"> </w:t>
            </w:r>
            <w:r>
              <w:rPr>
                <w:rFonts w:ascii="Cambria"/>
                <w:i/>
                <w:color w:val="365F91"/>
              </w:rPr>
              <w:t>Concepts</w:t>
            </w:r>
            <w:r>
              <w:rPr>
                <w:rFonts w:ascii="Cambria"/>
                <w:i/>
                <w:color w:val="365F91"/>
                <w:spacing w:val="-2"/>
              </w:rPr>
              <w:t xml:space="preserve"> Demonstrated:</w:t>
            </w:r>
          </w:p>
          <w:p w14:paraId="3EF506AE" w14:textId="77777777" w:rsidR="00AF07FA" w:rsidRDefault="00AF07FA">
            <w:pPr>
              <w:pStyle w:val="TableParagraph"/>
              <w:spacing w:before="9"/>
              <w:rPr>
                <w:rFonts w:ascii="Calibri"/>
              </w:rPr>
            </w:pPr>
          </w:p>
          <w:p w14:paraId="590E0C37" w14:textId="77777777" w:rsidR="00AF07FA" w:rsidRDefault="004C7468">
            <w:pPr>
              <w:pStyle w:val="TableParagraph"/>
              <w:numPr>
                <w:ilvl w:val="0"/>
                <w:numId w:val="38"/>
              </w:numPr>
              <w:tabs>
                <w:tab w:val="left" w:pos="797"/>
              </w:tabs>
              <w:spacing w:before="1" w:line="252" w:lineRule="exact"/>
              <w:ind w:left="797" w:hanging="359"/>
              <w:rPr>
                <w:rFonts w:ascii="Times New Roman"/>
              </w:rPr>
            </w:pPr>
            <w:r>
              <w:rPr>
                <w:rFonts w:ascii="Times New Roman"/>
                <w:b/>
              </w:rPr>
              <w:t>Contract</w:t>
            </w:r>
            <w:r>
              <w:rPr>
                <w:rFonts w:ascii="Times New Roman"/>
                <w:b/>
                <w:spacing w:val="-7"/>
              </w:rPr>
              <w:t xml:space="preserve"> </w:t>
            </w:r>
            <w:r>
              <w:rPr>
                <w:rFonts w:ascii="Times New Roman"/>
                <w:b/>
              </w:rPr>
              <w:t>Interaction:</w:t>
            </w:r>
            <w:r>
              <w:rPr>
                <w:rFonts w:ascii="Times New Roman"/>
                <w:b/>
                <w:spacing w:val="-2"/>
              </w:rPr>
              <w:t xml:space="preserve"> </w:t>
            </w:r>
            <w:r>
              <w:rPr>
                <w:rFonts w:ascii="Times New Roman"/>
              </w:rPr>
              <w:t>The</w:t>
            </w:r>
            <w:r>
              <w:rPr>
                <w:rFonts w:ascii="Times New Roman"/>
                <w:spacing w:val="-6"/>
              </w:rPr>
              <w:t xml:space="preserve"> </w:t>
            </w:r>
            <w:r>
              <w:rPr>
                <w:rFonts w:ascii="Times New Roman"/>
              </w:rPr>
              <w:t>primary</w:t>
            </w:r>
            <w:r>
              <w:rPr>
                <w:rFonts w:ascii="Times New Roman"/>
                <w:spacing w:val="-4"/>
              </w:rPr>
              <w:t xml:space="preserve"> </w:t>
            </w:r>
            <w:r>
              <w:rPr>
                <w:rFonts w:ascii="Times New Roman"/>
              </w:rPr>
              <w:t>contract</w:t>
            </w:r>
            <w:r>
              <w:rPr>
                <w:rFonts w:ascii="Times New Roman"/>
                <w:spacing w:val="-3"/>
              </w:rPr>
              <w:t xml:space="preserve"> </w:t>
            </w:r>
            <w:r>
              <w:rPr>
                <w:rFonts w:ascii="Times New Roman"/>
              </w:rPr>
              <w:t>interacts</w:t>
            </w:r>
            <w:r>
              <w:rPr>
                <w:rFonts w:ascii="Times New Roman"/>
                <w:spacing w:val="-6"/>
              </w:rPr>
              <w:t xml:space="preserve"> </w:t>
            </w:r>
            <w:r>
              <w:rPr>
                <w:rFonts w:ascii="Times New Roman"/>
              </w:rPr>
              <w:t>with</w:t>
            </w:r>
            <w:r>
              <w:rPr>
                <w:rFonts w:ascii="Times New Roman"/>
                <w:spacing w:val="-4"/>
              </w:rPr>
              <w:t xml:space="preserve"> </w:t>
            </w:r>
            <w:r>
              <w:rPr>
                <w:rFonts w:ascii="Times New Roman"/>
              </w:rPr>
              <w:t>another</w:t>
            </w:r>
            <w:r>
              <w:rPr>
                <w:rFonts w:ascii="Times New Roman"/>
                <w:spacing w:val="-6"/>
              </w:rPr>
              <w:t xml:space="preserve"> </w:t>
            </w:r>
            <w:r>
              <w:rPr>
                <w:rFonts w:ascii="Times New Roman"/>
              </w:rPr>
              <w:t>contract</w:t>
            </w:r>
            <w:r>
              <w:rPr>
                <w:rFonts w:ascii="Times New Roman"/>
                <w:spacing w:val="-3"/>
              </w:rPr>
              <w:t xml:space="preserve"> </w:t>
            </w:r>
            <w:r>
              <w:rPr>
                <w:rFonts w:ascii="Times New Roman"/>
              </w:rPr>
              <w:t>by</w:t>
            </w:r>
            <w:r>
              <w:rPr>
                <w:rFonts w:ascii="Times New Roman"/>
                <w:spacing w:val="-7"/>
              </w:rPr>
              <w:t xml:space="preserve"> </w:t>
            </w:r>
            <w:r>
              <w:rPr>
                <w:rFonts w:ascii="Times New Roman"/>
              </w:rPr>
              <w:t>calling</w:t>
            </w:r>
            <w:r>
              <w:rPr>
                <w:rFonts w:ascii="Times New Roman"/>
                <w:spacing w:val="-6"/>
              </w:rPr>
              <w:t xml:space="preserve"> </w:t>
            </w:r>
            <w:r>
              <w:rPr>
                <w:rFonts w:ascii="Times New Roman"/>
              </w:rPr>
              <w:t>its</w:t>
            </w:r>
            <w:r>
              <w:rPr>
                <w:rFonts w:ascii="Times New Roman"/>
                <w:spacing w:val="-4"/>
              </w:rPr>
              <w:t xml:space="preserve"> </w:t>
            </w:r>
            <w:r>
              <w:rPr>
                <w:rFonts w:ascii="Times New Roman"/>
                <w:spacing w:val="-2"/>
              </w:rPr>
              <w:t>functions.</w:t>
            </w:r>
          </w:p>
          <w:p w14:paraId="0AF76D01" w14:textId="77777777" w:rsidR="00AF07FA" w:rsidRDefault="004C7468">
            <w:pPr>
              <w:pStyle w:val="TableParagraph"/>
              <w:numPr>
                <w:ilvl w:val="0"/>
                <w:numId w:val="38"/>
              </w:numPr>
              <w:tabs>
                <w:tab w:val="left" w:pos="798"/>
              </w:tabs>
              <w:ind w:right="470"/>
              <w:rPr>
                <w:rFonts w:ascii="Times New Roman"/>
              </w:rPr>
            </w:pPr>
            <w:r>
              <w:rPr>
                <w:rFonts w:ascii="Times New Roman"/>
                <w:b/>
              </w:rPr>
              <w:t>Calling</w:t>
            </w:r>
            <w:r>
              <w:rPr>
                <w:rFonts w:ascii="Times New Roman"/>
                <w:b/>
                <w:spacing w:val="-3"/>
              </w:rPr>
              <w:t xml:space="preserve"> </w:t>
            </w:r>
            <w:r>
              <w:rPr>
                <w:rFonts w:ascii="Times New Roman"/>
                <w:b/>
              </w:rPr>
              <w:t>External</w:t>
            </w:r>
            <w:r>
              <w:rPr>
                <w:rFonts w:ascii="Times New Roman"/>
                <w:b/>
                <w:spacing w:val="-2"/>
              </w:rPr>
              <w:t xml:space="preserve"> </w:t>
            </w:r>
            <w:r>
              <w:rPr>
                <w:rFonts w:ascii="Times New Roman"/>
                <w:b/>
              </w:rPr>
              <w:t xml:space="preserve">Functions: </w:t>
            </w:r>
            <w:r>
              <w:rPr>
                <w:rFonts w:ascii="Times New Roman"/>
              </w:rPr>
              <w:t>The</w:t>
            </w:r>
            <w:r>
              <w:rPr>
                <w:rFonts w:ascii="Times New Roman"/>
                <w:spacing w:val="-6"/>
              </w:rPr>
              <w:t xml:space="preserve"> </w:t>
            </w:r>
            <w:r>
              <w:rPr>
                <w:rFonts w:ascii="Times New Roman"/>
              </w:rPr>
              <w:t>contract</w:t>
            </w:r>
            <w:r>
              <w:rPr>
                <w:rFonts w:ascii="Times New Roman"/>
                <w:spacing w:val="-2"/>
              </w:rPr>
              <w:t xml:space="preserve"> </w:t>
            </w:r>
            <w:r>
              <w:rPr>
                <w:rFonts w:ascii="Times New Roman"/>
              </w:rPr>
              <w:t>uses</w:t>
            </w:r>
            <w:r>
              <w:rPr>
                <w:rFonts w:ascii="Times New Roman"/>
                <w:spacing w:val="-5"/>
              </w:rPr>
              <w:t xml:space="preserve"> </w:t>
            </w:r>
            <w:r>
              <w:rPr>
                <w:rFonts w:ascii="Times New Roman"/>
              </w:rPr>
              <w:t>an</w:t>
            </w:r>
            <w:r>
              <w:rPr>
                <w:rFonts w:ascii="Times New Roman"/>
                <w:spacing w:val="-5"/>
              </w:rPr>
              <w:t xml:space="preserve"> </w:t>
            </w:r>
            <w:r>
              <w:rPr>
                <w:rFonts w:ascii="Times New Roman"/>
              </w:rPr>
              <w:t>interface</w:t>
            </w:r>
            <w:r>
              <w:rPr>
                <w:rFonts w:ascii="Times New Roman"/>
                <w:spacing w:val="-3"/>
              </w:rPr>
              <w:t xml:space="preserve"> </w:t>
            </w:r>
            <w:r>
              <w:rPr>
                <w:rFonts w:ascii="Times New Roman"/>
              </w:rPr>
              <w:t>or</w:t>
            </w:r>
            <w:r>
              <w:rPr>
                <w:rFonts w:ascii="Times New Roman"/>
                <w:spacing w:val="-3"/>
              </w:rPr>
              <w:t xml:space="preserve"> </w:t>
            </w:r>
            <w:r>
              <w:rPr>
                <w:rFonts w:ascii="Times New Roman"/>
              </w:rPr>
              <w:t>direct</w:t>
            </w:r>
            <w:r>
              <w:rPr>
                <w:rFonts w:ascii="Times New Roman"/>
                <w:spacing w:val="-5"/>
              </w:rPr>
              <w:t xml:space="preserve"> </w:t>
            </w:r>
            <w:r>
              <w:rPr>
                <w:rFonts w:ascii="Times New Roman"/>
              </w:rPr>
              <w:t>contract</w:t>
            </w:r>
            <w:r>
              <w:rPr>
                <w:rFonts w:ascii="Times New Roman"/>
                <w:spacing w:val="-5"/>
              </w:rPr>
              <w:t xml:space="preserve"> </w:t>
            </w:r>
            <w:r>
              <w:rPr>
                <w:rFonts w:ascii="Times New Roman"/>
              </w:rPr>
              <w:t>address</w:t>
            </w:r>
            <w:r>
              <w:rPr>
                <w:rFonts w:ascii="Times New Roman"/>
                <w:spacing w:val="-3"/>
              </w:rPr>
              <w:t xml:space="preserve"> </w:t>
            </w:r>
            <w:r>
              <w:rPr>
                <w:rFonts w:ascii="Times New Roman"/>
              </w:rPr>
              <w:t>reference</w:t>
            </w:r>
            <w:r>
              <w:rPr>
                <w:rFonts w:ascii="Times New Roman"/>
                <w:spacing w:val="-3"/>
              </w:rPr>
              <w:t xml:space="preserve"> </w:t>
            </w:r>
            <w:r>
              <w:rPr>
                <w:rFonts w:ascii="Times New Roman"/>
              </w:rPr>
              <w:t>to</w:t>
            </w:r>
            <w:r>
              <w:rPr>
                <w:rFonts w:ascii="Times New Roman"/>
                <w:spacing w:val="-3"/>
              </w:rPr>
              <w:t xml:space="preserve"> </w:t>
            </w:r>
            <w:r>
              <w:rPr>
                <w:rFonts w:ascii="Times New Roman"/>
              </w:rPr>
              <w:t>invoke functions from another deployed contract.</w:t>
            </w:r>
          </w:p>
          <w:p w14:paraId="511D7CBB" w14:textId="77777777" w:rsidR="00AF07FA" w:rsidRDefault="004C7468">
            <w:pPr>
              <w:pStyle w:val="TableParagraph"/>
              <w:numPr>
                <w:ilvl w:val="0"/>
                <w:numId w:val="38"/>
              </w:numPr>
              <w:tabs>
                <w:tab w:val="left" w:pos="798"/>
              </w:tabs>
              <w:spacing w:line="242" w:lineRule="auto"/>
              <w:ind w:right="630"/>
              <w:rPr>
                <w:rFonts w:ascii="Times New Roman"/>
              </w:rPr>
            </w:pPr>
            <w:r>
              <w:rPr>
                <w:rFonts w:ascii="Times New Roman"/>
                <w:b/>
              </w:rPr>
              <w:t>State</w:t>
            </w:r>
            <w:r>
              <w:rPr>
                <w:rFonts w:ascii="Times New Roman"/>
                <w:b/>
                <w:spacing w:val="-4"/>
              </w:rPr>
              <w:t xml:space="preserve"> </w:t>
            </w:r>
            <w:r>
              <w:rPr>
                <w:rFonts w:ascii="Times New Roman"/>
                <w:b/>
              </w:rPr>
              <w:t>Updates</w:t>
            </w:r>
            <w:r>
              <w:rPr>
                <w:rFonts w:ascii="Times New Roman"/>
                <w:b/>
                <w:spacing w:val="-2"/>
              </w:rPr>
              <w:t xml:space="preserve"> </w:t>
            </w:r>
            <w:r>
              <w:rPr>
                <w:rFonts w:ascii="Times New Roman"/>
                <w:b/>
              </w:rPr>
              <w:t>Across</w:t>
            </w:r>
            <w:r>
              <w:rPr>
                <w:rFonts w:ascii="Times New Roman"/>
                <w:b/>
                <w:spacing w:val="-1"/>
              </w:rPr>
              <w:t xml:space="preserve"> </w:t>
            </w:r>
            <w:r>
              <w:rPr>
                <w:rFonts w:ascii="Times New Roman"/>
                <w:b/>
              </w:rPr>
              <w:t xml:space="preserve">Contracts: </w:t>
            </w:r>
            <w:r>
              <w:rPr>
                <w:rFonts w:ascii="Times New Roman"/>
              </w:rPr>
              <w:t>It</w:t>
            </w:r>
            <w:r>
              <w:rPr>
                <w:rFonts w:ascii="Times New Roman"/>
                <w:spacing w:val="-1"/>
              </w:rPr>
              <w:t xml:space="preserve"> </w:t>
            </w:r>
            <w:r>
              <w:rPr>
                <w:rFonts w:ascii="Times New Roman"/>
              </w:rPr>
              <w:t>shows</w:t>
            </w:r>
            <w:r>
              <w:rPr>
                <w:rFonts w:ascii="Times New Roman"/>
                <w:spacing w:val="-5"/>
              </w:rPr>
              <w:t xml:space="preserve"> </w:t>
            </w:r>
            <w:r>
              <w:rPr>
                <w:rFonts w:ascii="Times New Roman"/>
              </w:rPr>
              <w:t>how</w:t>
            </w:r>
            <w:r>
              <w:rPr>
                <w:rFonts w:ascii="Times New Roman"/>
                <w:spacing w:val="-3"/>
              </w:rPr>
              <w:t xml:space="preserve"> </w:t>
            </w:r>
            <w:r>
              <w:rPr>
                <w:rFonts w:ascii="Times New Roman"/>
              </w:rPr>
              <w:t>one</w:t>
            </w:r>
            <w:r>
              <w:rPr>
                <w:rFonts w:ascii="Times New Roman"/>
                <w:spacing w:val="-4"/>
              </w:rPr>
              <w:t xml:space="preserve"> </w:t>
            </w:r>
            <w:r>
              <w:rPr>
                <w:rFonts w:ascii="Times New Roman"/>
              </w:rPr>
              <w:t>contract</w:t>
            </w:r>
            <w:r>
              <w:rPr>
                <w:rFonts w:ascii="Times New Roman"/>
                <w:spacing w:val="-4"/>
              </w:rPr>
              <w:t xml:space="preserve"> </w:t>
            </w:r>
            <w:r>
              <w:rPr>
                <w:rFonts w:ascii="Times New Roman"/>
              </w:rPr>
              <w:t>can</w:t>
            </w:r>
            <w:r>
              <w:rPr>
                <w:rFonts w:ascii="Times New Roman"/>
                <w:spacing w:val="-5"/>
              </w:rPr>
              <w:t xml:space="preserve"> </w:t>
            </w:r>
            <w:r>
              <w:rPr>
                <w:rFonts w:ascii="Times New Roman"/>
              </w:rPr>
              <w:t>modify</w:t>
            </w:r>
            <w:r>
              <w:rPr>
                <w:rFonts w:ascii="Times New Roman"/>
                <w:spacing w:val="-2"/>
              </w:rPr>
              <w:t xml:space="preserve"> </w:t>
            </w:r>
            <w:r>
              <w:rPr>
                <w:rFonts w:ascii="Times New Roman"/>
              </w:rPr>
              <w:t>or</w:t>
            </w:r>
            <w:r>
              <w:rPr>
                <w:rFonts w:ascii="Times New Roman"/>
                <w:spacing w:val="-4"/>
              </w:rPr>
              <w:t xml:space="preserve"> </w:t>
            </w:r>
            <w:r>
              <w:rPr>
                <w:rFonts w:ascii="Times New Roman"/>
              </w:rPr>
              <w:t>retrieve</w:t>
            </w:r>
            <w:r>
              <w:rPr>
                <w:rFonts w:ascii="Times New Roman"/>
                <w:spacing w:val="-2"/>
              </w:rPr>
              <w:t xml:space="preserve"> </w:t>
            </w:r>
            <w:r>
              <w:rPr>
                <w:rFonts w:ascii="Times New Roman"/>
              </w:rPr>
              <w:t>the</w:t>
            </w:r>
            <w:r>
              <w:rPr>
                <w:rFonts w:ascii="Times New Roman"/>
                <w:spacing w:val="-2"/>
              </w:rPr>
              <w:t xml:space="preserve"> </w:t>
            </w:r>
            <w:r>
              <w:rPr>
                <w:rFonts w:ascii="Times New Roman"/>
              </w:rPr>
              <w:t>state</w:t>
            </w:r>
            <w:r>
              <w:rPr>
                <w:rFonts w:ascii="Times New Roman"/>
                <w:spacing w:val="-2"/>
              </w:rPr>
              <w:t xml:space="preserve"> </w:t>
            </w:r>
            <w:r>
              <w:rPr>
                <w:rFonts w:ascii="Times New Roman"/>
              </w:rPr>
              <w:t>of</w:t>
            </w:r>
            <w:r>
              <w:rPr>
                <w:rFonts w:ascii="Times New Roman"/>
                <w:spacing w:val="-4"/>
              </w:rPr>
              <w:t xml:space="preserve"> </w:t>
            </w:r>
            <w:r>
              <w:rPr>
                <w:rFonts w:ascii="Times New Roman"/>
              </w:rPr>
              <w:t xml:space="preserve">another </w:t>
            </w:r>
            <w:r>
              <w:rPr>
                <w:rFonts w:ascii="Times New Roman"/>
                <w:spacing w:val="-2"/>
              </w:rPr>
              <w:t>contract.</w:t>
            </w:r>
          </w:p>
          <w:p w14:paraId="7346E2B4" w14:textId="77777777" w:rsidR="00AF07FA" w:rsidRDefault="00AF07FA">
            <w:pPr>
              <w:pStyle w:val="TableParagraph"/>
              <w:spacing w:before="6"/>
              <w:rPr>
                <w:rFonts w:ascii="Calibri"/>
              </w:rPr>
            </w:pPr>
          </w:p>
          <w:p w14:paraId="01740C41" w14:textId="77777777" w:rsidR="00AF07FA" w:rsidRDefault="004C7468">
            <w:pPr>
              <w:pStyle w:val="TableParagraph"/>
              <w:spacing w:before="1"/>
              <w:ind w:left="77"/>
              <w:rPr>
                <w:rFonts w:ascii="Cambria"/>
                <w:i/>
              </w:rPr>
            </w:pPr>
            <w:r>
              <w:rPr>
                <w:rFonts w:ascii="Cambria"/>
                <w:i/>
                <w:color w:val="365F91"/>
              </w:rPr>
              <w:t>Implementation</w:t>
            </w:r>
            <w:r>
              <w:rPr>
                <w:rFonts w:ascii="Cambria"/>
                <w:i/>
                <w:color w:val="365F91"/>
                <w:spacing w:val="-10"/>
              </w:rPr>
              <w:t xml:space="preserve"> </w:t>
            </w:r>
            <w:r>
              <w:rPr>
                <w:rFonts w:ascii="Cambria"/>
                <w:i/>
                <w:color w:val="365F91"/>
                <w:spacing w:val="-2"/>
              </w:rPr>
              <w:t>Overview:</w:t>
            </w:r>
          </w:p>
          <w:p w14:paraId="5C06CCA3" w14:textId="77777777" w:rsidR="00AF07FA" w:rsidRDefault="00AF07FA">
            <w:pPr>
              <w:pStyle w:val="TableParagraph"/>
              <w:spacing w:before="12"/>
              <w:rPr>
                <w:rFonts w:ascii="Calibri"/>
              </w:rPr>
            </w:pPr>
          </w:p>
          <w:p w14:paraId="0BE57DCF" w14:textId="77777777" w:rsidR="00AF07FA" w:rsidRDefault="004C7468">
            <w:pPr>
              <w:pStyle w:val="TableParagraph"/>
              <w:numPr>
                <w:ilvl w:val="1"/>
                <w:numId w:val="38"/>
              </w:numPr>
              <w:tabs>
                <w:tab w:val="left" w:pos="798"/>
              </w:tabs>
              <w:rPr>
                <w:rFonts w:ascii="Times New Roman" w:hAnsi="Times New Roman"/>
              </w:rPr>
            </w:pPr>
            <w:r>
              <w:rPr>
                <w:rFonts w:ascii="Times New Roman" w:hAnsi="Times New Roman"/>
                <w:b/>
              </w:rPr>
              <w:t>Contract</w:t>
            </w:r>
            <w:r>
              <w:rPr>
                <w:rFonts w:ascii="Times New Roman" w:hAnsi="Times New Roman"/>
                <w:b/>
                <w:spacing w:val="-4"/>
              </w:rPr>
              <w:t xml:space="preserve"> </w:t>
            </w:r>
            <w:r>
              <w:rPr>
                <w:rFonts w:ascii="Times New Roman" w:hAnsi="Times New Roman"/>
                <w:b/>
              </w:rPr>
              <w:t>A:</w:t>
            </w:r>
            <w:r>
              <w:rPr>
                <w:rFonts w:ascii="Times New Roman" w:hAnsi="Times New Roman"/>
                <w:b/>
                <w:spacing w:val="-2"/>
              </w:rPr>
              <w:t xml:space="preserve"> </w:t>
            </w:r>
            <w:r>
              <w:rPr>
                <w:rFonts w:ascii="Times New Roman" w:hAnsi="Times New Roman"/>
              </w:rPr>
              <w:t>A</w:t>
            </w:r>
            <w:r>
              <w:rPr>
                <w:rFonts w:ascii="Times New Roman" w:hAnsi="Times New Roman"/>
                <w:spacing w:val="-4"/>
              </w:rPr>
              <w:t xml:space="preserve"> </w:t>
            </w:r>
            <w:r>
              <w:rPr>
                <w:rFonts w:ascii="Times New Roman" w:hAnsi="Times New Roman"/>
              </w:rPr>
              <w:t>simple</w:t>
            </w:r>
            <w:r>
              <w:rPr>
                <w:rFonts w:ascii="Times New Roman" w:hAnsi="Times New Roman"/>
                <w:spacing w:val="-3"/>
              </w:rPr>
              <w:t xml:space="preserve"> </w:t>
            </w:r>
            <w:r>
              <w:rPr>
                <w:rFonts w:ascii="Times New Roman" w:hAnsi="Times New Roman"/>
              </w:rPr>
              <w:t>contract</w:t>
            </w:r>
            <w:r>
              <w:rPr>
                <w:rFonts w:ascii="Times New Roman" w:hAnsi="Times New Roman"/>
                <w:spacing w:val="-2"/>
              </w:rPr>
              <w:t xml:space="preserve"> </w:t>
            </w:r>
            <w:r>
              <w:rPr>
                <w:rFonts w:ascii="Times New Roman" w:hAnsi="Times New Roman"/>
              </w:rPr>
              <w:t>that</w:t>
            </w:r>
            <w:r>
              <w:rPr>
                <w:rFonts w:ascii="Times New Roman" w:hAnsi="Times New Roman"/>
                <w:spacing w:val="-5"/>
              </w:rPr>
              <w:t xml:space="preserve"> </w:t>
            </w:r>
            <w:r>
              <w:rPr>
                <w:rFonts w:ascii="Times New Roman" w:hAnsi="Times New Roman"/>
              </w:rPr>
              <w:t>stores</w:t>
            </w:r>
            <w:r>
              <w:rPr>
                <w:rFonts w:ascii="Times New Roman" w:hAnsi="Times New Roman"/>
                <w:spacing w:val="-5"/>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retrieves</w:t>
            </w:r>
            <w:r>
              <w:rPr>
                <w:rFonts w:ascii="Times New Roman" w:hAnsi="Times New Roman"/>
                <w:spacing w:val="-3"/>
              </w:rPr>
              <w:t xml:space="preserve"> </w:t>
            </w:r>
            <w:r>
              <w:rPr>
                <w:rFonts w:ascii="Times New Roman" w:hAnsi="Times New Roman"/>
              </w:rPr>
              <w:t>a</w:t>
            </w:r>
            <w:r>
              <w:rPr>
                <w:rFonts w:ascii="Times New Roman" w:hAnsi="Times New Roman"/>
                <w:spacing w:val="-3"/>
              </w:rPr>
              <w:t xml:space="preserve"> </w:t>
            </w:r>
            <w:r>
              <w:rPr>
                <w:rFonts w:ascii="Times New Roman" w:hAnsi="Times New Roman"/>
                <w:spacing w:val="-2"/>
              </w:rPr>
              <w:t>number.</w:t>
            </w:r>
          </w:p>
          <w:p w14:paraId="7E181F0D" w14:textId="77777777" w:rsidR="00AF07FA" w:rsidRDefault="004C7468">
            <w:pPr>
              <w:pStyle w:val="TableParagraph"/>
              <w:numPr>
                <w:ilvl w:val="1"/>
                <w:numId w:val="38"/>
              </w:numPr>
              <w:tabs>
                <w:tab w:val="left" w:pos="798"/>
              </w:tabs>
              <w:spacing w:before="1"/>
              <w:rPr>
                <w:rFonts w:ascii="Times New Roman" w:hAnsi="Times New Roman"/>
              </w:rPr>
            </w:pPr>
            <w:r>
              <w:rPr>
                <w:rFonts w:ascii="Times New Roman" w:hAnsi="Times New Roman"/>
                <w:b/>
              </w:rPr>
              <w:t>Contract</w:t>
            </w:r>
            <w:r>
              <w:rPr>
                <w:rFonts w:ascii="Times New Roman" w:hAnsi="Times New Roman"/>
                <w:b/>
                <w:spacing w:val="-6"/>
              </w:rPr>
              <w:t xml:space="preserve"> </w:t>
            </w:r>
            <w:r>
              <w:rPr>
                <w:rFonts w:ascii="Times New Roman" w:hAnsi="Times New Roman"/>
                <w:b/>
              </w:rPr>
              <w:t>B:</w:t>
            </w:r>
            <w:r>
              <w:rPr>
                <w:rFonts w:ascii="Times New Roman" w:hAnsi="Times New Roman"/>
                <w:b/>
                <w:spacing w:val="-2"/>
              </w:rPr>
              <w:t xml:space="preserve"> </w:t>
            </w:r>
            <w:r>
              <w:rPr>
                <w:rFonts w:ascii="Times New Roman" w:hAnsi="Times New Roman"/>
              </w:rPr>
              <w:t>A</w:t>
            </w:r>
            <w:r>
              <w:rPr>
                <w:rFonts w:ascii="Times New Roman" w:hAnsi="Times New Roman"/>
                <w:spacing w:val="-4"/>
              </w:rPr>
              <w:t xml:space="preserve"> </w:t>
            </w:r>
            <w:r>
              <w:rPr>
                <w:rFonts w:ascii="Times New Roman" w:hAnsi="Times New Roman"/>
              </w:rPr>
              <w:t>contract</w:t>
            </w:r>
            <w:r>
              <w:rPr>
                <w:rFonts w:ascii="Times New Roman" w:hAnsi="Times New Roman"/>
                <w:spacing w:val="-2"/>
              </w:rPr>
              <w:t xml:space="preserve"> </w:t>
            </w:r>
            <w:r>
              <w:rPr>
                <w:rFonts w:ascii="Times New Roman" w:hAnsi="Times New Roman"/>
              </w:rPr>
              <w:t>that</w:t>
            </w:r>
            <w:r>
              <w:rPr>
                <w:rFonts w:ascii="Times New Roman" w:hAnsi="Times New Roman"/>
                <w:spacing w:val="-2"/>
              </w:rPr>
              <w:t xml:space="preserve"> </w:t>
            </w:r>
            <w:r>
              <w:rPr>
                <w:rFonts w:ascii="Times New Roman" w:hAnsi="Times New Roman"/>
              </w:rPr>
              <w:t>interacts</w:t>
            </w:r>
            <w:r>
              <w:rPr>
                <w:rFonts w:ascii="Times New Roman" w:hAnsi="Times New Roman"/>
                <w:spacing w:val="-3"/>
              </w:rPr>
              <w:t xml:space="preserve"> </w:t>
            </w:r>
            <w:r>
              <w:rPr>
                <w:rFonts w:ascii="Times New Roman" w:hAnsi="Times New Roman"/>
              </w:rPr>
              <w:t>with</w:t>
            </w:r>
            <w:r>
              <w:rPr>
                <w:rFonts w:ascii="Times New Roman" w:hAnsi="Times New Roman"/>
                <w:spacing w:val="-3"/>
              </w:rPr>
              <w:t xml:space="preserve"> </w:t>
            </w:r>
            <w:r>
              <w:rPr>
                <w:rFonts w:ascii="Times New Roman" w:hAnsi="Times New Roman"/>
              </w:rPr>
              <w:t>Contract</w:t>
            </w:r>
            <w:r>
              <w:rPr>
                <w:rFonts w:ascii="Times New Roman" w:hAnsi="Times New Roman"/>
                <w:spacing w:val="-3"/>
              </w:rPr>
              <w:t xml:space="preserve"> </w:t>
            </w:r>
            <w:r>
              <w:rPr>
                <w:rFonts w:ascii="Times New Roman" w:hAnsi="Times New Roman"/>
              </w:rPr>
              <w:t>A</w:t>
            </w:r>
            <w:r>
              <w:rPr>
                <w:rFonts w:ascii="Times New Roman" w:hAnsi="Times New Roman"/>
                <w:spacing w:val="-6"/>
              </w:rPr>
              <w:t xml:space="preserve"> </w:t>
            </w:r>
            <w:r>
              <w:rPr>
                <w:rFonts w:ascii="Times New Roman" w:hAnsi="Times New Roman"/>
              </w:rPr>
              <w:t>by</w:t>
            </w:r>
            <w:r>
              <w:rPr>
                <w:rFonts w:ascii="Times New Roman" w:hAnsi="Times New Roman"/>
                <w:spacing w:val="-4"/>
              </w:rPr>
              <w:t xml:space="preserve"> </w:t>
            </w:r>
            <w:r>
              <w:rPr>
                <w:rFonts w:ascii="Times New Roman" w:hAnsi="Times New Roman"/>
              </w:rPr>
              <w:t>calling</w:t>
            </w:r>
            <w:r>
              <w:rPr>
                <w:rFonts w:ascii="Times New Roman" w:hAnsi="Times New Roman"/>
                <w:spacing w:val="-5"/>
              </w:rPr>
              <w:t xml:space="preserve"> </w:t>
            </w:r>
            <w:r>
              <w:rPr>
                <w:rFonts w:ascii="Times New Roman" w:hAnsi="Times New Roman"/>
              </w:rPr>
              <w:t>its</w:t>
            </w:r>
            <w:r>
              <w:rPr>
                <w:rFonts w:ascii="Times New Roman" w:hAnsi="Times New Roman"/>
                <w:spacing w:val="-5"/>
              </w:rPr>
              <w:t xml:space="preserve"> </w:t>
            </w:r>
            <w:r>
              <w:rPr>
                <w:rFonts w:ascii="Times New Roman" w:hAnsi="Times New Roman"/>
                <w:spacing w:val="-2"/>
              </w:rPr>
              <w:t>functions.</w:t>
            </w:r>
          </w:p>
          <w:p w14:paraId="7E6C200B" w14:textId="77777777" w:rsidR="00AF07FA" w:rsidRDefault="00AF07FA">
            <w:pPr>
              <w:pStyle w:val="TableParagraph"/>
              <w:spacing w:before="10"/>
              <w:rPr>
                <w:rFonts w:ascii="Calibri"/>
              </w:rPr>
            </w:pPr>
          </w:p>
          <w:p w14:paraId="15163C9C" w14:textId="77777777" w:rsidR="00AF07FA" w:rsidRDefault="004C7468">
            <w:pPr>
              <w:pStyle w:val="TableParagraph"/>
              <w:ind w:left="77"/>
              <w:rPr>
                <w:rFonts w:ascii="Cambria"/>
                <w:i/>
              </w:rPr>
            </w:pPr>
            <w:r>
              <w:rPr>
                <w:rFonts w:ascii="Cambria"/>
                <w:i/>
                <w:color w:val="365F91"/>
              </w:rPr>
              <w:t>Execution</w:t>
            </w:r>
            <w:r>
              <w:rPr>
                <w:rFonts w:ascii="Cambria"/>
                <w:i/>
                <w:color w:val="365F91"/>
                <w:spacing w:val="-8"/>
              </w:rPr>
              <w:t xml:space="preserve"> </w:t>
            </w:r>
            <w:r>
              <w:rPr>
                <w:rFonts w:ascii="Cambria"/>
                <w:i/>
                <w:color w:val="365F91"/>
                <w:spacing w:val="-2"/>
              </w:rPr>
              <w:t>Flow:</w:t>
            </w:r>
          </w:p>
          <w:p w14:paraId="111FF4D5" w14:textId="77777777" w:rsidR="00AF07FA" w:rsidRDefault="00AF07FA">
            <w:pPr>
              <w:pStyle w:val="TableParagraph"/>
              <w:spacing w:before="10"/>
              <w:rPr>
                <w:rFonts w:ascii="Calibri"/>
              </w:rPr>
            </w:pPr>
          </w:p>
          <w:p w14:paraId="12003FC9" w14:textId="77777777" w:rsidR="00AF07FA" w:rsidRDefault="004C7468">
            <w:pPr>
              <w:pStyle w:val="TableParagraph"/>
              <w:numPr>
                <w:ilvl w:val="0"/>
                <w:numId w:val="39"/>
              </w:numPr>
              <w:tabs>
                <w:tab w:val="left" w:pos="797"/>
              </w:tabs>
              <w:ind w:left="797" w:hanging="359"/>
              <w:rPr>
                <w:rFonts w:ascii="Times New Roman"/>
              </w:rPr>
            </w:pPr>
            <w:r>
              <w:rPr>
                <w:rFonts w:ascii="Times New Roman"/>
              </w:rPr>
              <w:t>Deploy</w:t>
            </w:r>
            <w:r>
              <w:rPr>
                <w:rFonts w:ascii="Times New Roman"/>
                <w:spacing w:val="-3"/>
              </w:rPr>
              <w:t xml:space="preserve"> </w:t>
            </w:r>
            <w:r>
              <w:rPr>
                <w:rFonts w:ascii="Times New Roman"/>
                <w:b/>
              </w:rPr>
              <w:t>Contract</w:t>
            </w:r>
            <w:r>
              <w:rPr>
                <w:rFonts w:ascii="Times New Roman"/>
                <w:b/>
                <w:spacing w:val="-3"/>
              </w:rPr>
              <w:t xml:space="preserve"> </w:t>
            </w:r>
            <w:r>
              <w:rPr>
                <w:rFonts w:ascii="Times New Roman"/>
                <w:b/>
              </w:rPr>
              <w:t>A</w:t>
            </w:r>
            <w:r>
              <w:rPr>
                <w:rFonts w:ascii="Times New Roman"/>
                <w:b/>
                <w:spacing w:val="-3"/>
              </w:rPr>
              <w:t xml:space="preserve"> </w:t>
            </w:r>
            <w:r>
              <w:rPr>
                <w:rFonts w:ascii="Times New Roman"/>
                <w:spacing w:val="-2"/>
              </w:rPr>
              <w:t>first.</w:t>
            </w:r>
          </w:p>
          <w:p w14:paraId="2E9BC289" w14:textId="77777777" w:rsidR="00AF07FA" w:rsidRDefault="004C7468">
            <w:pPr>
              <w:pStyle w:val="TableParagraph"/>
              <w:numPr>
                <w:ilvl w:val="0"/>
                <w:numId w:val="39"/>
              </w:numPr>
              <w:tabs>
                <w:tab w:val="left" w:pos="797"/>
              </w:tabs>
              <w:spacing w:before="2"/>
              <w:ind w:left="797" w:hanging="359"/>
              <w:rPr>
                <w:rFonts w:ascii="Times New Roman"/>
              </w:rPr>
            </w:pPr>
            <w:r>
              <w:rPr>
                <w:rFonts w:ascii="Times New Roman"/>
              </w:rPr>
              <w:t>Deploy</w:t>
            </w:r>
            <w:r>
              <w:rPr>
                <w:rFonts w:ascii="Times New Roman"/>
                <w:spacing w:val="-4"/>
              </w:rPr>
              <w:t xml:space="preserve"> </w:t>
            </w:r>
            <w:r>
              <w:rPr>
                <w:rFonts w:ascii="Times New Roman"/>
                <w:b/>
              </w:rPr>
              <w:t>Contract</w:t>
            </w:r>
            <w:r>
              <w:rPr>
                <w:rFonts w:ascii="Times New Roman"/>
                <w:b/>
                <w:spacing w:val="-3"/>
              </w:rPr>
              <w:t xml:space="preserve"> </w:t>
            </w:r>
            <w:r>
              <w:rPr>
                <w:rFonts w:ascii="Times New Roman"/>
                <w:b/>
              </w:rPr>
              <w:t>B</w:t>
            </w:r>
            <w:r>
              <w:rPr>
                <w:rFonts w:ascii="Times New Roman"/>
                <w:b/>
                <w:spacing w:val="-3"/>
              </w:rPr>
              <w:t xml:space="preserve"> </w:t>
            </w:r>
            <w:r>
              <w:rPr>
                <w:rFonts w:ascii="Times New Roman"/>
              </w:rPr>
              <w:t>with</w:t>
            </w:r>
            <w:r>
              <w:rPr>
                <w:rFonts w:ascii="Times New Roman"/>
                <w:spacing w:val="-6"/>
              </w:rPr>
              <w:t xml:space="preserve"> </w:t>
            </w:r>
            <w:r>
              <w:rPr>
                <w:rFonts w:ascii="Times New Roman"/>
              </w:rPr>
              <w:t>the</w:t>
            </w:r>
            <w:r>
              <w:rPr>
                <w:rFonts w:ascii="Times New Roman"/>
                <w:spacing w:val="-4"/>
              </w:rPr>
              <w:t xml:space="preserve"> </w:t>
            </w:r>
            <w:r>
              <w:rPr>
                <w:rFonts w:ascii="Times New Roman"/>
              </w:rPr>
              <w:t>address</w:t>
            </w:r>
            <w:r>
              <w:rPr>
                <w:rFonts w:ascii="Times New Roman"/>
                <w:spacing w:val="-5"/>
              </w:rPr>
              <w:t xml:space="preserve"> </w:t>
            </w:r>
            <w:r>
              <w:rPr>
                <w:rFonts w:ascii="Times New Roman"/>
              </w:rPr>
              <w:t>of</w:t>
            </w:r>
            <w:r>
              <w:rPr>
                <w:rFonts w:ascii="Times New Roman"/>
                <w:spacing w:val="-3"/>
              </w:rPr>
              <w:t xml:space="preserve"> </w:t>
            </w:r>
            <w:r>
              <w:rPr>
                <w:rFonts w:ascii="Times New Roman"/>
              </w:rPr>
              <w:t>Contract</w:t>
            </w:r>
            <w:r>
              <w:rPr>
                <w:rFonts w:ascii="Times New Roman"/>
                <w:spacing w:val="-2"/>
              </w:rPr>
              <w:t xml:space="preserve"> </w:t>
            </w:r>
            <w:r>
              <w:rPr>
                <w:rFonts w:ascii="Times New Roman"/>
                <w:spacing w:val="-5"/>
              </w:rPr>
              <w:t>A.</w:t>
            </w:r>
          </w:p>
          <w:p w14:paraId="2882C44F" w14:textId="77777777" w:rsidR="00AF07FA" w:rsidRDefault="004C7468">
            <w:pPr>
              <w:pStyle w:val="TableParagraph"/>
              <w:numPr>
                <w:ilvl w:val="0"/>
                <w:numId w:val="39"/>
              </w:numPr>
              <w:tabs>
                <w:tab w:val="left" w:pos="797"/>
              </w:tabs>
              <w:spacing w:before="1"/>
              <w:ind w:left="797" w:hanging="359"/>
              <w:rPr>
                <w:rFonts w:ascii="Times New Roman"/>
              </w:rPr>
            </w:pPr>
            <w:r>
              <w:rPr>
                <w:rFonts w:ascii="Times New Roman"/>
              </w:rPr>
              <w:t>Call</w:t>
            </w:r>
            <w:r>
              <w:rPr>
                <w:rFonts w:ascii="Times New Roman"/>
                <w:spacing w:val="-5"/>
              </w:rPr>
              <w:t xml:space="preserve"> </w:t>
            </w:r>
            <w:r>
              <w:rPr>
                <w:rFonts w:ascii="Times New Roman"/>
              </w:rPr>
              <w:t>the</w:t>
            </w:r>
            <w:r>
              <w:rPr>
                <w:rFonts w:ascii="Times New Roman"/>
                <w:spacing w:val="-5"/>
              </w:rPr>
              <w:t xml:space="preserve"> </w:t>
            </w:r>
            <w:r>
              <w:rPr>
                <w:rFonts w:ascii="Times New Roman"/>
              </w:rPr>
              <w:t>functions</w:t>
            </w:r>
            <w:r>
              <w:rPr>
                <w:rFonts w:ascii="Times New Roman"/>
                <w:spacing w:val="-4"/>
              </w:rPr>
              <w:t xml:space="preserve"> </w:t>
            </w:r>
            <w:r>
              <w:rPr>
                <w:rFonts w:ascii="Times New Roman"/>
              </w:rPr>
              <w:t>in</w:t>
            </w:r>
            <w:r>
              <w:rPr>
                <w:rFonts w:ascii="Times New Roman"/>
                <w:spacing w:val="-3"/>
              </w:rPr>
              <w:t xml:space="preserve"> </w:t>
            </w:r>
            <w:r>
              <w:rPr>
                <w:rFonts w:ascii="Times New Roman"/>
              </w:rPr>
              <w:t>Contract</w:t>
            </w:r>
            <w:r>
              <w:rPr>
                <w:rFonts w:ascii="Times New Roman"/>
                <w:spacing w:val="-2"/>
              </w:rPr>
              <w:t xml:space="preserve"> </w:t>
            </w:r>
            <w:r>
              <w:rPr>
                <w:rFonts w:ascii="Times New Roman"/>
              </w:rPr>
              <w:t>B,</w:t>
            </w:r>
            <w:r>
              <w:rPr>
                <w:rFonts w:ascii="Times New Roman"/>
                <w:spacing w:val="-3"/>
              </w:rPr>
              <w:t xml:space="preserve"> </w:t>
            </w:r>
            <w:r>
              <w:rPr>
                <w:rFonts w:ascii="Times New Roman"/>
              </w:rPr>
              <w:t>which</w:t>
            </w:r>
            <w:r>
              <w:rPr>
                <w:rFonts w:ascii="Times New Roman"/>
                <w:spacing w:val="-4"/>
              </w:rPr>
              <w:t xml:space="preserve"> </w:t>
            </w:r>
            <w:r>
              <w:rPr>
                <w:rFonts w:ascii="Times New Roman"/>
              </w:rPr>
              <w:t>in</w:t>
            </w:r>
            <w:r>
              <w:rPr>
                <w:rFonts w:ascii="Times New Roman"/>
                <w:spacing w:val="-3"/>
              </w:rPr>
              <w:t xml:space="preserve"> </w:t>
            </w:r>
            <w:r>
              <w:rPr>
                <w:rFonts w:ascii="Times New Roman"/>
              </w:rPr>
              <w:t>turn</w:t>
            </w:r>
            <w:r>
              <w:rPr>
                <w:rFonts w:ascii="Times New Roman"/>
                <w:spacing w:val="-6"/>
              </w:rPr>
              <w:t xml:space="preserve"> </w:t>
            </w:r>
            <w:r>
              <w:rPr>
                <w:rFonts w:ascii="Times New Roman"/>
              </w:rPr>
              <w:t>interact</w:t>
            </w:r>
            <w:r>
              <w:rPr>
                <w:rFonts w:ascii="Times New Roman"/>
                <w:spacing w:val="-4"/>
              </w:rPr>
              <w:t xml:space="preserve"> </w:t>
            </w:r>
            <w:r>
              <w:rPr>
                <w:rFonts w:ascii="Times New Roman"/>
              </w:rPr>
              <w:t>with</w:t>
            </w:r>
            <w:r>
              <w:rPr>
                <w:rFonts w:ascii="Times New Roman"/>
                <w:spacing w:val="-3"/>
              </w:rPr>
              <w:t xml:space="preserve"> </w:t>
            </w:r>
            <w:r>
              <w:rPr>
                <w:rFonts w:ascii="Times New Roman"/>
              </w:rPr>
              <w:t>Contract</w:t>
            </w:r>
            <w:r>
              <w:rPr>
                <w:rFonts w:ascii="Times New Roman"/>
                <w:spacing w:val="-4"/>
              </w:rPr>
              <w:t xml:space="preserve"> </w:t>
            </w:r>
            <w:r>
              <w:rPr>
                <w:rFonts w:ascii="Times New Roman"/>
                <w:spacing w:val="-5"/>
              </w:rPr>
              <w:t>A.</w:t>
            </w:r>
          </w:p>
          <w:p w14:paraId="3BB1C991" w14:textId="77777777" w:rsidR="00AF07FA" w:rsidRDefault="00AF07FA">
            <w:pPr>
              <w:pStyle w:val="TableParagraph"/>
              <w:spacing w:before="10"/>
              <w:rPr>
                <w:rFonts w:ascii="Calibri"/>
              </w:rPr>
            </w:pPr>
          </w:p>
          <w:p w14:paraId="2E8E825D" w14:textId="77777777" w:rsidR="00AF07FA" w:rsidRDefault="004C7468">
            <w:pPr>
              <w:pStyle w:val="TableParagraph"/>
              <w:spacing w:before="1"/>
              <w:ind w:left="77"/>
              <w:rPr>
                <w:rFonts w:ascii="Cambria"/>
                <w:i/>
              </w:rPr>
            </w:pPr>
            <w:r>
              <w:rPr>
                <w:rFonts w:ascii="Cambria"/>
                <w:i/>
                <w:color w:val="365F91"/>
              </w:rPr>
              <w:t>Expected</w:t>
            </w:r>
            <w:r>
              <w:rPr>
                <w:rFonts w:ascii="Cambria"/>
                <w:i/>
                <w:color w:val="365F91"/>
                <w:spacing w:val="-5"/>
              </w:rPr>
              <w:t xml:space="preserve"> </w:t>
            </w:r>
            <w:r>
              <w:rPr>
                <w:rFonts w:ascii="Cambria"/>
                <w:i/>
                <w:color w:val="365F91"/>
                <w:spacing w:val="-2"/>
              </w:rPr>
              <w:t>Outcome:</w:t>
            </w:r>
          </w:p>
          <w:p w14:paraId="2C2BF697" w14:textId="77777777" w:rsidR="00AF07FA" w:rsidRDefault="00AF07FA">
            <w:pPr>
              <w:pStyle w:val="TableParagraph"/>
              <w:spacing w:before="9"/>
              <w:rPr>
                <w:rFonts w:ascii="Calibri"/>
              </w:rPr>
            </w:pPr>
          </w:p>
          <w:p w14:paraId="2D9FB94D" w14:textId="77777777" w:rsidR="00AF07FA" w:rsidRDefault="004C7468">
            <w:pPr>
              <w:pStyle w:val="TableParagraph"/>
              <w:numPr>
                <w:ilvl w:val="1"/>
                <w:numId w:val="39"/>
              </w:numPr>
              <w:tabs>
                <w:tab w:val="left" w:pos="798"/>
              </w:tabs>
              <w:spacing w:before="1"/>
              <w:rPr>
                <w:rFonts w:ascii="Times New Roman" w:hAnsi="Times New Roman"/>
              </w:rPr>
            </w:pPr>
            <w:r>
              <w:rPr>
                <w:rFonts w:ascii="Times New Roman" w:hAnsi="Times New Roman"/>
              </w:rPr>
              <w:t>Contract</w:t>
            </w:r>
            <w:r>
              <w:rPr>
                <w:rFonts w:ascii="Times New Roman" w:hAnsi="Times New Roman"/>
                <w:spacing w:val="-5"/>
              </w:rPr>
              <w:t xml:space="preserve"> </w:t>
            </w:r>
            <w:r>
              <w:rPr>
                <w:rFonts w:ascii="Times New Roman" w:hAnsi="Times New Roman"/>
              </w:rPr>
              <w:t>B</w:t>
            </w:r>
            <w:r>
              <w:rPr>
                <w:rFonts w:ascii="Times New Roman" w:hAnsi="Times New Roman"/>
                <w:spacing w:val="-8"/>
              </w:rPr>
              <w:t xml:space="preserve"> </w:t>
            </w:r>
            <w:r>
              <w:rPr>
                <w:rFonts w:ascii="Times New Roman" w:hAnsi="Times New Roman"/>
              </w:rPr>
              <w:t>successfully</w:t>
            </w:r>
            <w:r>
              <w:rPr>
                <w:rFonts w:ascii="Times New Roman" w:hAnsi="Times New Roman"/>
                <w:spacing w:val="-6"/>
              </w:rPr>
              <w:t xml:space="preserve"> </w:t>
            </w:r>
            <w:r>
              <w:rPr>
                <w:rFonts w:ascii="Times New Roman" w:hAnsi="Times New Roman"/>
              </w:rPr>
              <w:t>calls</w:t>
            </w:r>
            <w:r>
              <w:rPr>
                <w:rFonts w:ascii="Times New Roman" w:hAnsi="Times New Roman"/>
                <w:spacing w:val="-4"/>
              </w:rPr>
              <w:t xml:space="preserve"> </w:t>
            </w:r>
            <w:r>
              <w:rPr>
                <w:rFonts w:ascii="Times New Roman" w:hAnsi="Times New Roman"/>
              </w:rPr>
              <w:t>functions</w:t>
            </w:r>
            <w:r>
              <w:rPr>
                <w:rFonts w:ascii="Times New Roman" w:hAnsi="Times New Roman"/>
                <w:spacing w:val="-4"/>
              </w:rPr>
              <w:t xml:space="preserve"> </w:t>
            </w:r>
            <w:r>
              <w:rPr>
                <w:rFonts w:ascii="Times New Roman" w:hAnsi="Times New Roman"/>
              </w:rPr>
              <w:t>of</w:t>
            </w:r>
            <w:r>
              <w:rPr>
                <w:rFonts w:ascii="Times New Roman" w:hAnsi="Times New Roman"/>
                <w:spacing w:val="-5"/>
              </w:rPr>
              <w:t xml:space="preserve"> </w:t>
            </w:r>
            <w:r>
              <w:rPr>
                <w:rFonts w:ascii="Times New Roman" w:hAnsi="Times New Roman"/>
              </w:rPr>
              <w:t>Contract</w:t>
            </w:r>
            <w:r>
              <w:rPr>
                <w:rFonts w:ascii="Times New Roman" w:hAnsi="Times New Roman"/>
                <w:spacing w:val="-2"/>
              </w:rPr>
              <w:t xml:space="preserve"> </w:t>
            </w:r>
            <w:r>
              <w:rPr>
                <w:rFonts w:ascii="Times New Roman" w:hAnsi="Times New Roman"/>
              </w:rPr>
              <w:t>A</w:t>
            </w:r>
            <w:r>
              <w:rPr>
                <w:rFonts w:ascii="Times New Roman" w:hAnsi="Times New Roman"/>
                <w:spacing w:val="-5"/>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retrieves/updates</w:t>
            </w:r>
            <w:r>
              <w:rPr>
                <w:rFonts w:ascii="Times New Roman" w:hAnsi="Times New Roman"/>
                <w:spacing w:val="-5"/>
              </w:rPr>
              <w:t xml:space="preserve"> </w:t>
            </w:r>
            <w:r>
              <w:rPr>
                <w:rFonts w:ascii="Times New Roman" w:hAnsi="Times New Roman"/>
                <w:spacing w:val="-2"/>
              </w:rPr>
              <w:t>data.</w:t>
            </w:r>
          </w:p>
          <w:p w14:paraId="63948C86" w14:textId="77777777" w:rsidR="00AF07FA" w:rsidRDefault="004C7468">
            <w:pPr>
              <w:pStyle w:val="TableParagraph"/>
              <w:numPr>
                <w:ilvl w:val="1"/>
                <w:numId w:val="39"/>
              </w:numPr>
              <w:tabs>
                <w:tab w:val="left" w:pos="798"/>
              </w:tabs>
              <w:spacing w:before="1"/>
              <w:rPr>
                <w:rFonts w:ascii="Times New Roman" w:hAnsi="Times New Roman"/>
              </w:rPr>
            </w:pPr>
            <w:r>
              <w:rPr>
                <w:rFonts w:ascii="Times New Roman" w:hAnsi="Times New Roman"/>
              </w:rPr>
              <w:t>Solidity’s</w:t>
            </w:r>
            <w:r>
              <w:rPr>
                <w:rFonts w:ascii="Times New Roman" w:hAnsi="Times New Roman"/>
                <w:spacing w:val="-9"/>
              </w:rPr>
              <w:t xml:space="preserve"> </w:t>
            </w:r>
            <w:r>
              <w:rPr>
                <w:rFonts w:ascii="Courier New" w:hAnsi="Courier New"/>
                <w:sz w:val="20"/>
              </w:rPr>
              <w:t>call</w:t>
            </w:r>
            <w:r>
              <w:rPr>
                <w:rFonts w:ascii="Courier New" w:hAnsi="Courier New"/>
                <w:spacing w:val="-65"/>
                <w:sz w:val="20"/>
              </w:rPr>
              <w:t xml:space="preserve"> </w:t>
            </w:r>
            <w:r>
              <w:rPr>
                <w:rFonts w:ascii="Times New Roman" w:hAnsi="Times New Roman"/>
              </w:rPr>
              <w:t>method</w:t>
            </w:r>
            <w:r>
              <w:rPr>
                <w:rFonts w:ascii="Times New Roman" w:hAnsi="Times New Roman"/>
                <w:spacing w:val="-4"/>
              </w:rPr>
              <w:t xml:space="preserve"> </w:t>
            </w:r>
            <w:r>
              <w:rPr>
                <w:rFonts w:ascii="Times New Roman" w:hAnsi="Times New Roman"/>
              </w:rPr>
              <w:t>ensures</w:t>
            </w:r>
            <w:r>
              <w:rPr>
                <w:rFonts w:ascii="Times New Roman" w:hAnsi="Times New Roman"/>
                <w:spacing w:val="-5"/>
              </w:rPr>
              <w:t xml:space="preserve"> </w:t>
            </w:r>
            <w:r>
              <w:rPr>
                <w:rFonts w:ascii="Times New Roman" w:hAnsi="Times New Roman"/>
              </w:rPr>
              <w:t>secure</w:t>
            </w:r>
            <w:r>
              <w:rPr>
                <w:rFonts w:ascii="Times New Roman" w:hAnsi="Times New Roman"/>
                <w:spacing w:val="-5"/>
              </w:rPr>
              <w:t xml:space="preserve"> </w:t>
            </w:r>
            <w:r>
              <w:rPr>
                <w:rFonts w:ascii="Times New Roman" w:hAnsi="Times New Roman"/>
                <w:spacing w:val="-2"/>
              </w:rPr>
              <w:t>execution.</w:t>
            </w:r>
          </w:p>
          <w:p w14:paraId="54DFCA71" w14:textId="77777777" w:rsidR="00AF07FA" w:rsidRDefault="004C7468">
            <w:pPr>
              <w:pStyle w:val="TableParagraph"/>
              <w:numPr>
                <w:ilvl w:val="1"/>
                <w:numId w:val="39"/>
              </w:numPr>
              <w:tabs>
                <w:tab w:val="left" w:pos="798"/>
              </w:tabs>
              <w:spacing w:before="1"/>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program</w:t>
            </w:r>
            <w:r>
              <w:rPr>
                <w:rFonts w:ascii="Times New Roman" w:hAnsi="Times New Roman"/>
                <w:spacing w:val="-3"/>
              </w:rPr>
              <w:t xml:space="preserve"> </w:t>
            </w:r>
            <w:r>
              <w:rPr>
                <w:rFonts w:ascii="Times New Roman" w:hAnsi="Times New Roman"/>
              </w:rPr>
              <w:t>demonstrates</w:t>
            </w:r>
            <w:r>
              <w:rPr>
                <w:rFonts w:ascii="Times New Roman" w:hAnsi="Times New Roman"/>
                <w:spacing w:val="-6"/>
              </w:rPr>
              <w:t xml:space="preserve"> </w:t>
            </w:r>
            <w:r>
              <w:rPr>
                <w:rFonts w:ascii="Times New Roman" w:hAnsi="Times New Roman"/>
              </w:rPr>
              <w:t>smart</w:t>
            </w:r>
            <w:r>
              <w:rPr>
                <w:rFonts w:ascii="Times New Roman" w:hAnsi="Times New Roman"/>
                <w:spacing w:val="-6"/>
              </w:rPr>
              <w:t xml:space="preserve"> </w:t>
            </w:r>
            <w:r>
              <w:rPr>
                <w:rFonts w:ascii="Times New Roman" w:hAnsi="Times New Roman"/>
              </w:rPr>
              <w:t>contract</w:t>
            </w:r>
            <w:r>
              <w:rPr>
                <w:rFonts w:ascii="Times New Roman" w:hAnsi="Times New Roman"/>
                <w:spacing w:val="-6"/>
              </w:rPr>
              <w:t xml:space="preserve"> </w:t>
            </w:r>
            <w:r>
              <w:rPr>
                <w:rFonts w:ascii="Times New Roman" w:hAnsi="Times New Roman"/>
              </w:rPr>
              <w:t>modularity</w:t>
            </w:r>
            <w:r>
              <w:rPr>
                <w:rFonts w:ascii="Times New Roman" w:hAnsi="Times New Roman"/>
                <w:spacing w:val="-4"/>
              </w:rPr>
              <w:t xml:space="preserve"> </w:t>
            </w:r>
            <w:r>
              <w:rPr>
                <w:rFonts w:ascii="Times New Roman" w:hAnsi="Times New Roman"/>
              </w:rPr>
              <w:t>and</w:t>
            </w:r>
            <w:r>
              <w:rPr>
                <w:rFonts w:ascii="Times New Roman" w:hAnsi="Times New Roman"/>
                <w:spacing w:val="-3"/>
              </w:rPr>
              <w:t xml:space="preserve"> </w:t>
            </w:r>
            <w:r>
              <w:rPr>
                <w:rFonts w:ascii="Times New Roman" w:hAnsi="Times New Roman"/>
                <w:spacing w:val="-2"/>
              </w:rPr>
              <w:t>interoperability.</w:t>
            </w:r>
          </w:p>
          <w:p w14:paraId="2866421F" w14:textId="77777777" w:rsidR="00AF07FA" w:rsidRDefault="00AF07FA">
            <w:pPr>
              <w:pStyle w:val="TableParagraph"/>
              <w:spacing w:before="9"/>
              <w:rPr>
                <w:rFonts w:ascii="Calibri"/>
              </w:rPr>
            </w:pPr>
          </w:p>
          <w:p w14:paraId="76035668" w14:textId="77777777" w:rsidR="00AF07FA" w:rsidRDefault="004C7468">
            <w:pPr>
              <w:pStyle w:val="TableParagraph"/>
              <w:ind w:left="77"/>
              <w:rPr>
                <w:rFonts w:ascii="Times New Roman"/>
              </w:rPr>
            </w:pPr>
            <w:r>
              <w:rPr>
                <w:rFonts w:ascii="Times New Roman"/>
                <w:spacing w:val="-2"/>
              </w:rPr>
              <w:t>PROGRAM:</w:t>
            </w:r>
          </w:p>
        </w:tc>
      </w:tr>
      <w:tr w:rsidR="00AF07FA" w14:paraId="123BF0BE" w14:textId="77777777">
        <w:trPr>
          <w:trHeight w:val="4805"/>
        </w:trPr>
        <w:tc>
          <w:tcPr>
            <w:tcW w:w="10460" w:type="dxa"/>
            <w:tcBorders>
              <w:left w:val="single" w:sz="24" w:space="0" w:color="000000"/>
            </w:tcBorders>
            <w:shd w:val="clear" w:color="auto" w:fill="212236"/>
          </w:tcPr>
          <w:p w14:paraId="7A0350FC" w14:textId="77777777" w:rsidR="00AF07FA" w:rsidRDefault="004C7468">
            <w:pPr>
              <w:pStyle w:val="TableParagraph"/>
              <w:spacing w:line="278" w:lineRule="auto"/>
              <w:ind w:left="77" w:right="6476"/>
              <w:rPr>
                <w:sz w:val="21"/>
              </w:rPr>
            </w:pPr>
            <w:r>
              <w:rPr>
                <w:color w:val="5F8A4E"/>
                <w:sz w:val="21"/>
              </w:rPr>
              <w:t>//</w:t>
            </w:r>
            <w:r>
              <w:rPr>
                <w:color w:val="5F8A4E"/>
                <w:spacing w:val="-20"/>
                <w:sz w:val="21"/>
              </w:rPr>
              <w:t xml:space="preserve"> </w:t>
            </w:r>
            <w:r>
              <w:rPr>
                <w:color w:val="5F8A4E"/>
                <w:sz w:val="21"/>
              </w:rPr>
              <w:t>SPDX-License-Identifier:</w:t>
            </w:r>
            <w:r>
              <w:rPr>
                <w:color w:val="5F8A4E"/>
                <w:spacing w:val="-20"/>
                <w:sz w:val="21"/>
              </w:rPr>
              <w:t xml:space="preserve"> </w:t>
            </w:r>
            <w:r>
              <w:rPr>
                <w:color w:val="5F8A4E"/>
                <w:sz w:val="21"/>
              </w:rPr>
              <w:t xml:space="preserve">MIT </w:t>
            </w:r>
            <w:r>
              <w:rPr>
                <w:color w:val="559CD5"/>
                <w:sz w:val="21"/>
              </w:rPr>
              <w:t>pragma</w:t>
            </w:r>
            <w:r>
              <w:rPr>
                <w:color w:val="559CD5"/>
                <w:spacing w:val="-9"/>
                <w:sz w:val="21"/>
              </w:rPr>
              <w:t xml:space="preserve"> </w:t>
            </w:r>
            <w:r>
              <w:rPr>
                <w:color w:val="559CD5"/>
                <w:sz w:val="21"/>
              </w:rPr>
              <w:t>solidity</w:t>
            </w:r>
            <w:r>
              <w:rPr>
                <w:color w:val="559CD5"/>
                <w:spacing w:val="-9"/>
                <w:sz w:val="21"/>
              </w:rPr>
              <w:t xml:space="preserve"> </w:t>
            </w:r>
            <w:r>
              <w:rPr>
                <w:color w:val="DCDCDC"/>
                <w:sz w:val="21"/>
              </w:rPr>
              <w:t>&gt;=</w:t>
            </w:r>
            <w:r>
              <w:rPr>
                <w:color w:val="B5CEA8"/>
                <w:sz w:val="21"/>
              </w:rPr>
              <w:t>0.7.1</w:t>
            </w:r>
            <w:r>
              <w:rPr>
                <w:color w:val="B5CEA8"/>
                <w:spacing w:val="-8"/>
                <w:sz w:val="21"/>
              </w:rPr>
              <w:t xml:space="preserve"> </w:t>
            </w:r>
            <w:r>
              <w:rPr>
                <w:color w:val="DCDCDC"/>
                <w:spacing w:val="-2"/>
                <w:sz w:val="21"/>
              </w:rPr>
              <w:t>&lt;</w:t>
            </w:r>
            <w:r>
              <w:rPr>
                <w:color w:val="B5CEA8"/>
                <w:spacing w:val="-2"/>
                <w:sz w:val="21"/>
              </w:rPr>
              <w:t>0.9.0</w:t>
            </w:r>
            <w:r>
              <w:rPr>
                <w:color w:val="DCDCDC"/>
                <w:spacing w:val="-2"/>
                <w:sz w:val="21"/>
              </w:rPr>
              <w:t>;</w:t>
            </w:r>
          </w:p>
          <w:p w14:paraId="6C46BB2C" w14:textId="77777777" w:rsidR="00AF07FA" w:rsidRDefault="00AF07FA">
            <w:pPr>
              <w:pStyle w:val="TableParagraph"/>
              <w:spacing w:before="29"/>
              <w:rPr>
                <w:rFonts w:ascii="Calibri"/>
                <w:sz w:val="21"/>
              </w:rPr>
            </w:pPr>
          </w:p>
          <w:p w14:paraId="708768EA" w14:textId="77777777" w:rsidR="00AF07FA" w:rsidRDefault="004C7468">
            <w:pPr>
              <w:pStyle w:val="TableParagraph"/>
              <w:spacing w:line="276" w:lineRule="auto"/>
              <w:ind w:left="539" w:right="7486" w:hanging="347"/>
              <w:rPr>
                <w:sz w:val="21"/>
              </w:rPr>
            </w:pPr>
            <w:r>
              <w:rPr>
                <w:color w:val="559CD5"/>
                <w:sz w:val="21"/>
              </w:rPr>
              <w:t>contract</w:t>
            </w:r>
            <w:r>
              <w:rPr>
                <w:color w:val="559CD5"/>
                <w:spacing w:val="-29"/>
                <w:sz w:val="21"/>
              </w:rPr>
              <w:t xml:space="preserve"> </w:t>
            </w:r>
            <w:r>
              <w:rPr>
                <w:color w:val="B9BACC"/>
                <w:sz w:val="21"/>
              </w:rPr>
              <w:t>testContract</w:t>
            </w:r>
            <w:r>
              <w:rPr>
                <w:color w:val="DCDCDC"/>
                <w:sz w:val="21"/>
              </w:rPr>
              <w:t xml:space="preserve">{ </w:t>
            </w:r>
            <w:r>
              <w:rPr>
                <w:color w:val="559CD5"/>
                <w:sz w:val="21"/>
              </w:rPr>
              <w:t xml:space="preserve">uint </w:t>
            </w:r>
            <w:r>
              <w:rPr>
                <w:color w:val="31B988"/>
                <w:sz w:val="21"/>
              </w:rPr>
              <w:t xml:space="preserve">public </w:t>
            </w:r>
            <w:r>
              <w:rPr>
                <w:color w:val="B9BACC"/>
                <w:sz w:val="21"/>
              </w:rPr>
              <w:t>x</w:t>
            </w:r>
            <w:r>
              <w:rPr>
                <w:color w:val="DCDCDC"/>
                <w:sz w:val="21"/>
              </w:rPr>
              <w:t>;</w:t>
            </w:r>
          </w:p>
          <w:p w14:paraId="15D0C26F" w14:textId="77777777" w:rsidR="00AF07FA" w:rsidRDefault="004C7468">
            <w:pPr>
              <w:pStyle w:val="TableParagraph"/>
              <w:spacing w:before="3"/>
              <w:ind w:left="539"/>
              <w:rPr>
                <w:sz w:val="21"/>
              </w:rPr>
            </w:pPr>
            <w:r>
              <w:rPr>
                <w:color w:val="559CD5"/>
                <w:sz w:val="21"/>
              </w:rPr>
              <w:t>uint</w:t>
            </w:r>
            <w:r>
              <w:rPr>
                <w:color w:val="559CD5"/>
                <w:spacing w:val="-9"/>
                <w:sz w:val="21"/>
              </w:rPr>
              <w:t xml:space="preserve"> </w:t>
            </w:r>
            <w:r>
              <w:rPr>
                <w:color w:val="31B988"/>
                <w:sz w:val="21"/>
              </w:rPr>
              <w:t>public</w:t>
            </w:r>
            <w:r>
              <w:rPr>
                <w:color w:val="31B988"/>
                <w:spacing w:val="-5"/>
                <w:sz w:val="21"/>
              </w:rPr>
              <w:t xml:space="preserve"> </w:t>
            </w:r>
            <w:r>
              <w:rPr>
                <w:color w:val="B9BACC"/>
                <w:sz w:val="21"/>
              </w:rPr>
              <w:t>value</w:t>
            </w:r>
            <w:r>
              <w:rPr>
                <w:color w:val="DCDCDC"/>
                <w:sz w:val="21"/>
              </w:rPr>
              <w:t>=</w:t>
            </w:r>
            <w:r>
              <w:rPr>
                <w:color w:val="DCDCDC"/>
                <w:spacing w:val="-5"/>
                <w:sz w:val="21"/>
              </w:rPr>
              <w:t xml:space="preserve"> </w:t>
            </w:r>
            <w:r>
              <w:rPr>
                <w:color w:val="B5CEA8"/>
                <w:spacing w:val="-5"/>
                <w:sz w:val="21"/>
              </w:rPr>
              <w:t>89</w:t>
            </w:r>
            <w:r>
              <w:rPr>
                <w:color w:val="DCDCDC"/>
                <w:spacing w:val="-5"/>
                <w:sz w:val="21"/>
              </w:rPr>
              <w:t>;</w:t>
            </w:r>
          </w:p>
          <w:p w14:paraId="04BFE5AF" w14:textId="77777777" w:rsidR="00AF07FA" w:rsidRDefault="004C7468">
            <w:pPr>
              <w:pStyle w:val="TableParagraph"/>
              <w:spacing w:before="40" w:line="278" w:lineRule="auto"/>
              <w:ind w:left="1000" w:right="5678" w:hanging="461"/>
              <w:rPr>
                <w:sz w:val="21"/>
              </w:rPr>
            </w:pPr>
            <w:r>
              <w:rPr>
                <w:color w:val="559CD5"/>
                <w:sz w:val="21"/>
              </w:rPr>
              <w:t>function</w:t>
            </w:r>
            <w:r>
              <w:rPr>
                <w:color w:val="559CD5"/>
                <w:spacing w:val="-8"/>
                <w:sz w:val="21"/>
              </w:rPr>
              <w:t xml:space="preserve"> </w:t>
            </w:r>
            <w:r>
              <w:rPr>
                <w:color w:val="B9BACC"/>
                <w:sz w:val="21"/>
              </w:rPr>
              <w:t>setX</w:t>
            </w:r>
            <w:r>
              <w:rPr>
                <w:color w:val="DCDCDC"/>
                <w:sz w:val="21"/>
              </w:rPr>
              <w:t>(</w:t>
            </w:r>
            <w:r>
              <w:rPr>
                <w:color w:val="DCDCDC"/>
                <w:spacing w:val="-11"/>
                <w:sz w:val="21"/>
              </w:rPr>
              <w:t xml:space="preserve"> </w:t>
            </w:r>
            <w:r>
              <w:rPr>
                <w:color w:val="559CD5"/>
                <w:sz w:val="21"/>
              </w:rPr>
              <w:t>uint</w:t>
            </w:r>
            <w:r>
              <w:rPr>
                <w:color w:val="559CD5"/>
                <w:spacing w:val="-10"/>
                <w:sz w:val="21"/>
              </w:rPr>
              <w:t xml:space="preserve"> </w:t>
            </w:r>
            <w:r>
              <w:rPr>
                <w:color w:val="B9BACC"/>
                <w:sz w:val="21"/>
              </w:rPr>
              <w:t>_x</w:t>
            </w:r>
            <w:r>
              <w:rPr>
                <w:color w:val="DCDCDC"/>
                <w:sz w:val="21"/>
              </w:rPr>
              <w:t>)</w:t>
            </w:r>
            <w:r>
              <w:rPr>
                <w:color w:val="31B988"/>
                <w:sz w:val="21"/>
              </w:rPr>
              <w:t>external</w:t>
            </w:r>
            <w:r>
              <w:rPr>
                <w:color w:val="31B988"/>
                <w:spacing w:val="-10"/>
                <w:sz w:val="21"/>
              </w:rPr>
              <w:t xml:space="preserve"> </w:t>
            </w:r>
            <w:r>
              <w:rPr>
                <w:color w:val="DCDCDC"/>
                <w:sz w:val="21"/>
              </w:rPr>
              <w:t xml:space="preserve">{ </w:t>
            </w:r>
            <w:r>
              <w:rPr>
                <w:color w:val="B9BACC"/>
                <w:spacing w:val="-4"/>
                <w:sz w:val="21"/>
              </w:rPr>
              <w:t>x</w:t>
            </w:r>
            <w:r>
              <w:rPr>
                <w:color w:val="DCDCDC"/>
                <w:spacing w:val="-4"/>
                <w:sz w:val="21"/>
              </w:rPr>
              <w:t>=</w:t>
            </w:r>
            <w:r>
              <w:rPr>
                <w:color w:val="B9BACC"/>
                <w:spacing w:val="-4"/>
                <w:sz w:val="21"/>
              </w:rPr>
              <w:t>_x</w:t>
            </w:r>
            <w:r>
              <w:rPr>
                <w:color w:val="DCDCDC"/>
                <w:spacing w:val="-4"/>
                <w:sz w:val="21"/>
              </w:rPr>
              <w:t>;</w:t>
            </w:r>
          </w:p>
          <w:p w14:paraId="50DB1761" w14:textId="77777777" w:rsidR="00AF07FA" w:rsidRDefault="004C7468">
            <w:pPr>
              <w:pStyle w:val="TableParagraph"/>
              <w:spacing w:line="244" w:lineRule="exact"/>
              <w:ind w:left="539"/>
              <w:rPr>
                <w:sz w:val="21"/>
              </w:rPr>
            </w:pPr>
            <w:r>
              <w:rPr>
                <w:color w:val="DCDCDC"/>
                <w:spacing w:val="-10"/>
                <w:sz w:val="21"/>
              </w:rPr>
              <w:t>}</w:t>
            </w:r>
          </w:p>
          <w:p w14:paraId="001CD5E9" w14:textId="77777777" w:rsidR="00AF07FA" w:rsidRDefault="004C7468">
            <w:pPr>
              <w:pStyle w:val="TableParagraph"/>
              <w:spacing w:before="40" w:line="278" w:lineRule="auto"/>
              <w:ind w:left="1000" w:right="4178" w:hanging="461"/>
              <w:rPr>
                <w:sz w:val="21"/>
              </w:rPr>
            </w:pPr>
            <w:r>
              <w:rPr>
                <w:color w:val="559CD5"/>
                <w:sz w:val="21"/>
              </w:rPr>
              <w:t>function</w:t>
            </w:r>
            <w:r>
              <w:rPr>
                <w:color w:val="559CD5"/>
                <w:spacing w:val="-9"/>
                <w:sz w:val="21"/>
              </w:rPr>
              <w:t xml:space="preserve"> </w:t>
            </w:r>
            <w:r>
              <w:rPr>
                <w:color w:val="B9BACC"/>
                <w:sz w:val="21"/>
              </w:rPr>
              <w:t>getX</w:t>
            </w:r>
            <w:r>
              <w:rPr>
                <w:color w:val="DCDCDC"/>
                <w:sz w:val="21"/>
              </w:rPr>
              <w:t>(</w:t>
            </w:r>
            <w:r>
              <w:rPr>
                <w:color w:val="DCDCDC"/>
                <w:spacing w:val="-12"/>
                <w:sz w:val="21"/>
              </w:rPr>
              <w:t xml:space="preserve"> </w:t>
            </w:r>
            <w:r>
              <w:rPr>
                <w:color w:val="DCDCDC"/>
                <w:sz w:val="21"/>
              </w:rPr>
              <w:t>)</w:t>
            </w:r>
            <w:r>
              <w:rPr>
                <w:color w:val="31B988"/>
                <w:sz w:val="21"/>
              </w:rPr>
              <w:t>external</w:t>
            </w:r>
            <w:r>
              <w:rPr>
                <w:color w:val="31B988"/>
                <w:spacing w:val="-10"/>
                <w:sz w:val="21"/>
              </w:rPr>
              <w:t xml:space="preserve"> </w:t>
            </w:r>
            <w:r>
              <w:rPr>
                <w:color w:val="31B988"/>
                <w:sz w:val="21"/>
              </w:rPr>
              <w:t>view</w:t>
            </w:r>
            <w:r>
              <w:rPr>
                <w:color w:val="31B988"/>
                <w:spacing w:val="-9"/>
                <w:sz w:val="21"/>
              </w:rPr>
              <w:t xml:space="preserve"> </w:t>
            </w:r>
            <w:r>
              <w:rPr>
                <w:color w:val="209351"/>
                <w:sz w:val="21"/>
              </w:rPr>
              <w:t>returns</w:t>
            </w:r>
            <w:r>
              <w:rPr>
                <w:color w:val="DCDCDC"/>
                <w:sz w:val="21"/>
              </w:rPr>
              <w:t>(</w:t>
            </w:r>
            <w:r>
              <w:rPr>
                <w:color w:val="559CD5"/>
                <w:sz w:val="21"/>
              </w:rPr>
              <w:t>uint</w:t>
            </w:r>
            <w:r>
              <w:rPr>
                <w:color w:val="DCDCDC"/>
                <w:sz w:val="21"/>
              </w:rPr>
              <w:t xml:space="preserve">){ </w:t>
            </w:r>
            <w:r>
              <w:rPr>
                <w:color w:val="209351"/>
                <w:sz w:val="21"/>
              </w:rPr>
              <w:t xml:space="preserve">return </w:t>
            </w:r>
            <w:r>
              <w:rPr>
                <w:color w:val="B9BACC"/>
                <w:sz w:val="21"/>
              </w:rPr>
              <w:t>x</w:t>
            </w:r>
            <w:r>
              <w:rPr>
                <w:color w:val="DCDCDC"/>
                <w:sz w:val="21"/>
              </w:rPr>
              <w:t>;</w:t>
            </w:r>
          </w:p>
          <w:p w14:paraId="6D46EDCF" w14:textId="77777777" w:rsidR="00AF07FA" w:rsidRDefault="00AF07FA">
            <w:pPr>
              <w:pStyle w:val="TableParagraph"/>
              <w:spacing w:before="27"/>
              <w:rPr>
                <w:rFonts w:ascii="Calibri"/>
                <w:sz w:val="21"/>
              </w:rPr>
            </w:pPr>
          </w:p>
          <w:p w14:paraId="551E17CF" w14:textId="77777777" w:rsidR="00AF07FA" w:rsidRDefault="004C7468">
            <w:pPr>
              <w:pStyle w:val="TableParagraph"/>
              <w:ind w:left="539"/>
              <w:rPr>
                <w:sz w:val="21"/>
              </w:rPr>
            </w:pPr>
            <w:r>
              <w:rPr>
                <w:color w:val="DCDCDC"/>
                <w:spacing w:val="-10"/>
                <w:sz w:val="21"/>
              </w:rPr>
              <w:t>}</w:t>
            </w:r>
          </w:p>
          <w:p w14:paraId="7E8440EE" w14:textId="77777777" w:rsidR="00AF07FA" w:rsidRDefault="004C7468">
            <w:pPr>
              <w:pStyle w:val="TableParagraph"/>
              <w:spacing w:before="40" w:line="278" w:lineRule="auto"/>
              <w:ind w:left="1000" w:right="3329" w:hanging="461"/>
              <w:rPr>
                <w:sz w:val="21"/>
              </w:rPr>
            </w:pPr>
            <w:r>
              <w:rPr>
                <w:color w:val="559CD5"/>
                <w:sz w:val="21"/>
              </w:rPr>
              <w:t>function</w:t>
            </w:r>
            <w:r>
              <w:rPr>
                <w:color w:val="559CD5"/>
                <w:spacing w:val="-9"/>
                <w:sz w:val="21"/>
              </w:rPr>
              <w:t xml:space="preserve"> </w:t>
            </w:r>
            <w:r>
              <w:rPr>
                <w:color w:val="B9BACC"/>
                <w:sz w:val="21"/>
              </w:rPr>
              <w:t>setXandreceiveether</w:t>
            </w:r>
            <w:r>
              <w:rPr>
                <w:color w:val="DCDCDC"/>
                <w:sz w:val="21"/>
              </w:rPr>
              <w:t>(</w:t>
            </w:r>
            <w:r>
              <w:rPr>
                <w:color w:val="DCDCDC"/>
                <w:spacing w:val="-9"/>
                <w:sz w:val="21"/>
              </w:rPr>
              <w:t xml:space="preserve"> </w:t>
            </w:r>
            <w:r>
              <w:rPr>
                <w:color w:val="559CD5"/>
                <w:sz w:val="21"/>
              </w:rPr>
              <w:t>uint</w:t>
            </w:r>
            <w:r>
              <w:rPr>
                <w:color w:val="559CD5"/>
                <w:spacing w:val="-11"/>
                <w:sz w:val="21"/>
              </w:rPr>
              <w:t xml:space="preserve"> </w:t>
            </w:r>
            <w:r>
              <w:rPr>
                <w:color w:val="B9BACC"/>
                <w:sz w:val="21"/>
              </w:rPr>
              <w:t>_x</w:t>
            </w:r>
            <w:r>
              <w:rPr>
                <w:color w:val="DCDCDC"/>
                <w:sz w:val="21"/>
              </w:rPr>
              <w:t>)</w:t>
            </w:r>
            <w:r>
              <w:rPr>
                <w:color w:val="31B988"/>
                <w:sz w:val="21"/>
              </w:rPr>
              <w:t>external</w:t>
            </w:r>
            <w:r>
              <w:rPr>
                <w:color w:val="31B988"/>
                <w:spacing w:val="-11"/>
                <w:sz w:val="21"/>
              </w:rPr>
              <w:t xml:space="preserve"> </w:t>
            </w:r>
            <w:r>
              <w:rPr>
                <w:color w:val="31B988"/>
                <w:sz w:val="21"/>
              </w:rPr>
              <w:t>payable</w:t>
            </w:r>
            <w:r>
              <w:rPr>
                <w:color w:val="DCDCDC"/>
                <w:sz w:val="21"/>
              </w:rPr>
              <w:t xml:space="preserve">{ </w:t>
            </w:r>
            <w:r>
              <w:rPr>
                <w:color w:val="B9BACC"/>
                <w:spacing w:val="-4"/>
                <w:sz w:val="21"/>
              </w:rPr>
              <w:t>x</w:t>
            </w:r>
            <w:r>
              <w:rPr>
                <w:color w:val="DCDCDC"/>
                <w:spacing w:val="-4"/>
                <w:sz w:val="21"/>
              </w:rPr>
              <w:t>=</w:t>
            </w:r>
            <w:r>
              <w:rPr>
                <w:color w:val="B9BACC"/>
                <w:spacing w:val="-4"/>
                <w:sz w:val="21"/>
              </w:rPr>
              <w:t>_x</w:t>
            </w:r>
            <w:r>
              <w:rPr>
                <w:color w:val="DCDCDC"/>
                <w:spacing w:val="-4"/>
                <w:sz w:val="21"/>
              </w:rPr>
              <w:t>;</w:t>
            </w:r>
          </w:p>
          <w:p w14:paraId="32BBD768" w14:textId="77777777" w:rsidR="00AF07FA" w:rsidRDefault="004C7468">
            <w:pPr>
              <w:pStyle w:val="TableParagraph"/>
              <w:spacing w:before="1"/>
              <w:ind w:left="1000"/>
              <w:rPr>
                <w:sz w:val="21"/>
              </w:rPr>
            </w:pPr>
            <w:r>
              <w:rPr>
                <w:color w:val="B9BACC"/>
                <w:sz w:val="21"/>
              </w:rPr>
              <w:t>value</w:t>
            </w:r>
            <w:r>
              <w:rPr>
                <w:color w:val="DCDCDC"/>
                <w:sz w:val="21"/>
              </w:rPr>
              <w:t>=</w:t>
            </w:r>
            <w:r>
              <w:rPr>
                <w:color w:val="DCDCDC"/>
                <w:spacing w:val="-5"/>
                <w:sz w:val="21"/>
              </w:rPr>
              <w:t xml:space="preserve"> </w:t>
            </w:r>
            <w:r>
              <w:rPr>
                <w:color w:val="0079A6"/>
                <w:spacing w:val="-2"/>
                <w:sz w:val="21"/>
              </w:rPr>
              <w:t>msg</w:t>
            </w:r>
            <w:r>
              <w:rPr>
                <w:color w:val="DCDCDC"/>
                <w:spacing w:val="-2"/>
                <w:sz w:val="21"/>
              </w:rPr>
              <w:t>.</w:t>
            </w:r>
            <w:r>
              <w:rPr>
                <w:color w:val="B9BACC"/>
                <w:spacing w:val="-2"/>
                <w:sz w:val="21"/>
              </w:rPr>
              <w:t>value</w:t>
            </w:r>
            <w:r>
              <w:rPr>
                <w:color w:val="DCDCDC"/>
                <w:spacing w:val="-2"/>
                <w:sz w:val="21"/>
              </w:rPr>
              <w:t>;</w:t>
            </w:r>
          </w:p>
          <w:p w14:paraId="6B438ED0" w14:textId="77777777" w:rsidR="00AF07FA" w:rsidRDefault="004C7468">
            <w:pPr>
              <w:pStyle w:val="TableParagraph"/>
              <w:spacing w:before="38" w:line="226" w:lineRule="exact"/>
              <w:ind w:left="539"/>
              <w:rPr>
                <w:sz w:val="21"/>
              </w:rPr>
            </w:pPr>
            <w:r>
              <w:rPr>
                <w:color w:val="DCDCDC"/>
                <w:spacing w:val="-10"/>
                <w:sz w:val="21"/>
              </w:rPr>
              <w:t>}</w:t>
            </w:r>
          </w:p>
        </w:tc>
        <w:tc>
          <w:tcPr>
            <w:tcW w:w="193" w:type="dxa"/>
            <w:tcBorders>
              <w:right w:val="single" w:sz="24" w:space="0" w:color="000000"/>
            </w:tcBorders>
          </w:tcPr>
          <w:p w14:paraId="19CAC032" w14:textId="77777777" w:rsidR="00AF07FA" w:rsidRDefault="00AF07FA">
            <w:pPr>
              <w:pStyle w:val="TableParagraph"/>
              <w:rPr>
                <w:rFonts w:ascii="Times New Roman"/>
              </w:rPr>
            </w:pPr>
          </w:p>
        </w:tc>
      </w:tr>
      <w:tr w:rsidR="00AF07FA" w14:paraId="3A5A63F4" w14:textId="77777777">
        <w:trPr>
          <w:trHeight w:val="635"/>
        </w:trPr>
        <w:tc>
          <w:tcPr>
            <w:tcW w:w="10653" w:type="dxa"/>
            <w:gridSpan w:val="2"/>
            <w:tcBorders>
              <w:left w:val="single" w:sz="24" w:space="0" w:color="000000"/>
              <w:bottom w:val="single" w:sz="24" w:space="0" w:color="000000"/>
              <w:right w:val="single" w:sz="24" w:space="0" w:color="000000"/>
            </w:tcBorders>
          </w:tcPr>
          <w:p w14:paraId="208F73CE" w14:textId="38E98A08" w:rsidR="00AF07FA" w:rsidRDefault="004C7468">
            <w:pPr>
              <w:pStyle w:val="TableParagraph"/>
              <w:spacing w:before="69"/>
              <w:ind w:left="149"/>
              <w:jc w:val="center"/>
              <w:rPr>
                <w:rFonts w:ascii="Calibri"/>
              </w:rPr>
            </w:pPr>
            <w:r>
              <w:rPr>
                <w:rFonts w:ascii="Calibri"/>
                <w:spacing w:val="-5"/>
              </w:rPr>
              <w:t>5</w:t>
            </w:r>
            <w:r w:rsidR="00762BCF">
              <w:rPr>
                <w:rFonts w:ascii="Calibri"/>
                <w:spacing w:val="-5"/>
              </w:rPr>
              <w:t>7</w:t>
            </w:r>
          </w:p>
        </w:tc>
      </w:tr>
    </w:tbl>
    <w:p w14:paraId="38B9515F" w14:textId="77777777" w:rsidR="00AF07FA" w:rsidRDefault="00AF07FA">
      <w:pPr>
        <w:pStyle w:val="TableParagraph"/>
        <w:jc w:val="center"/>
        <w:rPr>
          <w:rFonts w:ascii="Calibri"/>
        </w:rPr>
        <w:sectPr w:rsidR="00AF07FA">
          <w:headerReference w:type="even" r:id="rId184"/>
          <w:headerReference w:type="default" r:id="rId185"/>
          <w:footerReference w:type="default" r:id="rId186"/>
          <w:headerReference w:type="first" r:id="rId187"/>
          <w:pgSz w:w="11920" w:h="16850"/>
          <w:pgMar w:top="600" w:right="566" w:bottom="280" w:left="283" w:header="327" w:footer="0" w:gutter="0"/>
          <w:cols w:space="720"/>
        </w:sectPr>
      </w:pPr>
    </w:p>
    <w:tbl>
      <w:tblPr>
        <w:tblW w:w="0" w:type="auto"/>
        <w:tblInd w:w="377" w:type="dxa"/>
        <w:tblLayout w:type="fixed"/>
        <w:tblCellMar>
          <w:left w:w="0" w:type="dxa"/>
          <w:right w:w="0" w:type="dxa"/>
        </w:tblCellMar>
        <w:tblLook w:val="04A0" w:firstRow="1" w:lastRow="0" w:firstColumn="1" w:lastColumn="0" w:noHBand="0" w:noVBand="1"/>
      </w:tblPr>
      <w:tblGrid>
        <w:gridCol w:w="3137"/>
        <w:gridCol w:w="7323"/>
        <w:gridCol w:w="193"/>
      </w:tblGrid>
      <w:tr w:rsidR="00AF07FA" w14:paraId="40FBF6F5" w14:textId="77777777">
        <w:trPr>
          <w:trHeight w:val="220"/>
        </w:trPr>
        <w:tc>
          <w:tcPr>
            <w:tcW w:w="10653" w:type="dxa"/>
            <w:gridSpan w:val="3"/>
            <w:tcBorders>
              <w:top w:val="single" w:sz="24" w:space="0" w:color="000000"/>
              <w:left w:val="single" w:sz="24" w:space="0" w:color="000000"/>
              <w:right w:val="single" w:sz="24" w:space="0" w:color="000000"/>
            </w:tcBorders>
          </w:tcPr>
          <w:p w14:paraId="38737929" w14:textId="77777777" w:rsidR="00AF07FA" w:rsidRDefault="00AF07FA">
            <w:pPr>
              <w:pStyle w:val="TableParagraph"/>
              <w:rPr>
                <w:rFonts w:ascii="Times New Roman"/>
                <w:sz w:val="14"/>
              </w:rPr>
            </w:pPr>
          </w:p>
        </w:tc>
      </w:tr>
      <w:tr w:rsidR="00AF07FA" w14:paraId="334956FE" w14:textId="77777777">
        <w:trPr>
          <w:trHeight w:val="751"/>
        </w:trPr>
        <w:tc>
          <w:tcPr>
            <w:tcW w:w="10460" w:type="dxa"/>
            <w:gridSpan w:val="2"/>
            <w:tcBorders>
              <w:left w:val="single" w:sz="24" w:space="0" w:color="000000"/>
            </w:tcBorders>
            <w:shd w:val="clear" w:color="auto" w:fill="212236"/>
          </w:tcPr>
          <w:p w14:paraId="1D3DDF69" w14:textId="77777777" w:rsidR="00AF07FA" w:rsidRDefault="004C7468">
            <w:pPr>
              <w:pStyle w:val="TableParagraph"/>
              <w:spacing w:before="39" w:line="278" w:lineRule="auto"/>
              <w:ind w:left="884" w:right="2451" w:hanging="346"/>
              <w:rPr>
                <w:sz w:val="21"/>
              </w:rPr>
            </w:pPr>
            <w:r>
              <w:rPr>
                <w:color w:val="559CD5"/>
                <w:sz w:val="21"/>
              </w:rPr>
              <w:t>function</w:t>
            </w:r>
            <w:r>
              <w:rPr>
                <w:color w:val="559CD5"/>
                <w:spacing w:val="-6"/>
                <w:sz w:val="21"/>
              </w:rPr>
              <w:t xml:space="preserve"> </w:t>
            </w:r>
            <w:r>
              <w:rPr>
                <w:color w:val="B9BACC"/>
                <w:sz w:val="21"/>
              </w:rPr>
              <w:t>getXandgetvalue</w:t>
            </w:r>
            <w:r>
              <w:rPr>
                <w:color w:val="DCDCDC"/>
                <w:sz w:val="21"/>
              </w:rPr>
              <w:t>(</w:t>
            </w:r>
            <w:r>
              <w:rPr>
                <w:color w:val="DCDCDC"/>
                <w:spacing w:val="-9"/>
                <w:sz w:val="21"/>
              </w:rPr>
              <w:t xml:space="preserve"> </w:t>
            </w:r>
            <w:r>
              <w:rPr>
                <w:color w:val="DCDCDC"/>
                <w:sz w:val="21"/>
              </w:rPr>
              <w:t>)</w:t>
            </w:r>
            <w:r>
              <w:rPr>
                <w:color w:val="31B988"/>
                <w:sz w:val="21"/>
              </w:rPr>
              <w:t>external</w:t>
            </w:r>
            <w:r>
              <w:rPr>
                <w:color w:val="31B988"/>
                <w:spacing w:val="-8"/>
                <w:sz w:val="21"/>
              </w:rPr>
              <w:t xml:space="preserve"> </w:t>
            </w:r>
            <w:r>
              <w:rPr>
                <w:color w:val="31B988"/>
                <w:sz w:val="21"/>
              </w:rPr>
              <w:t>view</w:t>
            </w:r>
            <w:r>
              <w:rPr>
                <w:color w:val="31B988"/>
                <w:spacing w:val="-8"/>
                <w:sz w:val="21"/>
              </w:rPr>
              <w:t xml:space="preserve"> </w:t>
            </w:r>
            <w:r>
              <w:rPr>
                <w:color w:val="209351"/>
                <w:sz w:val="21"/>
              </w:rPr>
              <w:t>returns</w:t>
            </w:r>
            <w:r>
              <w:rPr>
                <w:color w:val="DCDCDC"/>
                <w:sz w:val="21"/>
              </w:rPr>
              <w:t>(</w:t>
            </w:r>
            <w:r>
              <w:rPr>
                <w:color w:val="559CD5"/>
                <w:sz w:val="21"/>
              </w:rPr>
              <w:t>uint</w:t>
            </w:r>
            <w:r>
              <w:rPr>
                <w:color w:val="DCDCDC"/>
                <w:sz w:val="21"/>
              </w:rPr>
              <w:t>,</w:t>
            </w:r>
            <w:r>
              <w:rPr>
                <w:color w:val="559CD5"/>
                <w:sz w:val="21"/>
              </w:rPr>
              <w:t>uint</w:t>
            </w:r>
            <w:r>
              <w:rPr>
                <w:color w:val="DCDCDC"/>
                <w:sz w:val="21"/>
              </w:rPr>
              <w:t>)</w:t>
            </w:r>
            <w:r>
              <w:rPr>
                <w:color w:val="DCDCDC"/>
                <w:spacing w:val="-6"/>
                <w:sz w:val="21"/>
              </w:rPr>
              <w:t xml:space="preserve"> </w:t>
            </w:r>
            <w:r>
              <w:rPr>
                <w:color w:val="DCDCDC"/>
                <w:sz w:val="21"/>
              </w:rPr>
              <w:t xml:space="preserve">{ </w:t>
            </w:r>
            <w:r>
              <w:rPr>
                <w:color w:val="209351"/>
                <w:sz w:val="21"/>
              </w:rPr>
              <w:t xml:space="preserve">return </w:t>
            </w:r>
            <w:r>
              <w:rPr>
                <w:color w:val="DCDCDC"/>
                <w:sz w:val="21"/>
              </w:rPr>
              <w:t>(</w:t>
            </w:r>
            <w:r>
              <w:rPr>
                <w:color w:val="B9BACC"/>
                <w:sz w:val="21"/>
              </w:rPr>
              <w:t>x</w:t>
            </w:r>
            <w:r>
              <w:rPr>
                <w:color w:val="DCDCDC"/>
                <w:sz w:val="21"/>
              </w:rPr>
              <w:t>,</w:t>
            </w:r>
            <w:r>
              <w:rPr>
                <w:color w:val="B9BACC"/>
                <w:sz w:val="21"/>
              </w:rPr>
              <w:t>value</w:t>
            </w:r>
            <w:r>
              <w:rPr>
                <w:color w:val="DCDCDC"/>
                <w:sz w:val="21"/>
              </w:rPr>
              <w:t>);</w:t>
            </w:r>
          </w:p>
        </w:tc>
        <w:tc>
          <w:tcPr>
            <w:tcW w:w="193" w:type="dxa"/>
            <w:vMerge w:val="restart"/>
            <w:tcBorders>
              <w:right w:val="single" w:sz="24" w:space="0" w:color="000000"/>
            </w:tcBorders>
          </w:tcPr>
          <w:p w14:paraId="69B080C8" w14:textId="77777777" w:rsidR="00AF07FA" w:rsidRDefault="00AF07FA">
            <w:pPr>
              <w:pStyle w:val="TableParagraph"/>
              <w:rPr>
                <w:rFonts w:ascii="Times New Roman"/>
                <w:sz w:val="20"/>
              </w:rPr>
            </w:pPr>
          </w:p>
        </w:tc>
      </w:tr>
      <w:tr w:rsidR="00AF07FA" w14:paraId="579EDC3F" w14:textId="77777777">
        <w:trPr>
          <w:trHeight w:val="570"/>
        </w:trPr>
        <w:tc>
          <w:tcPr>
            <w:tcW w:w="10460" w:type="dxa"/>
            <w:gridSpan w:val="2"/>
            <w:tcBorders>
              <w:left w:val="single" w:sz="24" w:space="0" w:color="000000"/>
            </w:tcBorders>
            <w:shd w:val="clear" w:color="auto" w:fill="212236"/>
          </w:tcPr>
          <w:p w14:paraId="1F9B1C0D" w14:textId="77777777" w:rsidR="00AF07FA" w:rsidRDefault="004C7468">
            <w:pPr>
              <w:pStyle w:val="TableParagraph"/>
              <w:spacing w:before="142"/>
              <w:ind w:left="539"/>
              <w:rPr>
                <w:sz w:val="21"/>
              </w:rPr>
            </w:pPr>
            <w:r>
              <w:rPr>
                <w:color w:val="DCDCDC"/>
                <w:spacing w:val="-10"/>
                <w:sz w:val="21"/>
              </w:rPr>
              <w:t>}</w:t>
            </w:r>
          </w:p>
        </w:tc>
        <w:tc>
          <w:tcPr>
            <w:tcW w:w="193" w:type="dxa"/>
            <w:vMerge/>
            <w:tcBorders>
              <w:top w:val="nil"/>
              <w:right w:val="single" w:sz="24" w:space="0" w:color="000000"/>
            </w:tcBorders>
          </w:tcPr>
          <w:p w14:paraId="1C8FE708" w14:textId="77777777" w:rsidR="00AF07FA" w:rsidRDefault="00AF07FA">
            <w:pPr>
              <w:rPr>
                <w:sz w:val="2"/>
                <w:szCs w:val="2"/>
              </w:rPr>
            </w:pPr>
          </w:p>
        </w:tc>
      </w:tr>
      <w:tr w:rsidR="00AF07FA" w14:paraId="5D95AA49" w14:textId="77777777">
        <w:trPr>
          <w:trHeight w:val="854"/>
        </w:trPr>
        <w:tc>
          <w:tcPr>
            <w:tcW w:w="10460" w:type="dxa"/>
            <w:gridSpan w:val="2"/>
            <w:tcBorders>
              <w:left w:val="single" w:sz="24" w:space="0" w:color="000000"/>
            </w:tcBorders>
            <w:shd w:val="clear" w:color="auto" w:fill="212236"/>
          </w:tcPr>
          <w:p w14:paraId="04743B86" w14:textId="77777777" w:rsidR="00AF07FA" w:rsidRDefault="004C7468">
            <w:pPr>
              <w:pStyle w:val="TableParagraph"/>
              <w:spacing w:before="143"/>
              <w:ind w:left="193"/>
              <w:rPr>
                <w:sz w:val="21"/>
              </w:rPr>
            </w:pPr>
            <w:r>
              <w:rPr>
                <w:color w:val="DCDCDC"/>
                <w:spacing w:val="-10"/>
                <w:sz w:val="21"/>
              </w:rPr>
              <w:t>}</w:t>
            </w:r>
          </w:p>
          <w:p w14:paraId="7A1C46F6" w14:textId="77777777" w:rsidR="00AF07FA" w:rsidRDefault="004C7468">
            <w:pPr>
              <w:pStyle w:val="TableParagraph"/>
              <w:spacing w:before="38"/>
              <w:ind w:left="193"/>
              <w:rPr>
                <w:sz w:val="21"/>
              </w:rPr>
            </w:pPr>
            <w:r>
              <w:rPr>
                <w:color w:val="559CD5"/>
                <w:sz w:val="21"/>
              </w:rPr>
              <w:t>contract</w:t>
            </w:r>
            <w:r>
              <w:rPr>
                <w:color w:val="559CD5"/>
                <w:spacing w:val="-8"/>
                <w:sz w:val="21"/>
              </w:rPr>
              <w:t xml:space="preserve"> </w:t>
            </w:r>
            <w:r>
              <w:rPr>
                <w:color w:val="B9BACC"/>
                <w:spacing w:val="-2"/>
                <w:sz w:val="21"/>
              </w:rPr>
              <w:t>calltestContract</w:t>
            </w:r>
            <w:r>
              <w:rPr>
                <w:color w:val="DCDCDC"/>
                <w:spacing w:val="-2"/>
                <w:sz w:val="21"/>
              </w:rPr>
              <w:t>{</w:t>
            </w:r>
          </w:p>
        </w:tc>
        <w:tc>
          <w:tcPr>
            <w:tcW w:w="193" w:type="dxa"/>
            <w:vMerge/>
            <w:tcBorders>
              <w:top w:val="nil"/>
              <w:right w:val="single" w:sz="24" w:space="0" w:color="000000"/>
            </w:tcBorders>
          </w:tcPr>
          <w:p w14:paraId="29DB4FEB" w14:textId="77777777" w:rsidR="00AF07FA" w:rsidRDefault="00AF07FA">
            <w:pPr>
              <w:rPr>
                <w:sz w:val="2"/>
                <w:szCs w:val="2"/>
              </w:rPr>
            </w:pPr>
          </w:p>
        </w:tc>
      </w:tr>
      <w:tr w:rsidR="00AF07FA" w14:paraId="4F65BD95" w14:textId="77777777">
        <w:trPr>
          <w:trHeight w:val="3136"/>
        </w:trPr>
        <w:tc>
          <w:tcPr>
            <w:tcW w:w="10460" w:type="dxa"/>
            <w:gridSpan w:val="2"/>
            <w:tcBorders>
              <w:left w:val="single" w:sz="24" w:space="0" w:color="000000"/>
            </w:tcBorders>
            <w:shd w:val="clear" w:color="auto" w:fill="212236"/>
          </w:tcPr>
          <w:p w14:paraId="51B28A09" w14:textId="77777777" w:rsidR="00AF07FA" w:rsidRDefault="004C7468">
            <w:pPr>
              <w:pStyle w:val="TableParagraph"/>
              <w:spacing w:before="143" w:line="278" w:lineRule="auto"/>
              <w:ind w:left="1000" w:right="4238" w:hanging="692"/>
              <w:rPr>
                <w:sz w:val="21"/>
              </w:rPr>
            </w:pPr>
            <w:r>
              <w:rPr>
                <w:color w:val="5F8A4E"/>
                <w:sz w:val="21"/>
              </w:rPr>
              <w:t>/*</w:t>
            </w:r>
            <w:r>
              <w:rPr>
                <w:color w:val="5F8A4E"/>
                <w:spacing w:val="80"/>
                <w:sz w:val="21"/>
              </w:rPr>
              <w:t xml:space="preserve"> </w:t>
            </w:r>
            <w:r>
              <w:rPr>
                <w:color w:val="5F8A4E"/>
                <w:sz w:val="21"/>
              </w:rPr>
              <w:t>function</w:t>
            </w:r>
            <w:r>
              <w:rPr>
                <w:color w:val="5F8A4E"/>
                <w:spacing w:val="-7"/>
                <w:sz w:val="21"/>
              </w:rPr>
              <w:t xml:space="preserve"> </w:t>
            </w:r>
            <w:r>
              <w:rPr>
                <w:color w:val="5F8A4E"/>
                <w:sz w:val="21"/>
              </w:rPr>
              <w:t>setX(address</w:t>
            </w:r>
            <w:r>
              <w:rPr>
                <w:color w:val="5F8A4E"/>
                <w:spacing w:val="-7"/>
                <w:sz w:val="21"/>
              </w:rPr>
              <w:t xml:space="preserve"> </w:t>
            </w:r>
            <w:r>
              <w:rPr>
                <w:color w:val="5F8A4E"/>
                <w:sz w:val="21"/>
              </w:rPr>
              <w:t>_test,</w:t>
            </w:r>
            <w:r>
              <w:rPr>
                <w:color w:val="5F8A4E"/>
                <w:spacing w:val="-6"/>
                <w:sz w:val="21"/>
              </w:rPr>
              <w:t xml:space="preserve"> </w:t>
            </w:r>
            <w:r>
              <w:rPr>
                <w:color w:val="5F8A4E"/>
                <w:sz w:val="21"/>
              </w:rPr>
              <w:t>uint</w:t>
            </w:r>
            <w:r>
              <w:rPr>
                <w:color w:val="5F8A4E"/>
                <w:spacing w:val="-7"/>
                <w:sz w:val="21"/>
              </w:rPr>
              <w:t xml:space="preserve"> </w:t>
            </w:r>
            <w:r>
              <w:rPr>
                <w:color w:val="5F8A4E"/>
                <w:sz w:val="21"/>
              </w:rPr>
              <w:t>_x)</w:t>
            </w:r>
            <w:r>
              <w:rPr>
                <w:color w:val="5F8A4E"/>
                <w:spacing w:val="-7"/>
                <w:sz w:val="21"/>
              </w:rPr>
              <w:t xml:space="preserve"> </w:t>
            </w:r>
            <w:r>
              <w:rPr>
                <w:color w:val="5F8A4E"/>
                <w:sz w:val="21"/>
              </w:rPr>
              <w:t xml:space="preserve">external{ </w:t>
            </w:r>
            <w:r>
              <w:rPr>
                <w:color w:val="5F8A4E"/>
                <w:spacing w:val="-2"/>
                <w:sz w:val="21"/>
              </w:rPr>
              <w:t>testcontract(_test).setX(-x);</w:t>
            </w:r>
          </w:p>
          <w:p w14:paraId="49665B1A" w14:textId="77777777" w:rsidR="00AF07FA" w:rsidRDefault="004C7468">
            <w:pPr>
              <w:pStyle w:val="TableParagraph"/>
              <w:spacing w:line="244" w:lineRule="exact"/>
              <w:ind w:left="539"/>
              <w:rPr>
                <w:sz w:val="21"/>
              </w:rPr>
            </w:pPr>
            <w:r>
              <w:rPr>
                <w:color w:val="5F8A4E"/>
                <w:spacing w:val="-5"/>
                <w:sz w:val="21"/>
              </w:rPr>
              <w:t>}*/</w:t>
            </w:r>
          </w:p>
          <w:p w14:paraId="76C1DA7F" w14:textId="77777777" w:rsidR="00AF07FA" w:rsidRDefault="004C7468">
            <w:pPr>
              <w:pStyle w:val="TableParagraph"/>
              <w:spacing w:before="40"/>
              <w:ind w:left="539"/>
              <w:rPr>
                <w:sz w:val="21"/>
              </w:rPr>
            </w:pPr>
            <w:r>
              <w:rPr>
                <w:color w:val="559CD5"/>
                <w:sz w:val="21"/>
              </w:rPr>
              <w:t>function</w:t>
            </w:r>
            <w:r>
              <w:rPr>
                <w:color w:val="559CD5"/>
                <w:spacing w:val="-8"/>
                <w:sz w:val="21"/>
              </w:rPr>
              <w:t xml:space="preserve"> </w:t>
            </w:r>
            <w:r>
              <w:rPr>
                <w:color w:val="B9BACC"/>
                <w:sz w:val="21"/>
              </w:rPr>
              <w:t>setX</w:t>
            </w:r>
            <w:r>
              <w:rPr>
                <w:color w:val="DCDCDC"/>
                <w:sz w:val="21"/>
              </w:rPr>
              <w:t>(</w:t>
            </w:r>
            <w:r>
              <w:rPr>
                <w:color w:val="B9BACC"/>
                <w:sz w:val="21"/>
              </w:rPr>
              <w:t>testContract</w:t>
            </w:r>
            <w:r>
              <w:rPr>
                <w:color w:val="B9BACC"/>
                <w:spacing w:val="-10"/>
                <w:sz w:val="21"/>
              </w:rPr>
              <w:t xml:space="preserve"> </w:t>
            </w:r>
            <w:r>
              <w:rPr>
                <w:color w:val="B9BACC"/>
                <w:sz w:val="21"/>
              </w:rPr>
              <w:t>_test</w:t>
            </w:r>
            <w:r>
              <w:rPr>
                <w:color w:val="DCDCDC"/>
                <w:sz w:val="21"/>
              </w:rPr>
              <w:t>,</w:t>
            </w:r>
            <w:r>
              <w:rPr>
                <w:color w:val="DCDCDC"/>
                <w:spacing w:val="-9"/>
                <w:sz w:val="21"/>
              </w:rPr>
              <w:t xml:space="preserve"> </w:t>
            </w:r>
            <w:r>
              <w:rPr>
                <w:color w:val="559CD5"/>
                <w:sz w:val="21"/>
              </w:rPr>
              <w:t>uint</w:t>
            </w:r>
            <w:r>
              <w:rPr>
                <w:color w:val="559CD5"/>
                <w:spacing w:val="-8"/>
                <w:sz w:val="21"/>
              </w:rPr>
              <w:t xml:space="preserve"> </w:t>
            </w:r>
            <w:r>
              <w:rPr>
                <w:color w:val="B9BACC"/>
                <w:sz w:val="21"/>
              </w:rPr>
              <w:t>_x</w:t>
            </w:r>
            <w:r>
              <w:rPr>
                <w:color w:val="DCDCDC"/>
                <w:sz w:val="21"/>
              </w:rPr>
              <w:t>)</w:t>
            </w:r>
            <w:r>
              <w:rPr>
                <w:color w:val="DCDCDC"/>
                <w:spacing w:val="-9"/>
                <w:sz w:val="21"/>
              </w:rPr>
              <w:t xml:space="preserve"> </w:t>
            </w:r>
            <w:r>
              <w:rPr>
                <w:color w:val="31B988"/>
                <w:spacing w:val="-2"/>
                <w:sz w:val="21"/>
              </w:rPr>
              <w:t>external</w:t>
            </w:r>
            <w:r>
              <w:rPr>
                <w:color w:val="DCDCDC"/>
                <w:spacing w:val="-2"/>
                <w:sz w:val="21"/>
              </w:rPr>
              <w:t>{</w:t>
            </w:r>
          </w:p>
          <w:p w14:paraId="05E8231D" w14:textId="77777777" w:rsidR="00AF07FA" w:rsidRDefault="004C7468">
            <w:pPr>
              <w:pStyle w:val="TableParagraph"/>
              <w:spacing w:before="40"/>
              <w:ind w:left="1000"/>
              <w:rPr>
                <w:sz w:val="21"/>
              </w:rPr>
            </w:pPr>
            <w:r>
              <w:rPr>
                <w:color w:val="B9BACC"/>
                <w:spacing w:val="-2"/>
                <w:sz w:val="21"/>
              </w:rPr>
              <w:t>_test</w:t>
            </w:r>
            <w:r>
              <w:rPr>
                <w:color w:val="DCDCDC"/>
                <w:spacing w:val="-2"/>
                <w:sz w:val="21"/>
              </w:rPr>
              <w:t>.</w:t>
            </w:r>
            <w:r>
              <w:rPr>
                <w:color w:val="B9BACC"/>
                <w:spacing w:val="-2"/>
                <w:sz w:val="21"/>
              </w:rPr>
              <w:t>setX</w:t>
            </w:r>
            <w:r>
              <w:rPr>
                <w:color w:val="DCDCDC"/>
                <w:spacing w:val="-2"/>
                <w:sz w:val="21"/>
              </w:rPr>
              <w:t>(</w:t>
            </w:r>
            <w:r>
              <w:rPr>
                <w:color w:val="B9BACC"/>
                <w:spacing w:val="-2"/>
                <w:sz w:val="21"/>
              </w:rPr>
              <w:t>_x</w:t>
            </w:r>
            <w:r>
              <w:rPr>
                <w:color w:val="DCDCDC"/>
                <w:spacing w:val="-2"/>
                <w:sz w:val="21"/>
              </w:rPr>
              <w:t>);</w:t>
            </w:r>
          </w:p>
          <w:p w14:paraId="3597D572" w14:textId="77777777" w:rsidR="00AF07FA" w:rsidRDefault="004C7468">
            <w:pPr>
              <w:pStyle w:val="TableParagraph"/>
              <w:spacing w:before="40"/>
              <w:ind w:left="539"/>
              <w:rPr>
                <w:sz w:val="21"/>
              </w:rPr>
            </w:pPr>
            <w:r>
              <w:rPr>
                <w:color w:val="DCDCDC"/>
                <w:spacing w:val="-10"/>
                <w:sz w:val="21"/>
              </w:rPr>
              <w:t>}</w:t>
            </w:r>
          </w:p>
          <w:p w14:paraId="1CE43BF3" w14:textId="77777777" w:rsidR="00AF07FA" w:rsidRDefault="004C7468">
            <w:pPr>
              <w:pStyle w:val="TableParagraph"/>
              <w:spacing w:before="37" w:line="278" w:lineRule="auto"/>
              <w:ind w:left="769" w:right="2451" w:hanging="116"/>
              <w:rPr>
                <w:sz w:val="21"/>
              </w:rPr>
            </w:pPr>
            <w:r>
              <w:rPr>
                <w:color w:val="559CD5"/>
                <w:sz w:val="21"/>
              </w:rPr>
              <w:t>function</w:t>
            </w:r>
            <w:r>
              <w:rPr>
                <w:color w:val="559CD5"/>
                <w:spacing w:val="-6"/>
                <w:sz w:val="21"/>
              </w:rPr>
              <w:t xml:space="preserve"> </w:t>
            </w:r>
            <w:r>
              <w:rPr>
                <w:color w:val="B9BACC"/>
                <w:sz w:val="21"/>
              </w:rPr>
              <w:t>getX</w:t>
            </w:r>
            <w:r>
              <w:rPr>
                <w:color w:val="DCDCDC"/>
                <w:sz w:val="21"/>
              </w:rPr>
              <w:t>(</w:t>
            </w:r>
            <w:r>
              <w:rPr>
                <w:color w:val="B9BACC"/>
                <w:sz w:val="21"/>
              </w:rPr>
              <w:t>testContract</w:t>
            </w:r>
            <w:r>
              <w:rPr>
                <w:color w:val="B9BACC"/>
                <w:spacing w:val="-9"/>
                <w:sz w:val="21"/>
              </w:rPr>
              <w:t xml:space="preserve"> </w:t>
            </w:r>
            <w:r>
              <w:rPr>
                <w:color w:val="B9BACC"/>
                <w:sz w:val="21"/>
              </w:rPr>
              <w:t>_test</w:t>
            </w:r>
            <w:r>
              <w:rPr>
                <w:color w:val="DCDCDC"/>
                <w:sz w:val="21"/>
              </w:rPr>
              <w:t>)</w:t>
            </w:r>
            <w:r>
              <w:rPr>
                <w:color w:val="DCDCDC"/>
                <w:spacing w:val="-9"/>
                <w:sz w:val="21"/>
              </w:rPr>
              <w:t xml:space="preserve"> </w:t>
            </w:r>
            <w:r>
              <w:rPr>
                <w:color w:val="31B988"/>
                <w:sz w:val="21"/>
              </w:rPr>
              <w:t>external</w:t>
            </w:r>
            <w:r>
              <w:rPr>
                <w:color w:val="31B988"/>
                <w:spacing w:val="-8"/>
                <w:sz w:val="21"/>
              </w:rPr>
              <w:t xml:space="preserve"> </w:t>
            </w:r>
            <w:r>
              <w:rPr>
                <w:color w:val="31B988"/>
                <w:sz w:val="21"/>
              </w:rPr>
              <w:t>view</w:t>
            </w:r>
            <w:r>
              <w:rPr>
                <w:color w:val="31B988"/>
                <w:spacing w:val="-9"/>
                <w:sz w:val="21"/>
              </w:rPr>
              <w:t xml:space="preserve"> </w:t>
            </w:r>
            <w:r>
              <w:rPr>
                <w:color w:val="209351"/>
                <w:sz w:val="21"/>
              </w:rPr>
              <w:t>returns</w:t>
            </w:r>
            <w:r>
              <w:rPr>
                <w:color w:val="DCDCDC"/>
                <w:sz w:val="21"/>
              </w:rPr>
              <w:t>(</w:t>
            </w:r>
            <w:r>
              <w:rPr>
                <w:color w:val="559CD5"/>
                <w:sz w:val="21"/>
              </w:rPr>
              <w:t>uint</w:t>
            </w:r>
            <w:r>
              <w:rPr>
                <w:color w:val="DCDCDC"/>
                <w:sz w:val="21"/>
              </w:rPr>
              <w:t xml:space="preserve">){ </w:t>
            </w:r>
            <w:r>
              <w:rPr>
                <w:color w:val="559CD5"/>
                <w:sz w:val="21"/>
              </w:rPr>
              <w:t xml:space="preserve">uint </w:t>
            </w:r>
            <w:r>
              <w:rPr>
                <w:color w:val="B9BACC"/>
                <w:sz w:val="21"/>
              </w:rPr>
              <w:t xml:space="preserve">x </w:t>
            </w:r>
            <w:r>
              <w:rPr>
                <w:color w:val="DCDCDC"/>
                <w:sz w:val="21"/>
              </w:rPr>
              <w:t xml:space="preserve">= </w:t>
            </w:r>
            <w:r>
              <w:rPr>
                <w:color w:val="B9BACC"/>
                <w:sz w:val="21"/>
              </w:rPr>
              <w:t>_test</w:t>
            </w:r>
            <w:r>
              <w:rPr>
                <w:color w:val="DCDCDC"/>
                <w:sz w:val="21"/>
              </w:rPr>
              <w:t>.</w:t>
            </w:r>
            <w:r>
              <w:rPr>
                <w:color w:val="B9BACC"/>
                <w:sz w:val="21"/>
              </w:rPr>
              <w:t>getX</w:t>
            </w:r>
            <w:r>
              <w:rPr>
                <w:color w:val="DCDCDC"/>
                <w:sz w:val="21"/>
              </w:rPr>
              <w:t>();</w:t>
            </w:r>
          </w:p>
          <w:p w14:paraId="7ADCA254" w14:textId="77777777" w:rsidR="00AF07FA" w:rsidRDefault="004C7468">
            <w:pPr>
              <w:pStyle w:val="TableParagraph"/>
              <w:spacing w:before="1"/>
              <w:ind w:left="769"/>
              <w:rPr>
                <w:sz w:val="21"/>
              </w:rPr>
            </w:pPr>
            <w:r>
              <w:rPr>
                <w:color w:val="209351"/>
                <w:sz w:val="21"/>
              </w:rPr>
              <w:t>return</w:t>
            </w:r>
            <w:r>
              <w:rPr>
                <w:color w:val="209351"/>
                <w:spacing w:val="-4"/>
                <w:sz w:val="21"/>
              </w:rPr>
              <w:t xml:space="preserve"> </w:t>
            </w:r>
            <w:r>
              <w:rPr>
                <w:color w:val="B9BACC"/>
                <w:spacing w:val="-5"/>
                <w:sz w:val="21"/>
              </w:rPr>
              <w:t>x</w:t>
            </w:r>
            <w:r>
              <w:rPr>
                <w:color w:val="DCDCDC"/>
                <w:spacing w:val="-5"/>
                <w:sz w:val="21"/>
              </w:rPr>
              <w:t>;</w:t>
            </w:r>
          </w:p>
          <w:p w14:paraId="7D4C7489" w14:textId="77777777" w:rsidR="00AF07FA" w:rsidRDefault="004C7468">
            <w:pPr>
              <w:pStyle w:val="TableParagraph"/>
              <w:spacing w:before="40"/>
              <w:ind w:left="539"/>
              <w:rPr>
                <w:sz w:val="21"/>
              </w:rPr>
            </w:pPr>
            <w:r>
              <w:rPr>
                <w:color w:val="DCDCDC"/>
                <w:spacing w:val="-10"/>
                <w:sz w:val="21"/>
              </w:rPr>
              <w:t>}</w:t>
            </w:r>
          </w:p>
        </w:tc>
        <w:tc>
          <w:tcPr>
            <w:tcW w:w="193" w:type="dxa"/>
            <w:vMerge/>
            <w:tcBorders>
              <w:top w:val="nil"/>
              <w:right w:val="single" w:sz="24" w:space="0" w:color="000000"/>
            </w:tcBorders>
          </w:tcPr>
          <w:p w14:paraId="791FAE11" w14:textId="77777777" w:rsidR="00AF07FA" w:rsidRDefault="00AF07FA">
            <w:pPr>
              <w:rPr>
                <w:sz w:val="2"/>
                <w:szCs w:val="2"/>
              </w:rPr>
            </w:pPr>
          </w:p>
        </w:tc>
      </w:tr>
      <w:tr w:rsidR="00AF07FA" w14:paraId="402B2C69" w14:textId="77777777">
        <w:trPr>
          <w:trHeight w:val="388"/>
        </w:trPr>
        <w:tc>
          <w:tcPr>
            <w:tcW w:w="10460" w:type="dxa"/>
            <w:gridSpan w:val="2"/>
            <w:tcBorders>
              <w:left w:val="single" w:sz="24" w:space="0" w:color="000000"/>
            </w:tcBorders>
            <w:shd w:val="clear" w:color="auto" w:fill="212236"/>
          </w:tcPr>
          <w:p w14:paraId="0D26DD44" w14:textId="77777777" w:rsidR="00AF07FA" w:rsidRDefault="004C7468">
            <w:pPr>
              <w:pStyle w:val="TableParagraph"/>
              <w:spacing w:before="142" w:line="226" w:lineRule="exact"/>
              <w:ind w:left="193"/>
              <w:rPr>
                <w:sz w:val="21"/>
              </w:rPr>
            </w:pPr>
            <w:r>
              <w:rPr>
                <w:color w:val="DCDCDC"/>
                <w:spacing w:val="-10"/>
                <w:sz w:val="21"/>
              </w:rPr>
              <w:t>}</w:t>
            </w:r>
          </w:p>
        </w:tc>
        <w:tc>
          <w:tcPr>
            <w:tcW w:w="193" w:type="dxa"/>
            <w:vMerge/>
            <w:tcBorders>
              <w:top w:val="nil"/>
              <w:right w:val="single" w:sz="24" w:space="0" w:color="000000"/>
            </w:tcBorders>
          </w:tcPr>
          <w:p w14:paraId="27032EE7" w14:textId="77777777" w:rsidR="00AF07FA" w:rsidRDefault="00AF07FA">
            <w:pPr>
              <w:rPr>
                <w:sz w:val="2"/>
                <w:szCs w:val="2"/>
              </w:rPr>
            </w:pPr>
          </w:p>
        </w:tc>
      </w:tr>
      <w:tr w:rsidR="00AF07FA" w14:paraId="2027D262" w14:textId="77777777">
        <w:trPr>
          <w:trHeight w:val="9563"/>
        </w:trPr>
        <w:tc>
          <w:tcPr>
            <w:tcW w:w="3137" w:type="dxa"/>
            <w:tcBorders>
              <w:left w:val="single" w:sz="24" w:space="0" w:color="000000"/>
              <w:bottom w:val="single" w:sz="24" w:space="0" w:color="000000"/>
            </w:tcBorders>
          </w:tcPr>
          <w:p w14:paraId="53537F7A" w14:textId="77777777" w:rsidR="00AF07FA" w:rsidRDefault="00AF07FA">
            <w:pPr>
              <w:pStyle w:val="TableParagraph"/>
              <w:spacing w:before="10"/>
              <w:rPr>
                <w:rFonts w:ascii="Calibri"/>
              </w:rPr>
            </w:pPr>
          </w:p>
          <w:p w14:paraId="454E422A" w14:textId="77777777" w:rsidR="00AF07FA" w:rsidRDefault="004C7468">
            <w:pPr>
              <w:pStyle w:val="TableParagraph"/>
              <w:spacing w:before="1"/>
              <w:ind w:left="77"/>
              <w:rPr>
                <w:rFonts w:ascii="Times New Roman"/>
              </w:rPr>
            </w:pPr>
            <w:r>
              <w:rPr>
                <w:rFonts w:ascii="Times New Roman"/>
                <w:noProof/>
              </w:rPr>
              <mc:AlternateContent>
                <mc:Choice Requires="wpg">
                  <w:drawing>
                    <wp:anchor distT="0" distB="0" distL="0" distR="0" simplePos="0" relativeHeight="251649024" behindDoc="0" locked="0" layoutInCell="1" allowOverlap="1" wp14:anchorId="4B945B3A" wp14:editId="157CA1C8">
                      <wp:simplePos x="0" y="0"/>
                      <wp:positionH relativeFrom="column">
                        <wp:posOffset>49530</wp:posOffset>
                      </wp:positionH>
                      <wp:positionV relativeFrom="paragraph">
                        <wp:posOffset>160655</wp:posOffset>
                      </wp:positionV>
                      <wp:extent cx="3321050" cy="2202180"/>
                      <wp:effectExtent l="0" t="0" r="0" b="0"/>
                      <wp:wrapNone/>
                      <wp:docPr id="77" name="Group 77"/>
                      <wp:cNvGraphicFramePr/>
                      <a:graphic xmlns:a="http://schemas.openxmlformats.org/drawingml/2006/main">
                        <a:graphicData uri="http://schemas.microsoft.com/office/word/2010/wordprocessingGroup">
                          <wpg:wgp>
                            <wpg:cNvGrpSpPr/>
                            <wpg:grpSpPr>
                              <a:xfrm>
                                <a:off x="0" y="0"/>
                                <a:ext cx="3321050" cy="2202180"/>
                                <a:chOff x="0" y="0"/>
                                <a:chExt cx="3321050" cy="2202180"/>
                              </a:xfrm>
                            </wpg:grpSpPr>
                            <pic:pic xmlns:pic="http://schemas.openxmlformats.org/drawingml/2006/picture">
                              <pic:nvPicPr>
                                <pic:cNvPr id="78" name="Image 78"/>
                                <pic:cNvPicPr/>
                              </pic:nvPicPr>
                              <pic:blipFill>
                                <a:blip r:embed="rId188" cstate="print"/>
                                <a:stretch>
                                  <a:fillRect/>
                                </a:stretch>
                              </pic:blipFill>
                              <pic:spPr>
                                <a:xfrm>
                                  <a:off x="0" y="0"/>
                                  <a:ext cx="3321050" cy="2202179"/>
                                </a:xfrm>
                                <a:prstGeom prst="rect">
                                  <a:avLst/>
                                </a:prstGeom>
                              </pic:spPr>
                            </pic:pic>
                          </wpg:wgp>
                        </a:graphicData>
                      </a:graphic>
                    </wp:anchor>
                  </w:drawing>
                </mc:Choice>
                <mc:Fallback>
                  <w:pict>
                    <v:group w14:anchorId="18531981" id="Group 77" o:spid="_x0000_s1026" style="position:absolute;margin-left:3.9pt;margin-top:12.65pt;width:261.5pt;height:173.4pt;z-index:251649024;mso-wrap-distance-left:0;mso-wrap-distance-right:0" coordsize="33210,220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8" o:spid="_x0000_s1027" type="#_x0000_t75" style="position:absolute;width:33210;height:2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">
                        <v:imagedata r:id="rId189" o:title=""/>
                      </v:shape>
                    </v:group>
                  </w:pict>
                </mc:Fallback>
              </mc:AlternateContent>
            </w:r>
            <w:r>
              <w:rPr>
                <w:rFonts w:ascii="Times New Roman"/>
                <w:spacing w:val="-2"/>
              </w:rPr>
              <w:t>OUTPUT:</w:t>
            </w:r>
          </w:p>
        </w:tc>
        <w:tc>
          <w:tcPr>
            <w:tcW w:w="7323" w:type="dxa"/>
            <w:tcBorders>
              <w:bottom w:val="single" w:sz="24" w:space="0" w:color="000000"/>
            </w:tcBorders>
          </w:tcPr>
          <w:p w14:paraId="664D0CBD" w14:textId="77777777" w:rsidR="00AF07FA" w:rsidRDefault="00AF07FA">
            <w:pPr>
              <w:pStyle w:val="TableParagraph"/>
              <w:rPr>
                <w:rFonts w:ascii="Calibri"/>
              </w:rPr>
            </w:pPr>
          </w:p>
          <w:p w14:paraId="34EE9371" w14:textId="77777777" w:rsidR="00AF07FA" w:rsidRDefault="00AF07FA">
            <w:pPr>
              <w:pStyle w:val="TableParagraph"/>
              <w:rPr>
                <w:rFonts w:ascii="Calibri"/>
              </w:rPr>
            </w:pPr>
          </w:p>
          <w:p w14:paraId="3F9B154A" w14:textId="77777777" w:rsidR="00AF07FA" w:rsidRDefault="00AF07FA">
            <w:pPr>
              <w:pStyle w:val="TableParagraph"/>
              <w:rPr>
                <w:rFonts w:ascii="Calibri"/>
              </w:rPr>
            </w:pPr>
          </w:p>
          <w:p w14:paraId="3B8C9D69" w14:textId="77777777" w:rsidR="00AF07FA" w:rsidRDefault="00AF07FA">
            <w:pPr>
              <w:pStyle w:val="TableParagraph"/>
              <w:rPr>
                <w:rFonts w:ascii="Calibri"/>
              </w:rPr>
            </w:pPr>
          </w:p>
          <w:p w14:paraId="1C7FA3B5" w14:textId="77777777" w:rsidR="00AF07FA" w:rsidRDefault="00AF07FA">
            <w:pPr>
              <w:pStyle w:val="TableParagraph"/>
              <w:rPr>
                <w:rFonts w:ascii="Calibri"/>
              </w:rPr>
            </w:pPr>
          </w:p>
          <w:p w14:paraId="67B81312" w14:textId="77777777" w:rsidR="00AF07FA" w:rsidRDefault="00AF07FA">
            <w:pPr>
              <w:pStyle w:val="TableParagraph"/>
              <w:rPr>
                <w:rFonts w:ascii="Calibri"/>
              </w:rPr>
            </w:pPr>
          </w:p>
          <w:p w14:paraId="1BC07BD9" w14:textId="77777777" w:rsidR="00AF07FA" w:rsidRDefault="00AF07FA">
            <w:pPr>
              <w:pStyle w:val="TableParagraph"/>
              <w:rPr>
                <w:rFonts w:ascii="Calibri"/>
              </w:rPr>
            </w:pPr>
          </w:p>
          <w:p w14:paraId="425BF34C" w14:textId="77777777" w:rsidR="00AF07FA" w:rsidRDefault="00AF07FA">
            <w:pPr>
              <w:pStyle w:val="TableParagraph"/>
              <w:rPr>
                <w:rFonts w:ascii="Calibri"/>
              </w:rPr>
            </w:pPr>
          </w:p>
          <w:p w14:paraId="5C917EAD" w14:textId="77777777" w:rsidR="00AF07FA" w:rsidRDefault="00AF07FA">
            <w:pPr>
              <w:pStyle w:val="TableParagraph"/>
              <w:rPr>
                <w:rFonts w:ascii="Calibri"/>
              </w:rPr>
            </w:pPr>
          </w:p>
          <w:p w14:paraId="54B5AB68" w14:textId="77777777" w:rsidR="00AF07FA" w:rsidRDefault="00AF07FA">
            <w:pPr>
              <w:pStyle w:val="TableParagraph"/>
              <w:rPr>
                <w:rFonts w:ascii="Calibri"/>
              </w:rPr>
            </w:pPr>
          </w:p>
          <w:p w14:paraId="587D9896" w14:textId="77777777" w:rsidR="00AF07FA" w:rsidRDefault="00AF07FA">
            <w:pPr>
              <w:pStyle w:val="TableParagraph"/>
              <w:rPr>
                <w:rFonts w:ascii="Calibri"/>
              </w:rPr>
            </w:pPr>
          </w:p>
          <w:p w14:paraId="65538A3B" w14:textId="77777777" w:rsidR="00AF07FA" w:rsidRDefault="00AF07FA">
            <w:pPr>
              <w:pStyle w:val="TableParagraph"/>
              <w:rPr>
                <w:rFonts w:ascii="Calibri"/>
              </w:rPr>
            </w:pPr>
          </w:p>
          <w:p w14:paraId="50EAEE2C" w14:textId="77777777" w:rsidR="00AF07FA" w:rsidRDefault="00AF07FA">
            <w:pPr>
              <w:pStyle w:val="TableParagraph"/>
              <w:rPr>
                <w:rFonts w:ascii="Calibri"/>
              </w:rPr>
            </w:pPr>
          </w:p>
          <w:p w14:paraId="5FBFE7AC" w14:textId="77777777" w:rsidR="00AF07FA" w:rsidRDefault="00AF07FA">
            <w:pPr>
              <w:pStyle w:val="TableParagraph"/>
              <w:rPr>
                <w:rFonts w:ascii="Calibri"/>
              </w:rPr>
            </w:pPr>
          </w:p>
          <w:p w14:paraId="60279B95" w14:textId="77777777" w:rsidR="00AF07FA" w:rsidRDefault="00AF07FA">
            <w:pPr>
              <w:pStyle w:val="TableParagraph"/>
              <w:rPr>
                <w:rFonts w:ascii="Calibri"/>
              </w:rPr>
            </w:pPr>
          </w:p>
          <w:p w14:paraId="6A8884C2" w14:textId="77777777" w:rsidR="00AF07FA" w:rsidRDefault="00AF07FA">
            <w:pPr>
              <w:pStyle w:val="TableParagraph"/>
              <w:rPr>
                <w:rFonts w:ascii="Calibri"/>
              </w:rPr>
            </w:pPr>
          </w:p>
          <w:p w14:paraId="1259FA52" w14:textId="77777777" w:rsidR="00AF07FA" w:rsidRDefault="00AF07FA">
            <w:pPr>
              <w:pStyle w:val="TableParagraph"/>
              <w:rPr>
                <w:rFonts w:ascii="Calibri"/>
              </w:rPr>
            </w:pPr>
          </w:p>
          <w:p w14:paraId="20E4C839" w14:textId="77777777" w:rsidR="00AF07FA" w:rsidRDefault="00AF07FA">
            <w:pPr>
              <w:pStyle w:val="TableParagraph"/>
              <w:rPr>
                <w:rFonts w:ascii="Calibri"/>
              </w:rPr>
            </w:pPr>
          </w:p>
          <w:p w14:paraId="03E20189" w14:textId="77777777" w:rsidR="00AF07FA" w:rsidRDefault="00AF07FA">
            <w:pPr>
              <w:pStyle w:val="TableParagraph"/>
              <w:rPr>
                <w:rFonts w:ascii="Calibri"/>
              </w:rPr>
            </w:pPr>
          </w:p>
          <w:p w14:paraId="10619B8C" w14:textId="77777777" w:rsidR="00AF07FA" w:rsidRDefault="00AF07FA">
            <w:pPr>
              <w:pStyle w:val="TableParagraph"/>
              <w:rPr>
                <w:rFonts w:ascii="Calibri"/>
              </w:rPr>
            </w:pPr>
          </w:p>
          <w:p w14:paraId="0B98F4DF" w14:textId="77777777" w:rsidR="00AF07FA" w:rsidRDefault="00AF07FA">
            <w:pPr>
              <w:pStyle w:val="TableParagraph"/>
              <w:rPr>
                <w:rFonts w:ascii="Calibri"/>
              </w:rPr>
            </w:pPr>
          </w:p>
          <w:p w14:paraId="05F6CC88" w14:textId="77777777" w:rsidR="00AF07FA" w:rsidRDefault="00AF07FA">
            <w:pPr>
              <w:pStyle w:val="TableParagraph"/>
              <w:rPr>
                <w:rFonts w:ascii="Calibri"/>
              </w:rPr>
            </w:pPr>
          </w:p>
          <w:p w14:paraId="681135C0" w14:textId="77777777" w:rsidR="00AF07FA" w:rsidRDefault="00AF07FA">
            <w:pPr>
              <w:pStyle w:val="TableParagraph"/>
              <w:rPr>
                <w:rFonts w:ascii="Calibri"/>
              </w:rPr>
            </w:pPr>
          </w:p>
          <w:p w14:paraId="7747F75D" w14:textId="77777777" w:rsidR="00AF07FA" w:rsidRDefault="00AF07FA">
            <w:pPr>
              <w:pStyle w:val="TableParagraph"/>
              <w:rPr>
                <w:rFonts w:ascii="Calibri"/>
              </w:rPr>
            </w:pPr>
          </w:p>
          <w:p w14:paraId="1EE9AB37" w14:textId="77777777" w:rsidR="00AF07FA" w:rsidRDefault="00AF07FA">
            <w:pPr>
              <w:pStyle w:val="TableParagraph"/>
              <w:rPr>
                <w:rFonts w:ascii="Calibri"/>
              </w:rPr>
            </w:pPr>
          </w:p>
          <w:p w14:paraId="055A1D59" w14:textId="77777777" w:rsidR="00AF07FA" w:rsidRDefault="00AF07FA">
            <w:pPr>
              <w:pStyle w:val="TableParagraph"/>
              <w:rPr>
                <w:rFonts w:ascii="Calibri"/>
              </w:rPr>
            </w:pPr>
          </w:p>
          <w:p w14:paraId="6D2493EE" w14:textId="77777777" w:rsidR="00AF07FA" w:rsidRDefault="00AF07FA">
            <w:pPr>
              <w:pStyle w:val="TableParagraph"/>
              <w:rPr>
                <w:rFonts w:ascii="Calibri"/>
              </w:rPr>
            </w:pPr>
          </w:p>
          <w:p w14:paraId="2F4BFEEF" w14:textId="77777777" w:rsidR="00AF07FA" w:rsidRDefault="00AF07FA">
            <w:pPr>
              <w:pStyle w:val="TableParagraph"/>
              <w:rPr>
                <w:rFonts w:ascii="Calibri"/>
              </w:rPr>
            </w:pPr>
          </w:p>
          <w:p w14:paraId="117FD8D7" w14:textId="77777777" w:rsidR="00AF07FA" w:rsidRDefault="00AF07FA">
            <w:pPr>
              <w:pStyle w:val="TableParagraph"/>
              <w:rPr>
                <w:rFonts w:ascii="Calibri"/>
              </w:rPr>
            </w:pPr>
          </w:p>
          <w:p w14:paraId="70AE648D" w14:textId="77777777" w:rsidR="00AF07FA" w:rsidRDefault="00AF07FA">
            <w:pPr>
              <w:pStyle w:val="TableParagraph"/>
              <w:rPr>
                <w:rFonts w:ascii="Calibri"/>
              </w:rPr>
            </w:pPr>
          </w:p>
          <w:p w14:paraId="6D547B1E" w14:textId="77777777" w:rsidR="00AF07FA" w:rsidRDefault="00AF07FA">
            <w:pPr>
              <w:pStyle w:val="TableParagraph"/>
              <w:rPr>
                <w:rFonts w:ascii="Calibri"/>
              </w:rPr>
            </w:pPr>
          </w:p>
          <w:p w14:paraId="5D041E84" w14:textId="77777777" w:rsidR="00AF07FA" w:rsidRDefault="00AF07FA">
            <w:pPr>
              <w:pStyle w:val="TableParagraph"/>
              <w:rPr>
                <w:rFonts w:ascii="Calibri"/>
              </w:rPr>
            </w:pPr>
          </w:p>
          <w:p w14:paraId="02138819" w14:textId="77777777" w:rsidR="00AF07FA" w:rsidRDefault="00AF07FA">
            <w:pPr>
              <w:pStyle w:val="TableParagraph"/>
              <w:spacing w:before="133"/>
              <w:rPr>
                <w:rFonts w:ascii="Calibri"/>
              </w:rPr>
            </w:pPr>
          </w:p>
          <w:p w14:paraId="4258C7E7" w14:textId="15A4430D" w:rsidR="00AF07FA" w:rsidRDefault="004C7468">
            <w:pPr>
              <w:pStyle w:val="TableParagraph"/>
              <w:ind w:left="2161"/>
              <w:rPr>
                <w:rFonts w:ascii="Calibri"/>
              </w:rPr>
            </w:pPr>
            <w:r>
              <w:rPr>
                <w:rFonts w:ascii="Calibri"/>
                <w:spacing w:val="-5"/>
              </w:rPr>
              <w:t>5</w:t>
            </w:r>
            <w:r w:rsidR="00762BCF">
              <w:rPr>
                <w:rFonts w:ascii="Calibri"/>
                <w:spacing w:val="-5"/>
              </w:rPr>
              <w:t>8</w:t>
            </w:r>
          </w:p>
        </w:tc>
        <w:tc>
          <w:tcPr>
            <w:tcW w:w="193" w:type="dxa"/>
            <w:tcBorders>
              <w:bottom w:val="single" w:sz="24" w:space="0" w:color="000000"/>
              <w:right w:val="single" w:sz="24" w:space="0" w:color="000000"/>
            </w:tcBorders>
          </w:tcPr>
          <w:p w14:paraId="62F9B1D3" w14:textId="77777777" w:rsidR="00AF07FA" w:rsidRDefault="00AF07FA">
            <w:pPr>
              <w:pStyle w:val="TableParagraph"/>
              <w:rPr>
                <w:rFonts w:ascii="Times New Roman"/>
                <w:sz w:val="20"/>
              </w:rPr>
            </w:pPr>
          </w:p>
        </w:tc>
      </w:tr>
    </w:tbl>
    <w:p w14:paraId="32BEAE34" w14:textId="77777777" w:rsidR="00AF07FA" w:rsidRDefault="00AF07FA">
      <w:pPr>
        <w:pStyle w:val="TableParagraph"/>
        <w:rPr>
          <w:rFonts w:ascii="Times New Roman"/>
          <w:sz w:val="20"/>
        </w:rPr>
        <w:sectPr w:rsidR="00AF07FA">
          <w:headerReference w:type="even" r:id="rId190"/>
          <w:headerReference w:type="default" r:id="rId191"/>
          <w:footerReference w:type="default" r:id="rId192"/>
          <w:headerReference w:type="first" r:id="rId193"/>
          <w:pgSz w:w="11920" w:h="16850"/>
          <w:pgMar w:top="600" w:right="566" w:bottom="280" w:left="283" w:header="327" w:footer="0" w:gutter="0"/>
          <w:cols w:space="720"/>
        </w:sectPr>
      </w:pPr>
    </w:p>
    <w:p w14:paraId="582DC7FF" w14:textId="77777777" w:rsidR="00AF07FA" w:rsidRDefault="00AF07FA">
      <w:pPr>
        <w:pStyle w:val="BodyText"/>
        <w:spacing w:before="46"/>
        <w:rPr>
          <w:rFonts w:ascii="Calibri"/>
          <w:sz w:val="20"/>
        </w:rPr>
      </w:pPr>
    </w:p>
    <w:p w14:paraId="6F5E69EF" w14:textId="77777777" w:rsidR="00AF07FA" w:rsidRDefault="004C7468">
      <w:pPr>
        <w:pStyle w:val="BodyText"/>
        <w:ind w:left="425"/>
        <w:rPr>
          <w:rFonts w:ascii="Calibri"/>
          <w:sz w:val="20"/>
        </w:rPr>
      </w:pPr>
      <w:r>
        <w:rPr>
          <w:rFonts w:ascii="Calibri"/>
          <w:noProof/>
          <w:sz w:val="20"/>
        </w:rPr>
        <w:drawing>
          <wp:inline distT="0" distB="0" distL="0" distR="0" wp14:anchorId="695723BC" wp14:editId="4F02D856">
            <wp:extent cx="3182620" cy="4991100"/>
            <wp:effectExtent l="0" t="0" r="0" b="0"/>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94" cstate="print"/>
                    <a:stretch>
                      <a:fillRect/>
                    </a:stretch>
                  </pic:blipFill>
                  <pic:spPr>
                    <a:xfrm>
                      <a:off x="0" y="0"/>
                      <a:ext cx="3183199" cy="4991100"/>
                    </a:xfrm>
                    <a:prstGeom prst="rect">
                      <a:avLst/>
                    </a:prstGeom>
                  </pic:spPr>
                </pic:pic>
              </a:graphicData>
            </a:graphic>
          </wp:inline>
        </w:drawing>
      </w:r>
    </w:p>
    <w:p w14:paraId="1412F009" w14:textId="77777777" w:rsidR="00AF07FA" w:rsidRDefault="00AF07FA">
      <w:pPr>
        <w:pStyle w:val="BodyText"/>
        <w:spacing w:before="12"/>
        <w:rPr>
          <w:rFonts w:ascii="Calibri"/>
          <w:sz w:val="22"/>
        </w:rPr>
      </w:pPr>
    </w:p>
    <w:p w14:paraId="358F46A3" w14:textId="77777777" w:rsidR="00AF07FA" w:rsidRDefault="004C7468">
      <w:pPr>
        <w:ind w:left="425"/>
        <w:rPr>
          <w:b/>
        </w:rPr>
      </w:pPr>
      <w:r>
        <w:rPr>
          <w:b/>
          <w:spacing w:val="-2"/>
        </w:rPr>
        <w:t>RESULT:</w:t>
      </w:r>
    </w:p>
    <w:p w14:paraId="5495ABFD" w14:textId="77777777" w:rsidR="00AF07FA" w:rsidRDefault="00AF07FA">
      <w:pPr>
        <w:pStyle w:val="BodyText"/>
        <w:spacing w:before="27"/>
        <w:rPr>
          <w:b/>
          <w:sz w:val="22"/>
        </w:rPr>
      </w:pPr>
    </w:p>
    <w:p w14:paraId="0CF3DB69" w14:textId="77777777" w:rsidR="00AF07FA" w:rsidRDefault="004C7468">
      <w:pPr>
        <w:pStyle w:val="BodyText"/>
        <w:ind w:left="425" w:right="370"/>
      </w:pPr>
      <w:r>
        <w:t>The</w:t>
      </w:r>
      <w:r>
        <w:rPr>
          <w:spacing w:val="-5"/>
        </w:rPr>
        <w:t xml:space="preserve"> </w:t>
      </w:r>
      <w:r>
        <w:t>Solidity</w:t>
      </w:r>
      <w:r>
        <w:rPr>
          <w:spacing w:val="-3"/>
        </w:rPr>
        <w:t xml:space="preserve"> </w:t>
      </w:r>
      <w:r>
        <w:t>smart</w:t>
      </w:r>
      <w:r>
        <w:rPr>
          <w:spacing w:val="-3"/>
        </w:rPr>
        <w:t xml:space="preserve"> </w:t>
      </w:r>
      <w:r>
        <w:t>contract</w:t>
      </w:r>
      <w:r>
        <w:rPr>
          <w:spacing w:val="-3"/>
        </w:rPr>
        <w:t xml:space="preserve"> </w:t>
      </w:r>
      <w:r>
        <w:t>for</w:t>
      </w:r>
      <w:r>
        <w:rPr>
          <w:spacing w:val="-4"/>
        </w:rPr>
        <w:t xml:space="preserve"> </w:t>
      </w:r>
      <w:r>
        <w:t>calling</w:t>
      </w:r>
      <w:r>
        <w:rPr>
          <w:spacing w:val="-3"/>
        </w:rPr>
        <w:t xml:space="preserve"> </w:t>
      </w:r>
      <w:r>
        <w:t>functions</w:t>
      </w:r>
      <w:r>
        <w:rPr>
          <w:spacing w:val="-3"/>
        </w:rPr>
        <w:t xml:space="preserve"> </w:t>
      </w:r>
      <w:r>
        <w:t>from</w:t>
      </w:r>
      <w:r>
        <w:rPr>
          <w:spacing w:val="-3"/>
        </w:rPr>
        <w:t xml:space="preserve"> </w:t>
      </w:r>
      <w:r>
        <w:t>another</w:t>
      </w:r>
      <w:r>
        <w:rPr>
          <w:spacing w:val="-3"/>
        </w:rPr>
        <w:t xml:space="preserve"> </w:t>
      </w:r>
      <w:r>
        <w:t>contract</w:t>
      </w:r>
      <w:r>
        <w:rPr>
          <w:spacing w:val="-3"/>
        </w:rPr>
        <w:t xml:space="preserve"> </w:t>
      </w:r>
      <w:r>
        <w:t>was</w:t>
      </w:r>
      <w:r>
        <w:rPr>
          <w:spacing w:val="-1"/>
        </w:rPr>
        <w:t xml:space="preserve"> </w:t>
      </w:r>
      <w:r>
        <w:t>successfully</w:t>
      </w:r>
      <w:r>
        <w:rPr>
          <w:spacing w:val="-3"/>
        </w:rPr>
        <w:t xml:space="preserve"> </w:t>
      </w:r>
      <w:r>
        <w:t>compiled</w:t>
      </w:r>
      <w:r>
        <w:rPr>
          <w:spacing w:val="-3"/>
        </w:rPr>
        <w:t xml:space="preserve"> </w:t>
      </w:r>
      <w:r>
        <w:t>and deployed in the Remix Ethereum IDE. Upon execution:</w:t>
      </w:r>
    </w:p>
    <w:p w14:paraId="0234FE1A" w14:textId="77777777" w:rsidR="00AF07FA" w:rsidRDefault="00AF07FA">
      <w:pPr>
        <w:pStyle w:val="BodyText"/>
        <w:spacing w:before="3"/>
      </w:pPr>
    </w:p>
    <w:p w14:paraId="4604CC57" w14:textId="77777777" w:rsidR="00AF07FA" w:rsidRDefault="004C7468">
      <w:pPr>
        <w:pStyle w:val="ListParagraph"/>
        <w:numPr>
          <w:ilvl w:val="0"/>
          <w:numId w:val="37"/>
        </w:numPr>
        <w:tabs>
          <w:tab w:val="left" w:pos="1145"/>
        </w:tabs>
        <w:ind w:right="429"/>
        <w:rPr>
          <w:sz w:val="24"/>
        </w:rPr>
      </w:pPr>
      <w:r>
        <w:rPr>
          <w:sz w:val="24"/>
        </w:rPr>
        <w:t>The</w:t>
      </w:r>
      <w:r>
        <w:rPr>
          <w:spacing w:val="-11"/>
          <w:sz w:val="24"/>
        </w:rPr>
        <w:t xml:space="preserve"> </w:t>
      </w:r>
      <w:r>
        <w:rPr>
          <w:rFonts w:ascii="Courier New" w:hAnsi="Courier New"/>
          <w:sz w:val="20"/>
        </w:rPr>
        <w:t>setX()</w:t>
      </w:r>
      <w:r>
        <w:rPr>
          <w:rFonts w:ascii="Courier New" w:hAnsi="Courier New"/>
          <w:spacing w:val="-60"/>
          <w:sz w:val="20"/>
        </w:rPr>
        <w:t xml:space="preserve"> </w:t>
      </w:r>
      <w:r>
        <w:rPr>
          <w:sz w:val="24"/>
        </w:rPr>
        <w:t>function</w:t>
      </w:r>
      <w:r>
        <w:rPr>
          <w:spacing w:val="-3"/>
          <w:sz w:val="24"/>
        </w:rPr>
        <w:t xml:space="preserve"> </w:t>
      </w:r>
      <w:r>
        <w:rPr>
          <w:sz w:val="24"/>
        </w:rPr>
        <w:t>in</w:t>
      </w:r>
      <w:r>
        <w:rPr>
          <w:spacing w:val="-3"/>
          <w:sz w:val="24"/>
        </w:rPr>
        <w:t xml:space="preserve"> </w:t>
      </w:r>
      <w:r>
        <w:rPr>
          <w:rFonts w:ascii="Courier New" w:hAnsi="Courier New"/>
          <w:sz w:val="20"/>
        </w:rPr>
        <w:t>testContract</w:t>
      </w:r>
      <w:r>
        <w:rPr>
          <w:rFonts w:ascii="Courier New" w:hAnsi="Courier New"/>
          <w:spacing w:val="-60"/>
          <w:sz w:val="20"/>
        </w:rPr>
        <w:t xml:space="preserve"> </w:t>
      </w:r>
      <w:r>
        <w:rPr>
          <w:sz w:val="24"/>
        </w:rPr>
        <w:t>was</w:t>
      </w:r>
      <w:r>
        <w:rPr>
          <w:spacing w:val="-3"/>
          <w:sz w:val="24"/>
        </w:rPr>
        <w:t xml:space="preserve"> </w:t>
      </w:r>
      <w:r>
        <w:rPr>
          <w:sz w:val="24"/>
        </w:rPr>
        <w:t>called</w:t>
      </w:r>
      <w:r>
        <w:rPr>
          <w:spacing w:val="-2"/>
          <w:sz w:val="24"/>
        </w:rPr>
        <w:t xml:space="preserve"> </w:t>
      </w:r>
      <w:r>
        <w:rPr>
          <w:sz w:val="24"/>
        </w:rPr>
        <w:t>through</w:t>
      </w:r>
      <w:r>
        <w:rPr>
          <w:spacing w:val="-3"/>
          <w:sz w:val="24"/>
        </w:rPr>
        <w:t xml:space="preserve"> </w:t>
      </w:r>
      <w:r>
        <w:rPr>
          <w:rFonts w:ascii="Courier New" w:hAnsi="Courier New"/>
          <w:sz w:val="20"/>
        </w:rPr>
        <w:t>calltestContract</w:t>
      </w:r>
      <w:r>
        <w:rPr>
          <w:sz w:val="24"/>
        </w:rPr>
        <w:t>,</w:t>
      </w:r>
      <w:r>
        <w:rPr>
          <w:spacing w:val="-3"/>
          <w:sz w:val="24"/>
        </w:rPr>
        <w:t xml:space="preserve"> </w:t>
      </w:r>
      <w:r>
        <w:rPr>
          <w:sz w:val="24"/>
        </w:rPr>
        <w:t>correctly</w:t>
      </w:r>
      <w:r>
        <w:rPr>
          <w:spacing w:val="-3"/>
          <w:sz w:val="24"/>
        </w:rPr>
        <w:t xml:space="preserve"> </w:t>
      </w:r>
      <w:r>
        <w:rPr>
          <w:sz w:val="24"/>
        </w:rPr>
        <w:t xml:space="preserve">updating the value of </w:t>
      </w:r>
      <w:r>
        <w:rPr>
          <w:rFonts w:ascii="Courier New" w:hAnsi="Courier New"/>
          <w:sz w:val="20"/>
        </w:rPr>
        <w:t>x</w:t>
      </w:r>
      <w:r>
        <w:rPr>
          <w:rFonts w:ascii="Courier New" w:hAnsi="Courier New"/>
          <w:spacing w:val="-30"/>
          <w:sz w:val="20"/>
        </w:rPr>
        <w:t xml:space="preserve"> </w:t>
      </w:r>
      <w:r>
        <w:rPr>
          <w:sz w:val="24"/>
        </w:rPr>
        <w:t xml:space="preserve">in </w:t>
      </w:r>
      <w:r>
        <w:rPr>
          <w:rFonts w:ascii="Courier New" w:hAnsi="Courier New"/>
          <w:sz w:val="20"/>
        </w:rPr>
        <w:t>testContract</w:t>
      </w:r>
      <w:r>
        <w:rPr>
          <w:sz w:val="24"/>
        </w:rPr>
        <w:t>.</w:t>
      </w:r>
    </w:p>
    <w:p w14:paraId="411FF57B" w14:textId="77777777" w:rsidR="00AF07FA" w:rsidRDefault="004C7468">
      <w:pPr>
        <w:pStyle w:val="ListParagraph"/>
        <w:numPr>
          <w:ilvl w:val="0"/>
          <w:numId w:val="37"/>
        </w:numPr>
        <w:tabs>
          <w:tab w:val="left" w:pos="1145"/>
        </w:tabs>
        <w:rPr>
          <w:sz w:val="24"/>
        </w:rPr>
      </w:pPr>
      <w:r>
        <w:rPr>
          <w:sz w:val="24"/>
        </w:rPr>
        <w:t>The</w:t>
      </w:r>
      <w:r>
        <w:rPr>
          <w:spacing w:val="-15"/>
          <w:sz w:val="24"/>
        </w:rPr>
        <w:t xml:space="preserve"> </w:t>
      </w:r>
      <w:r>
        <w:rPr>
          <w:rFonts w:ascii="Courier New" w:hAnsi="Courier New"/>
          <w:sz w:val="20"/>
        </w:rPr>
        <w:t>getX()</w:t>
      </w:r>
      <w:r>
        <w:rPr>
          <w:rFonts w:ascii="Courier New" w:hAnsi="Courier New"/>
          <w:spacing w:val="-60"/>
          <w:sz w:val="20"/>
        </w:rPr>
        <w:t xml:space="preserve"> </w:t>
      </w:r>
      <w:r>
        <w:rPr>
          <w:sz w:val="24"/>
        </w:rPr>
        <w:t>function</w:t>
      </w:r>
      <w:r>
        <w:rPr>
          <w:spacing w:val="-4"/>
          <w:sz w:val="24"/>
        </w:rPr>
        <w:t xml:space="preserve"> </w:t>
      </w:r>
      <w:r>
        <w:rPr>
          <w:sz w:val="24"/>
        </w:rPr>
        <w:t>in</w:t>
      </w:r>
      <w:r>
        <w:rPr>
          <w:spacing w:val="-2"/>
          <w:sz w:val="24"/>
        </w:rPr>
        <w:t xml:space="preserve"> </w:t>
      </w:r>
      <w:r>
        <w:rPr>
          <w:rFonts w:ascii="Courier New" w:hAnsi="Courier New"/>
          <w:sz w:val="20"/>
        </w:rPr>
        <w:t>calltestContract</w:t>
      </w:r>
      <w:r>
        <w:rPr>
          <w:rFonts w:ascii="Courier New" w:hAnsi="Courier New"/>
          <w:spacing w:val="-58"/>
          <w:sz w:val="20"/>
        </w:rPr>
        <w:t xml:space="preserve"> </w:t>
      </w:r>
      <w:r>
        <w:rPr>
          <w:sz w:val="24"/>
        </w:rPr>
        <w:t>successfully</w:t>
      </w:r>
      <w:r>
        <w:rPr>
          <w:spacing w:val="-4"/>
          <w:sz w:val="24"/>
        </w:rPr>
        <w:t xml:space="preserve"> </w:t>
      </w:r>
      <w:r>
        <w:rPr>
          <w:sz w:val="24"/>
        </w:rPr>
        <w:t>retrieved</w:t>
      </w:r>
      <w:r>
        <w:rPr>
          <w:spacing w:val="-3"/>
          <w:sz w:val="24"/>
        </w:rPr>
        <w:t xml:space="preserve"> </w:t>
      </w:r>
      <w:r>
        <w:rPr>
          <w:sz w:val="24"/>
        </w:rPr>
        <w:t>the</w:t>
      </w:r>
      <w:r>
        <w:rPr>
          <w:spacing w:val="-3"/>
          <w:sz w:val="24"/>
        </w:rPr>
        <w:t xml:space="preserve"> </w:t>
      </w:r>
      <w:r>
        <w:rPr>
          <w:sz w:val="24"/>
        </w:rPr>
        <w:t>updated</w:t>
      </w:r>
      <w:r>
        <w:rPr>
          <w:spacing w:val="-4"/>
          <w:sz w:val="24"/>
        </w:rPr>
        <w:t xml:space="preserve"> </w:t>
      </w:r>
      <w:r>
        <w:rPr>
          <w:sz w:val="24"/>
        </w:rPr>
        <w:t>value</w:t>
      </w:r>
      <w:r>
        <w:rPr>
          <w:spacing w:val="-3"/>
          <w:sz w:val="24"/>
        </w:rPr>
        <w:t xml:space="preserve"> </w:t>
      </w:r>
      <w:r>
        <w:rPr>
          <w:sz w:val="24"/>
        </w:rPr>
        <w:t>of</w:t>
      </w:r>
      <w:r>
        <w:rPr>
          <w:spacing w:val="-3"/>
          <w:sz w:val="24"/>
        </w:rPr>
        <w:t xml:space="preserve"> </w:t>
      </w:r>
      <w:r>
        <w:rPr>
          <w:rFonts w:ascii="Courier New" w:hAnsi="Courier New"/>
          <w:sz w:val="20"/>
        </w:rPr>
        <w:t>x</w:t>
      </w:r>
      <w:r>
        <w:rPr>
          <w:rFonts w:ascii="Courier New" w:hAnsi="Courier New"/>
          <w:spacing w:val="-60"/>
          <w:sz w:val="20"/>
        </w:rPr>
        <w:t xml:space="preserve"> </w:t>
      </w:r>
      <w:r>
        <w:rPr>
          <w:spacing w:val="-4"/>
          <w:sz w:val="24"/>
        </w:rPr>
        <w:t>from</w:t>
      </w:r>
    </w:p>
    <w:p w14:paraId="0219524B" w14:textId="77777777" w:rsidR="00AF07FA" w:rsidRDefault="004C7468">
      <w:pPr>
        <w:spacing w:before="2" w:line="284" w:lineRule="exact"/>
        <w:ind w:left="1145"/>
        <w:rPr>
          <w:sz w:val="24"/>
        </w:rPr>
      </w:pPr>
      <w:r>
        <w:rPr>
          <w:rFonts w:ascii="Courier New"/>
          <w:spacing w:val="-2"/>
          <w:sz w:val="20"/>
        </w:rPr>
        <w:t>testContract</w:t>
      </w:r>
      <w:r>
        <w:rPr>
          <w:spacing w:val="-2"/>
          <w:sz w:val="24"/>
        </w:rPr>
        <w:t>.</w:t>
      </w:r>
    </w:p>
    <w:p w14:paraId="2076BC39" w14:textId="77777777" w:rsidR="00AF07FA" w:rsidRDefault="004C7468">
      <w:pPr>
        <w:pStyle w:val="ListParagraph"/>
        <w:numPr>
          <w:ilvl w:val="0"/>
          <w:numId w:val="37"/>
        </w:numPr>
        <w:tabs>
          <w:tab w:val="left" w:pos="1145"/>
        </w:tabs>
        <w:ind w:right="362"/>
        <w:rPr>
          <w:sz w:val="24"/>
        </w:rPr>
      </w:pPr>
      <w:r>
        <w:rPr>
          <w:sz w:val="24"/>
        </w:rPr>
        <w:t>The</w:t>
      </w:r>
      <w:r>
        <w:rPr>
          <w:spacing w:val="-13"/>
          <w:sz w:val="24"/>
        </w:rPr>
        <w:t xml:space="preserve"> </w:t>
      </w:r>
      <w:r>
        <w:rPr>
          <w:rFonts w:ascii="Courier New" w:hAnsi="Courier New"/>
          <w:sz w:val="20"/>
        </w:rPr>
        <w:t>setXandreceiveether()</w:t>
      </w:r>
      <w:r>
        <w:rPr>
          <w:rFonts w:ascii="Courier New" w:hAnsi="Courier New"/>
          <w:spacing w:val="-59"/>
          <w:sz w:val="20"/>
        </w:rPr>
        <w:t xml:space="preserve"> </w:t>
      </w:r>
      <w:r>
        <w:rPr>
          <w:sz w:val="24"/>
        </w:rPr>
        <w:t>function</w:t>
      </w:r>
      <w:r>
        <w:rPr>
          <w:spacing w:val="-2"/>
          <w:sz w:val="24"/>
        </w:rPr>
        <w:t xml:space="preserve"> </w:t>
      </w:r>
      <w:r>
        <w:rPr>
          <w:sz w:val="24"/>
        </w:rPr>
        <w:t>in</w:t>
      </w:r>
      <w:r>
        <w:rPr>
          <w:spacing w:val="-3"/>
          <w:sz w:val="24"/>
        </w:rPr>
        <w:t xml:space="preserve"> </w:t>
      </w:r>
      <w:r>
        <w:rPr>
          <w:rFonts w:ascii="Courier New" w:hAnsi="Courier New"/>
          <w:sz w:val="20"/>
        </w:rPr>
        <w:t>testContract</w:t>
      </w:r>
      <w:r>
        <w:rPr>
          <w:rFonts w:ascii="Courier New" w:hAnsi="Courier New"/>
          <w:spacing w:val="-60"/>
          <w:sz w:val="20"/>
        </w:rPr>
        <w:t xml:space="preserve"> </w:t>
      </w:r>
      <w:r>
        <w:rPr>
          <w:sz w:val="24"/>
        </w:rPr>
        <w:t>updated</w:t>
      </w:r>
      <w:r>
        <w:rPr>
          <w:spacing w:val="-3"/>
          <w:sz w:val="24"/>
        </w:rPr>
        <w:t xml:space="preserve"> </w:t>
      </w:r>
      <w:r>
        <w:rPr>
          <w:rFonts w:ascii="Courier New" w:hAnsi="Courier New"/>
          <w:sz w:val="20"/>
        </w:rPr>
        <w:t>x</w:t>
      </w:r>
      <w:r>
        <w:rPr>
          <w:rFonts w:ascii="Courier New" w:hAnsi="Courier New"/>
          <w:spacing w:val="-60"/>
          <w:sz w:val="20"/>
        </w:rPr>
        <w:t xml:space="preserve"> </w:t>
      </w:r>
      <w:r>
        <w:rPr>
          <w:sz w:val="24"/>
        </w:rPr>
        <w:t>while</w:t>
      </w:r>
      <w:r>
        <w:rPr>
          <w:spacing w:val="-2"/>
          <w:sz w:val="24"/>
        </w:rPr>
        <w:t xml:space="preserve"> </w:t>
      </w:r>
      <w:r>
        <w:rPr>
          <w:sz w:val="24"/>
        </w:rPr>
        <w:t>also</w:t>
      </w:r>
      <w:r>
        <w:rPr>
          <w:spacing w:val="-3"/>
          <w:sz w:val="24"/>
        </w:rPr>
        <w:t xml:space="preserve"> </w:t>
      </w:r>
      <w:r>
        <w:rPr>
          <w:sz w:val="24"/>
        </w:rPr>
        <w:t>storing</w:t>
      </w:r>
      <w:r>
        <w:rPr>
          <w:spacing w:val="-3"/>
          <w:sz w:val="24"/>
        </w:rPr>
        <w:t xml:space="preserve"> </w:t>
      </w:r>
      <w:r>
        <w:rPr>
          <w:sz w:val="24"/>
        </w:rPr>
        <w:t>the</w:t>
      </w:r>
      <w:r>
        <w:rPr>
          <w:spacing w:val="-4"/>
          <w:sz w:val="24"/>
        </w:rPr>
        <w:t xml:space="preserve"> </w:t>
      </w:r>
      <w:r>
        <w:rPr>
          <w:sz w:val="24"/>
        </w:rPr>
        <w:t>received Ether amount.</w:t>
      </w:r>
    </w:p>
    <w:p w14:paraId="061F9A4C" w14:textId="77777777" w:rsidR="00AF07FA" w:rsidRDefault="004C7468">
      <w:pPr>
        <w:pStyle w:val="ListParagraph"/>
        <w:numPr>
          <w:ilvl w:val="0"/>
          <w:numId w:val="37"/>
        </w:numPr>
        <w:tabs>
          <w:tab w:val="left" w:pos="1145"/>
        </w:tabs>
        <w:spacing w:line="283" w:lineRule="exact"/>
        <w:rPr>
          <w:sz w:val="24"/>
        </w:rPr>
      </w:pPr>
      <w:r>
        <w:rPr>
          <w:sz w:val="24"/>
        </w:rPr>
        <w:t>The</w:t>
      </w:r>
      <w:r>
        <w:rPr>
          <w:spacing w:val="-10"/>
          <w:sz w:val="24"/>
        </w:rPr>
        <w:t xml:space="preserve"> </w:t>
      </w:r>
      <w:r>
        <w:rPr>
          <w:rFonts w:ascii="Courier New" w:hAnsi="Courier New"/>
          <w:sz w:val="20"/>
        </w:rPr>
        <w:t>getXandgetvalue()</w:t>
      </w:r>
      <w:r>
        <w:rPr>
          <w:rFonts w:ascii="Courier New" w:hAnsi="Courier New"/>
          <w:spacing w:val="-59"/>
          <w:sz w:val="20"/>
        </w:rPr>
        <w:t xml:space="preserve"> </w:t>
      </w:r>
      <w:r>
        <w:rPr>
          <w:sz w:val="24"/>
        </w:rPr>
        <w:t>function</w:t>
      </w:r>
      <w:r>
        <w:rPr>
          <w:spacing w:val="-2"/>
          <w:sz w:val="24"/>
        </w:rPr>
        <w:t xml:space="preserve"> </w:t>
      </w:r>
      <w:r>
        <w:rPr>
          <w:sz w:val="24"/>
        </w:rPr>
        <w:t>accurately</w:t>
      </w:r>
      <w:r>
        <w:rPr>
          <w:spacing w:val="-3"/>
          <w:sz w:val="24"/>
        </w:rPr>
        <w:t xml:space="preserve"> </w:t>
      </w:r>
      <w:r>
        <w:rPr>
          <w:sz w:val="24"/>
        </w:rPr>
        <w:t>returned</w:t>
      </w:r>
      <w:r>
        <w:rPr>
          <w:spacing w:val="-2"/>
          <w:sz w:val="24"/>
        </w:rPr>
        <w:t xml:space="preserve"> </w:t>
      </w:r>
      <w:r>
        <w:rPr>
          <w:sz w:val="24"/>
        </w:rPr>
        <w:t xml:space="preserve">both </w:t>
      </w:r>
      <w:r>
        <w:rPr>
          <w:rFonts w:ascii="Courier New" w:hAnsi="Courier New"/>
          <w:sz w:val="20"/>
        </w:rPr>
        <w:t>x</w:t>
      </w:r>
      <w:r>
        <w:rPr>
          <w:rFonts w:ascii="Courier New" w:hAnsi="Courier New"/>
          <w:spacing w:val="-60"/>
          <w:sz w:val="20"/>
        </w:rPr>
        <w:t xml:space="preserve"> </w:t>
      </w:r>
      <w:r>
        <w:rPr>
          <w:sz w:val="24"/>
        </w:rPr>
        <w:t>and</w:t>
      </w:r>
      <w:r>
        <w:rPr>
          <w:spacing w:val="-3"/>
          <w:sz w:val="24"/>
        </w:rPr>
        <w:t xml:space="preserve"> </w:t>
      </w:r>
      <w:r>
        <w:rPr>
          <w:sz w:val="24"/>
        </w:rPr>
        <w:t>the</w:t>
      </w:r>
      <w:r>
        <w:rPr>
          <w:spacing w:val="-2"/>
          <w:sz w:val="24"/>
        </w:rPr>
        <w:t xml:space="preserve"> </w:t>
      </w:r>
      <w:r>
        <w:rPr>
          <w:sz w:val="24"/>
        </w:rPr>
        <w:t>stored</w:t>
      </w:r>
      <w:r>
        <w:rPr>
          <w:spacing w:val="-3"/>
          <w:sz w:val="24"/>
        </w:rPr>
        <w:t xml:space="preserve"> </w:t>
      </w:r>
      <w:r>
        <w:rPr>
          <w:sz w:val="24"/>
        </w:rPr>
        <w:t>Ether</w:t>
      </w:r>
      <w:r>
        <w:rPr>
          <w:spacing w:val="-2"/>
          <w:sz w:val="24"/>
        </w:rPr>
        <w:t xml:space="preserve"> value.</w:t>
      </w:r>
    </w:p>
    <w:p w14:paraId="056F19F3" w14:textId="77777777" w:rsidR="00AF07FA" w:rsidRDefault="00AF07FA">
      <w:pPr>
        <w:pStyle w:val="BodyText"/>
        <w:spacing w:before="3"/>
      </w:pPr>
    </w:p>
    <w:p w14:paraId="12432592" w14:textId="77777777" w:rsidR="00AF07FA" w:rsidRDefault="004C7468">
      <w:pPr>
        <w:pStyle w:val="BodyText"/>
        <w:spacing w:before="1"/>
        <w:ind w:left="425" w:right="370"/>
      </w:pPr>
      <w:r>
        <w:t>This</w:t>
      </w:r>
      <w:r>
        <w:rPr>
          <w:spacing w:val="-4"/>
        </w:rPr>
        <w:t xml:space="preserve"> </w:t>
      </w:r>
      <w:r>
        <w:t>experiment</w:t>
      </w:r>
      <w:r>
        <w:rPr>
          <w:spacing w:val="-4"/>
        </w:rPr>
        <w:t xml:space="preserve"> </w:t>
      </w:r>
      <w:r>
        <w:t>successfully</w:t>
      </w:r>
      <w:r>
        <w:rPr>
          <w:spacing w:val="-4"/>
        </w:rPr>
        <w:t xml:space="preserve"> </w:t>
      </w:r>
      <w:r>
        <w:t>demonstrated</w:t>
      </w:r>
      <w:r>
        <w:rPr>
          <w:spacing w:val="-4"/>
        </w:rPr>
        <w:t xml:space="preserve"> </w:t>
      </w:r>
      <w:r>
        <w:t>contract-to-contract</w:t>
      </w:r>
      <w:r>
        <w:rPr>
          <w:spacing w:val="-4"/>
        </w:rPr>
        <w:t xml:space="preserve"> </w:t>
      </w:r>
      <w:r>
        <w:t>interactions</w:t>
      </w:r>
      <w:r>
        <w:rPr>
          <w:spacing w:val="-4"/>
        </w:rPr>
        <w:t xml:space="preserve"> </w:t>
      </w:r>
      <w:r>
        <w:t>in</w:t>
      </w:r>
      <w:r>
        <w:rPr>
          <w:spacing w:val="-4"/>
        </w:rPr>
        <w:t xml:space="preserve"> </w:t>
      </w:r>
      <w:r>
        <w:t>Solidity,</w:t>
      </w:r>
      <w:r>
        <w:rPr>
          <w:spacing w:val="-4"/>
        </w:rPr>
        <w:t xml:space="preserve"> </w:t>
      </w:r>
      <w:r>
        <w:t>showcasing</w:t>
      </w:r>
      <w:r>
        <w:rPr>
          <w:spacing w:val="-4"/>
        </w:rPr>
        <w:t xml:space="preserve"> </w:t>
      </w:r>
      <w:r>
        <w:t>how one contract can call and modify another contract’s state.</w:t>
      </w:r>
    </w:p>
    <w:p w14:paraId="3504FE8C" w14:textId="77777777" w:rsidR="00AF07FA" w:rsidRDefault="00AF07FA">
      <w:pPr>
        <w:pStyle w:val="BodyText"/>
        <w:rPr>
          <w:sz w:val="22"/>
        </w:rPr>
      </w:pPr>
    </w:p>
    <w:p w14:paraId="1BA616A8" w14:textId="77777777" w:rsidR="00AF07FA" w:rsidRDefault="00AF07FA">
      <w:pPr>
        <w:pStyle w:val="BodyText"/>
        <w:rPr>
          <w:sz w:val="22"/>
        </w:rPr>
      </w:pPr>
    </w:p>
    <w:p w14:paraId="4DBFDDAF" w14:textId="77777777" w:rsidR="00AF07FA" w:rsidRDefault="00AF07FA">
      <w:pPr>
        <w:pStyle w:val="BodyText"/>
        <w:rPr>
          <w:sz w:val="22"/>
        </w:rPr>
      </w:pPr>
    </w:p>
    <w:p w14:paraId="54A85452" w14:textId="77777777" w:rsidR="00AF07FA" w:rsidRDefault="00AF07FA">
      <w:pPr>
        <w:pStyle w:val="BodyText"/>
        <w:rPr>
          <w:sz w:val="22"/>
        </w:rPr>
      </w:pPr>
    </w:p>
    <w:p w14:paraId="58B7AE25" w14:textId="77777777" w:rsidR="00AF07FA" w:rsidRDefault="00AF07FA">
      <w:pPr>
        <w:pStyle w:val="BodyText"/>
        <w:rPr>
          <w:sz w:val="22"/>
        </w:rPr>
      </w:pPr>
    </w:p>
    <w:p w14:paraId="19A0B1E9" w14:textId="77777777" w:rsidR="00AF07FA" w:rsidRDefault="00AF07FA">
      <w:pPr>
        <w:pStyle w:val="BodyText"/>
        <w:rPr>
          <w:sz w:val="22"/>
        </w:rPr>
      </w:pPr>
    </w:p>
    <w:p w14:paraId="44D603C6" w14:textId="77777777" w:rsidR="00AF07FA" w:rsidRDefault="00AF07FA">
      <w:pPr>
        <w:pStyle w:val="BodyText"/>
        <w:rPr>
          <w:sz w:val="22"/>
        </w:rPr>
      </w:pPr>
    </w:p>
    <w:p w14:paraId="615B8B62" w14:textId="77777777" w:rsidR="00AF07FA" w:rsidRDefault="00AF07FA">
      <w:pPr>
        <w:pStyle w:val="BodyText"/>
        <w:rPr>
          <w:sz w:val="22"/>
        </w:rPr>
      </w:pPr>
    </w:p>
    <w:p w14:paraId="0FFF213F" w14:textId="77777777" w:rsidR="00AF07FA" w:rsidRDefault="00AF07FA">
      <w:pPr>
        <w:pStyle w:val="BodyText"/>
        <w:spacing w:before="102"/>
        <w:rPr>
          <w:sz w:val="22"/>
        </w:rPr>
      </w:pPr>
    </w:p>
    <w:p w14:paraId="49AB1DEA" w14:textId="6045F37C" w:rsidR="00AF07FA" w:rsidRDefault="004C7468">
      <w:pPr>
        <w:ind w:left="374"/>
        <w:jc w:val="center"/>
        <w:rPr>
          <w:rFonts w:ascii="Calibri"/>
        </w:rPr>
      </w:pPr>
      <w:r>
        <w:rPr>
          <w:rFonts w:ascii="Calibri"/>
          <w:spacing w:val="-5"/>
        </w:rPr>
        <w:t>5</w:t>
      </w:r>
      <w:r w:rsidR="00762BCF">
        <w:rPr>
          <w:rFonts w:ascii="Calibri"/>
          <w:spacing w:val="-5"/>
        </w:rPr>
        <w:t>9</w:t>
      </w:r>
    </w:p>
    <w:sectPr w:rsidR="00AF07FA">
      <w:headerReference w:type="even" r:id="rId195"/>
      <w:headerReference w:type="default" r:id="rId196"/>
      <w:footerReference w:type="default" r:id="rId197"/>
      <w:headerReference w:type="first" r:id="rId198"/>
      <w:pgSz w:w="11920" w:h="16850"/>
      <w:pgMar w:top="600" w:right="566" w:bottom="280" w:left="283" w:header="327" w:footer="0" w:gutter="0"/>
      <w:pgBorders w:offsetFrom="page">
        <w:top w:val="single" w:sz="24" w:space="31" w:color="000000"/>
        <w:left w:val="single" w:sz="24" w:space="30" w:color="000000"/>
        <w:bottom w:val="single" w:sz="24" w:space="31" w:color="000000"/>
        <w:right w:val="single" w:sz="24" w:space="30"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D070D" w14:textId="77777777" w:rsidR="003D1A1F" w:rsidRDefault="003D1A1F">
      <w:r>
        <w:separator/>
      </w:r>
    </w:p>
  </w:endnote>
  <w:endnote w:type="continuationSeparator" w:id="0">
    <w:p w14:paraId="0E80E931" w14:textId="77777777" w:rsidR="003D1A1F" w:rsidRDefault="003D1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4569E" w14:textId="77777777" w:rsidR="00ED6303" w:rsidRDefault="00ED630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42BE8" w14:textId="77777777" w:rsidR="00AF07FA" w:rsidRDefault="00AF07FA">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A7573" w14:textId="77777777" w:rsidR="00AF07FA" w:rsidRDefault="00AF07FA">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728B8" w14:textId="77777777" w:rsidR="00AF07FA" w:rsidRDefault="004C7468">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56A56DF8" wp14:editId="2378B0F1">
              <wp:simplePos x="0" y="0"/>
              <wp:positionH relativeFrom="page">
                <wp:posOffset>3707130</wp:posOffset>
              </wp:positionH>
              <wp:positionV relativeFrom="page">
                <wp:posOffset>9918700</wp:posOffset>
              </wp:positionV>
              <wp:extent cx="220345" cy="165735"/>
              <wp:effectExtent l="0" t="0" r="0" b="0"/>
              <wp:wrapNone/>
              <wp:docPr id="30" name="Textbox 30"/>
              <wp:cNvGraphicFramePr/>
              <a:graphic xmlns:a="http://schemas.openxmlformats.org/drawingml/2006/main">
                <a:graphicData uri="http://schemas.microsoft.com/office/word/2010/wordprocessingShape">
                  <wps:wsp>
                    <wps:cNvSpPr txBox="1"/>
                    <wps:spPr>
                      <a:xfrm>
                        <a:off x="0" y="0"/>
                        <a:ext cx="220345" cy="165735"/>
                      </a:xfrm>
                      <a:prstGeom prst="rect">
                        <a:avLst/>
                      </a:prstGeom>
                    </wps:spPr>
                    <wps:txbx>
                      <w:txbxContent>
                        <w:p w14:paraId="1E740C34"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wps:txbx>
                    <wps:bodyPr wrap="square" lIns="0" tIns="0" rIns="0" bIns="0" rtlCol="0">
                      <a:noAutofit/>
                    </wps:bodyPr>
                  </wps:wsp>
                </a:graphicData>
              </a:graphic>
            </wp:anchor>
          </w:drawing>
        </mc:Choice>
        <mc:Fallback>
          <w:pict>
            <v:shapetype w14:anchorId="56A56DF8" id="_x0000_t202" coordsize="21600,21600" o:spt="202" path="m,l,21600r21600,l21600,xe">
              <v:stroke joinstyle="miter"/>
              <v:path gradientshapeok="t" o:connecttype="rect"/>
            </v:shapetype>
            <v:shape id="Textbox 30" o:spid="_x0000_s1040" type="#_x0000_t202" style="position:absolute;margin-left:291.9pt;margin-top:781pt;width:17.35pt;height:13.0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" filled="f" stroked="f">
              <v:textbox inset="0,0,0,0">
                <w:txbxContent>
                  <w:p w14:paraId="1E740C34"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20160" w14:textId="77777777" w:rsidR="00AF07FA" w:rsidRDefault="00AF07FA">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C05D9" w14:textId="77777777" w:rsidR="00AF07FA" w:rsidRDefault="00AF07FA">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D6F53" w14:textId="77777777" w:rsidR="00AF07FA" w:rsidRDefault="004C7468">
    <w:pPr>
      <w:pStyle w:val="BodyText"/>
      <w:spacing w:line="14" w:lineRule="auto"/>
      <w:rPr>
        <w:sz w:val="16"/>
      </w:rPr>
    </w:pPr>
    <w:r>
      <w:rPr>
        <w:noProof/>
        <w:sz w:val="16"/>
      </w:rPr>
      <mc:AlternateContent>
        <mc:Choice Requires="wps">
          <w:drawing>
            <wp:anchor distT="0" distB="0" distL="0" distR="0" simplePos="0" relativeHeight="251654144" behindDoc="1" locked="0" layoutInCell="1" allowOverlap="1" wp14:anchorId="37EB937D" wp14:editId="6385F1C2">
              <wp:simplePos x="0" y="0"/>
              <wp:positionH relativeFrom="page">
                <wp:posOffset>3707130</wp:posOffset>
              </wp:positionH>
              <wp:positionV relativeFrom="page">
                <wp:posOffset>9918700</wp:posOffset>
              </wp:positionV>
              <wp:extent cx="220345" cy="165735"/>
              <wp:effectExtent l="0" t="0" r="0" b="0"/>
              <wp:wrapNone/>
              <wp:docPr id="38" name="Textbox 38"/>
              <wp:cNvGraphicFramePr/>
              <a:graphic xmlns:a="http://schemas.openxmlformats.org/drawingml/2006/main">
                <a:graphicData uri="http://schemas.microsoft.com/office/word/2010/wordprocessingShape">
                  <wps:wsp>
                    <wps:cNvSpPr txBox="1"/>
                    <wps:spPr>
                      <a:xfrm>
                        <a:off x="0" y="0"/>
                        <a:ext cx="220345" cy="165735"/>
                      </a:xfrm>
                      <a:prstGeom prst="rect">
                        <a:avLst/>
                      </a:prstGeom>
                    </wps:spPr>
                    <wps:txbx>
                      <w:txbxContent>
                        <w:p w14:paraId="31FEEF4E"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wps:txbx>
                    <wps:bodyPr wrap="square" lIns="0" tIns="0" rIns="0" bIns="0" rtlCol="0">
                      <a:noAutofit/>
                    </wps:bodyPr>
                  </wps:wsp>
                </a:graphicData>
              </a:graphic>
            </wp:anchor>
          </w:drawing>
        </mc:Choice>
        <mc:Fallback>
          <w:pict>
            <v:shapetype w14:anchorId="37EB937D" id="_x0000_t202" coordsize="21600,21600" o:spt="202" path="m,l,21600r21600,l21600,xe">
              <v:stroke joinstyle="miter"/>
              <v:path gradientshapeok="t" o:connecttype="rect"/>
            </v:shapetype>
            <v:shape id="Textbox 38" o:spid="_x0000_s1044" type="#_x0000_t202" style="position:absolute;margin-left:291.9pt;margin-top:781pt;width:17.35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" filled="f" stroked="f">
              <v:textbox inset="0,0,0,0">
                <w:txbxContent>
                  <w:p w14:paraId="31FEEF4E"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ADB58" w14:textId="77777777" w:rsidR="00AF07FA" w:rsidRDefault="00AF07FA">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990F3" w14:textId="77777777" w:rsidR="00AF07FA" w:rsidRDefault="00AF07FA">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3758D" w14:textId="77777777" w:rsidR="00AF07FA" w:rsidRDefault="00AF07FA">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746B3" w14:textId="77777777" w:rsidR="00AF07FA" w:rsidRDefault="00AF07F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598B0" w14:textId="77777777" w:rsidR="00AF07FA" w:rsidRDefault="004C7468">
    <w:pPr>
      <w:pStyle w:val="BodyText"/>
      <w:spacing w:line="14" w:lineRule="auto"/>
      <w:rPr>
        <w:sz w:val="16"/>
      </w:rPr>
    </w:pPr>
    <w:r>
      <w:rPr>
        <w:noProof/>
        <w:sz w:val="16"/>
      </w:rPr>
      <mc:AlternateContent>
        <mc:Choice Requires="wps">
          <w:drawing>
            <wp:anchor distT="0" distB="0" distL="0" distR="0" simplePos="0" relativeHeight="251638784" behindDoc="1" locked="0" layoutInCell="1" allowOverlap="1" wp14:anchorId="18BEB1A3" wp14:editId="66B1807F">
              <wp:simplePos x="0" y="0"/>
              <wp:positionH relativeFrom="page">
                <wp:posOffset>3707130</wp:posOffset>
              </wp:positionH>
              <wp:positionV relativeFrom="page">
                <wp:posOffset>9918700</wp:posOffset>
              </wp:positionV>
              <wp:extent cx="182245" cy="165735"/>
              <wp:effectExtent l="0" t="0" r="0" b="0"/>
              <wp:wrapNone/>
              <wp:docPr id="2" name="Textbox 2"/>
              <wp:cNvGraphicFramePr/>
              <a:graphic xmlns:a="http://schemas.openxmlformats.org/drawingml/2006/main">
                <a:graphicData uri="http://schemas.microsoft.com/office/word/2010/wordprocessingShape">
                  <wps:wsp>
                    <wps:cNvSpPr txBox="1"/>
                    <wps:spPr>
                      <a:xfrm>
                        <a:off x="0" y="0"/>
                        <a:ext cx="182245" cy="165735"/>
                      </a:xfrm>
                      <a:prstGeom prst="rect">
                        <a:avLst/>
                      </a:prstGeom>
                    </wps:spPr>
                    <wps:txbx>
                      <w:txbxContent>
                        <w:p w14:paraId="472DA7BA"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18BEB1A3" id="_x0000_t202" coordsize="21600,21600" o:spt="202" path="m,l,21600r21600,l21600,xe">
              <v:stroke joinstyle="miter"/>
              <v:path gradientshapeok="t" o:connecttype="rect"/>
            </v:shapetype>
            <v:shape id="Textbox 2" o:spid="_x0000_s1029" type="#_x0000_t202" style="position:absolute;margin-left:291.9pt;margin-top:781pt;width:14.35pt;height:13.05pt;z-index:-2516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" filled="f" stroked="f">
              <v:textbox inset="0,0,0,0">
                <w:txbxContent>
                  <w:p w14:paraId="472DA7BA"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A3D2D" w14:textId="77777777" w:rsidR="00AF07FA" w:rsidRDefault="004C7468">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0B09CF6A" wp14:editId="1266CA69">
              <wp:simplePos x="0" y="0"/>
              <wp:positionH relativeFrom="page">
                <wp:posOffset>3707130</wp:posOffset>
              </wp:positionH>
              <wp:positionV relativeFrom="page">
                <wp:posOffset>9918700</wp:posOffset>
              </wp:positionV>
              <wp:extent cx="220345" cy="165735"/>
              <wp:effectExtent l="0" t="0" r="0" b="0"/>
              <wp:wrapNone/>
              <wp:docPr id="51" name="Textbox 51"/>
              <wp:cNvGraphicFramePr/>
              <a:graphic xmlns:a="http://schemas.openxmlformats.org/drawingml/2006/main">
                <a:graphicData uri="http://schemas.microsoft.com/office/word/2010/wordprocessingShape">
                  <wps:wsp>
                    <wps:cNvSpPr txBox="1"/>
                    <wps:spPr>
                      <a:xfrm>
                        <a:off x="0" y="0"/>
                        <a:ext cx="220345" cy="165735"/>
                      </a:xfrm>
                      <a:prstGeom prst="rect">
                        <a:avLst/>
                      </a:prstGeom>
                    </wps:spPr>
                    <wps:txbx>
                      <w:txbxContent>
                        <w:p w14:paraId="4D5DF246"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36</w:t>
                          </w:r>
                          <w:r>
                            <w:rPr>
                              <w:rFonts w:ascii="Calibri"/>
                              <w:spacing w:val="-5"/>
                            </w:rPr>
                            <w:fldChar w:fldCharType="end"/>
                          </w:r>
                        </w:p>
                      </w:txbxContent>
                    </wps:txbx>
                    <wps:bodyPr wrap="square" lIns="0" tIns="0" rIns="0" bIns="0" rtlCol="0">
                      <a:noAutofit/>
                    </wps:bodyPr>
                  </wps:wsp>
                </a:graphicData>
              </a:graphic>
            </wp:anchor>
          </w:drawing>
        </mc:Choice>
        <mc:Fallback>
          <w:pict>
            <v:shapetype w14:anchorId="0B09CF6A" id="_x0000_t202" coordsize="21600,21600" o:spt="202" path="m,l,21600r21600,l21600,xe">
              <v:stroke joinstyle="miter"/>
              <v:path gradientshapeok="t" o:connecttype="rect"/>
            </v:shapetype>
            <v:shape id="Textbox 51" o:spid="_x0000_s1050" type="#_x0000_t202" style="position:absolute;margin-left:291.9pt;margin-top:781pt;width:17.3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" filled="f" stroked="f">
              <v:textbox inset="0,0,0,0">
                <w:txbxContent>
                  <w:p w14:paraId="4D5DF246"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36</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AF3A7" w14:textId="77777777" w:rsidR="00AF07FA" w:rsidRDefault="00AF07FA">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AD8EA" w14:textId="77777777" w:rsidR="00AF07FA" w:rsidRDefault="00AF07FA">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4A01B" w14:textId="77777777" w:rsidR="00AF07FA" w:rsidRDefault="00AF07FA">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BFC86" w14:textId="77777777" w:rsidR="00AF07FA" w:rsidRDefault="00AF07FA">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7CE7A" w14:textId="77777777" w:rsidR="00AF07FA" w:rsidRDefault="00AF07FA">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F96B4" w14:textId="77777777" w:rsidR="00AF07FA" w:rsidRDefault="00AF07FA">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03934" w14:textId="77777777" w:rsidR="00AF07FA" w:rsidRDefault="004C7468">
    <w:pPr>
      <w:pStyle w:val="BodyText"/>
      <w:spacing w:line="14" w:lineRule="auto"/>
      <w:rPr>
        <w:sz w:val="20"/>
      </w:rPr>
    </w:pPr>
    <w:r>
      <w:rPr>
        <w:noProof/>
        <w:sz w:val="20"/>
      </w:rPr>
      <mc:AlternateContent>
        <mc:Choice Requires="wps">
          <w:drawing>
            <wp:anchor distT="0" distB="0" distL="0" distR="0" simplePos="0" relativeHeight="251668480" behindDoc="1" locked="0" layoutInCell="1" allowOverlap="1" wp14:anchorId="04DC2238" wp14:editId="0C1968AF">
              <wp:simplePos x="0" y="0"/>
              <wp:positionH relativeFrom="page">
                <wp:posOffset>3707130</wp:posOffset>
              </wp:positionH>
              <wp:positionV relativeFrom="page">
                <wp:posOffset>9918700</wp:posOffset>
              </wp:positionV>
              <wp:extent cx="220345" cy="165735"/>
              <wp:effectExtent l="0" t="0" r="0" b="0"/>
              <wp:wrapNone/>
              <wp:docPr id="60" name="Textbox 60"/>
              <wp:cNvGraphicFramePr/>
              <a:graphic xmlns:a="http://schemas.openxmlformats.org/drawingml/2006/main">
                <a:graphicData uri="http://schemas.microsoft.com/office/word/2010/wordprocessingShape">
                  <wps:wsp>
                    <wps:cNvSpPr txBox="1"/>
                    <wps:spPr>
                      <a:xfrm>
                        <a:off x="0" y="0"/>
                        <a:ext cx="220345" cy="165735"/>
                      </a:xfrm>
                      <a:prstGeom prst="rect">
                        <a:avLst/>
                      </a:prstGeom>
                    </wps:spPr>
                    <wps:txbx>
                      <w:txbxContent>
                        <w:p w14:paraId="1B357C17"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44</w:t>
                          </w:r>
                          <w:r>
                            <w:rPr>
                              <w:rFonts w:ascii="Calibri"/>
                              <w:spacing w:val="-5"/>
                            </w:rPr>
                            <w:fldChar w:fldCharType="end"/>
                          </w:r>
                        </w:p>
                      </w:txbxContent>
                    </wps:txbx>
                    <wps:bodyPr wrap="square" lIns="0" tIns="0" rIns="0" bIns="0" rtlCol="0">
                      <a:noAutofit/>
                    </wps:bodyPr>
                  </wps:wsp>
                </a:graphicData>
              </a:graphic>
            </wp:anchor>
          </w:drawing>
        </mc:Choice>
        <mc:Fallback>
          <w:pict>
            <v:shapetype w14:anchorId="04DC2238" id="_x0000_t202" coordsize="21600,21600" o:spt="202" path="m,l,21600r21600,l21600,xe">
              <v:stroke joinstyle="miter"/>
              <v:path gradientshapeok="t" o:connecttype="rect"/>
            </v:shapetype>
            <v:shape id="Textbox 60" o:spid="_x0000_s1058" type="#_x0000_t202" style="position:absolute;margin-left:291.9pt;margin-top:781pt;width:17.35pt;height:13.05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" filled="f" stroked="f">
              <v:textbox inset="0,0,0,0">
                <w:txbxContent>
                  <w:p w14:paraId="1B357C17"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44</w:t>
                    </w:r>
                    <w:r>
                      <w:rPr>
                        <w:rFonts w:ascii="Calibri"/>
                        <w:spacing w:val="-5"/>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A746C" w14:textId="77777777" w:rsidR="00AF07FA" w:rsidRDefault="00AF07FA">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8954D" w14:textId="77777777" w:rsidR="00AF07FA" w:rsidRDefault="00AF07F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03331" w14:textId="77777777" w:rsidR="00ED6303" w:rsidRDefault="00ED6303">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6AD69" w14:textId="77777777" w:rsidR="00AF07FA" w:rsidRDefault="00AF07FA">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FBCAD" w14:textId="77777777" w:rsidR="00AF07FA" w:rsidRDefault="00AF07FA">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3D271" w14:textId="77777777" w:rsidR="00AF07FA" w:rsidRDefault="00AF07FA">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8190E" w14:textId="77777777" w:rsidR="00AF07FA" w:rsidRDefault="00AF07FA">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B8E9F" w14:textId="77777777" w:rsidR="00AF07FA" w:rsidRDefault="00AF07FA">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610D6" w14:textId="77777777" w:rsidR="00AF07FA" w:rsidRDefault="00AF07FA">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2C97B" w14:textId="77777777" w:rsidR="00AF07FA" w:rsidRDefault="00AF07F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884D1" w14:textId="77777777" w:rsidR="00AF07FA" w:rsidRDefault="00AF07F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0648A" w14:textId="77777777" w:rsidR="00AF07FA" w:rsidRDefault="00AF07F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EE152" w14:textId="77777777" w:rsidR="00AF07FA" w:rsidRDefault="00AF07F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5575A" w14:textId="77777777" w:rsidR="00AF07FA" w:rsidRDefault="00AF07F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E242A" w14:textId="77777777" w:rsidR="00AF07FA" w:rsidRDefault="004C7468">
    <w:pPr>
      <w:pStyle w:val="BodyText"/>
      <w:spacing w:line="14" w:lineRule="auto"/>
      <w:rPr>
        <w:sz w:val="20"/>
      </w:rPr>
    </w:pPr>
    <w:r>
      <w:rPr>
        <w:noProof/>
        <w:sz w:val="20"/>
      </w:rPr>
      <mc:AlternateContent>
        <mc:Choice Requires="wps">
          <w:drawing>
            <wp:anchor distT="0" distB="0" distL="0" distR="0" simplePos="0" relativeHeight="251644928" behindDoc="1" locked="0" layoutInCell="1" allowOverlap="1" wp14:anchorId="39D8F306" wp14:editId="52F006B8">
              <wp:simplePos x="0" y="0"/>
              <wp:positionH relativeFrom="page">
                <wp:posOffset>3707130</wp:posOffset>
              </wp:positionH>
              <wp:positionV relativeFrom="page">
                <wp:posOffset>9918700</wp:posOffset>
              </wp:positionV>
              <wp:extent cx="220345" cy="165735"/>
              <wp:effectExtent l="0" t="0" r="0" b="0"/>
              <wp:wrapNone/>
              <wp:docPr id="20" name="Textbox 20"/>
              <wp:cNvGraphicFramePr/>
              <a:graphic xmlns:a="http://schemas.openxmlformats.org/drawingml/2006/main">
                <a:graphicData uri="http://schemas.microsoft.com/office/word/2010/wordprocessingShape">
                  <wps:wsp>
                    <wps:cNvSpPr txBox="1"/>
                    <wps:spPr>
                      <a:xfrm>
                        <a:off x="0" y="0"/>
                        <a:ext cx="220345" cy="165735"/>
                      </a:xfrm>
                      <a:prstGeom prst="rect">
                        <a:avLst/>
                      </a:prstGeom>
                    </wps:spPr>
                    <wps:txbx>
                      <w:txbxContent>
                        <w:p w14:paraId="76E74342"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39D8F306" id="_x0000_t202" coordsize="21600,21600" o:spt="202" path="m,l,21600r21600,l21600,xe">
              <v:stroke joinstyle="miter"/>
              <v:path gradientshapeok="t" o:connecttype="rect"/>
            </v:shapetype>
            <v:shape id="Textbox 20" o:spid="_x0000_s1035" type="#_x0000_t202" style="position:absolute;margin-left:291.9pt;margin-top:781pt;width:17.35pt;height:13.0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" filled="f" stroked="f">
              <v:textbox inset="0,0,0,0">
                <w:txbxContent>
                  <w:p w14:paraId="76E74342" w14:textId="77777777" w:rsidR="00AF07FA" w:rsidRDefault="004C746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15</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F61E3" w14:textId="77777777" w:rsidR="00AF07FA" w:rsidRDefault="00AF07F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37A3EC" w14:textId="77777777" w:rsidR="003D1A1F" w:rsidRDefault="003D1A1F">
      <w:r>
        <w:separator/>
      </w:r>
    </w:p>
  </w:footnote>
  <w:footnote w:type="continuationSeparator" w:id="0">
    <w:p w14:paraId="093273EB" w14:textId="77777777" w:rsidR="003D1A1F" w:rsidRDefault="003D1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176EB" w14:textId="73A9885E" w:rsidR="00ED6303" w:rsidRDefault="00ED6303">
    <w:pPr>
      <w:pStyle w:val="Header"/>
    </w:pPr>
    <w:r>
      <w:rPr>
        <w:noProof/>
      </w:rPr>
      <w:pict w14:anchorId="575F07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47" o:spid="_x0000_s1232" type="#_x0000_t136" style="position:absolute;margin-left:0;margin-top:0;width:650.4pt;height:130.05pt;rotation:315;z-index:-25163468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31E3C" w14:textId="7BE0555F" w:rsidR="004C7468" w:rsidRDefault="00ED6303">
    <w:pPr>
      <w:pStyle w:val="Header"/>
    </w:pPr>
    <w:r>
      <w:rPr>
        <w:noProof/>
      </w:rPr>
      <w:pict w14:anchorId="7436F84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6" o:spid="_x0000_s1241" type="#_x0000_t136" style="position:absolute;margin-left:0;margin-top:0;width:650.4pt;height:130.05pt;rotation:315;z-index:-25161625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33609" w14:textId="5AC6978A" w:rsidR="004C7468" w:rsidRDefault="00ED6303">
    <w:pPr>
      <w:pStyle w:val="Header"/>
    </w:pPr>
    <w:r>
      <w:rPr>
        <w:noProof/>
      </w:rPr>
      <w:pict w14:anchorId="4C75B5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46" o:spid="_x0000_s1331" type="#_x0000_t136" style="position:absolute;margin-left:0;margin-top:0;width:650.4pt;height:130.05pt;rotation:315;z-index:-25143193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AD2D" w14:textId="384F2724" w:rsidR="00AF07FA" w:rsidRDefault="00ED6303">
    <w:pPr>
      <w:pStyle w:val="BodyText"/>
      <w:spacing w:line="14" w:lineRule="auto"/>
      <w:rPr>
        <w:sz w:val="20"/>
      </w:rPr>
    </w:pPr>
    <w:r>
      <w:rPr>
        <w:noProof/>
      </w:rPr>
      <w:pict w14:anchorId="51C973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47" o:spid="_x0000_s1332" type="#_x0000_t136" style="position:absolute;margin-left:0;margin-top:0;width:650.4pt;height:130.05pt;rotation:315;z-index:-251429888;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77696" behindDoc="1" locked="0" layoutInCell="1" allowOverlap="1" wp14:anchorId="710421AC" wp14:editId="6406356F">
              <wp:simplePos x="0" y="0"/>
              <wp:positionH relativeFrom="margin">
                <wp:align>right</wp:align>
              </wp:positionH>
              <wp:positionV relativeFrom="page">
                <wp:posOffset>190500</wp:posOffset>
              </wp:positionV>
              <wp:extent cx="1036320" cy="211455"/>
              <wp:effectExtent l="0" t="0" r="0" b="0"/>
              <wp:wrapNone/>
              <wp:docPr id="79" name="Textbox 79"/>
              <wp:cNvGraphicFramePr/>
              <a:graphic xmlns:a="http://schemas.openxmlformats.org/drawingml/2006/main">
                <a:graphicData uri="http://schemas.microsoft.com/office/word/2010/wordprocessingShape">
                  <wps:wsp>
                    <wps:cNvSpPr txBox="1"/>
                    <wps:spPr>
                      <a:xfrm>
                        <a:off x="0" y="0"/>
                        <a:ext cx="1036320" cy="211455"/>
                      </a:xfrm>
                      <a:prstGeom prst="rect">
                        <a:avLst/>
                      </a:prstGeom>
                    </wps:spPr>
                    <wps:txbx>
                      <w:txbxContent>
                        <w:p w14:paraId="0416EDBD" w14:textId="0A0F20AA"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1C605DB5" w14:textId="07708E7C"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10421AC" id="_x0000_t202" coordsize="21600,21600" o:spt="202" path="m,l,21600r21600,l21600,xe">
              <v:stroke joinstyle="miter"/>
              <v:path gradientshapeok="t" o:connecttype="rect"/>
            </v:shapetype>
            <v:shape id="Textbox 79" o:spid="_x0000_s1067" type="#_x0000_t202" style="position:absolute;margin-left:30.4pt;margin-top:15pt;width:81.6pt;height:16.65pt;z-index:-251638784;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" filled="f" stroked="f">
              <v:textbox inset="0,0,0,0">
                <w:txbxContent>
                  <w:p w14:paraId="0416EDBD" w14:textId="0A0F20AA"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1C605DB5" w14:textId="07708E7C" w:rsidR="00AF07FA" w:rsidRDefault="00AF07FA">
                    <w:pPr>
                      <w:spacing w:line="306" w:lineRule="exact"/>
                      <w:ind w:left="20"/>
                      <w:rPr>
                        <w:rFonts w:ascii="Calibri"/>
                        <w:b/>
                        <w:sz w:val="28"/>
                      </w:rPr>
                    </w:pPr>
                  </w:p>
                </w:txbxContent>
              </v:textbox>
              <w10:wrap anchorx="margin"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97E16" w14:textId="1ED20522" w:rsidR="004C7468" w:rsidRDefault="00ED6303">
    <w:pPr>
      <w:pStyle w:val="Header"/>
    </w:pPr>
    <w:r>
      <w:rPr>
        <w:noProof/>
      </w:rPr>
      <w:pict w14:anchorId="76510F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45" o:spid="_x0000_s1330" type="#_x0000_t136" style="position:absolute;margin-left:0;margin-top:0;width:650.4pt;height:130.05pt;rotation:315;z-index:-25143398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C6EFC" w14:textId="128301E0" w:rsidR="00AF07FA" w:rsidRDefault="00ED6303">
    <w:pPr>
      <w:pStyle w:val="BodyText"/>
      <w:spacing w:line="14" w:lineRule="auto"/>
      <w:rPr>
        <w:sz w:val="20"/>
      </w:rPr>
    </w:pPr>
    <w:r>
      <w:rPr>
        <w:noProof/>
      </w:rPr>
      <w:pict w14:anchorId="390BBD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7" o:spid="_x0000_s1242" type="#_x0000_t136" style="position:absolute;margin-left:0;margin-top:0;width:650.4pt;height:130.05pt;rotation:315;z-index:-251614208;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41856" behindDoc="1" locked="0" layoutInCell="1" allowOverlap="1" wp14:anchorId="37BE1763" wp14:editId="5A1843C6">
              <wp:simplePos x="0" y="0"/>
              <wp:positionH relativeFrom="margin">
                <wp:align>right</wp:align>
              </wp:positionH>
              <wp:positionV relativeFrom="page">
                <wp:posOffset>190500</wp:posOffset>
              </wp:positionV>
              <wp:extent cx="1036320" cy="211455"/>
              <wp:effectExtent l="0" t="0" r="0" b="0"/>
              <wp:wrapNone/>
              <wp:docPr id="17" name="Textbox 17"/>
              <wp:cNvGraphicFramePr/>
              <a:graphic xmlns:a="http://schemas.openxmlformats.org/drawingml/2006/main">
                <a:graphicData uri="http://schemas.microsoft.com/office/word/2010/wordprocessingShape">
                  <wps:wsp>
                    <wps:cNvSpPr txBox="1"/>
                    <wps:spPr>
                      <a:xfrm>
                        <a:off x="0" y="0"/>
                        <a:ext cx="1036320" cy="211455"/>
                      </a:xfrm>
                      <a:prstGeom prst="rect">
                        <a:avLst/>
                      </a:prstGeom>
                    </wps:spPr>
                    <wps:txbx>
                      <w:txbxContent>
                        <w:p w14:paraId="179920C8" w14:textId="29BFFEAF"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5B97CC51" w14:textId="401598F1"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7BE1763" id="_x0000_t202" coordsize="21600,21600" o:spt="202" path="m,l,21600r21600,l21600,xe">
              <v:stroke joinstyle="miter"/>
              <v:path gradientshapeok="t" o:connecttype="rect"/>
            </v:shapetype>
            <v:shape id="Textbox 17" o:spid="_x0000_s1032" type="#_x0000_t202" style="position:absolute;margin-left:30.4pt;margin-top:15pt;width:81.6pt;height:16.65pt;z-index:-251674624;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" filled="f" stroked="f">
              <v:textbox inset="0,0,0,0">
                <w:txbxContent>
                  <w:p w14:paraId="179920C8" w14:textId="29BFFEAF"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5B97CC51" w14:textId="401598F1" w:rsidR="00AF07FA" w:rsidRDefault="00AF07FA">
                    <w:pPr>
                      <w:spacing w:line="306" w:lineRule="exact"/>
                      <w:ind w:left="20"/>
                      <w:rPr>
                        <w:rFonts w:ascii="Calibri"/>
                        <w:b/>
                        <w:sz w:val="28"/>
                      </w:rPr>
                    </w:pP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09137" w14:textId="5EA6AB95" w:rsidR="004C7468" w:rsidRDefault="00ED6303">
    <w:pPr>
      <w:pStyle w:val="Header"/>
    </w:pPr>
    <w:r>
      <w:rPr>
        <w:noProof/>
      </w:rPr>
      <w:pict w14:anchorId="384C3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5" o:spid="_x0000_s1240" type="#_x0000_t136" style="position:absolute;margin-left:0;margin-top:0;width:650.4pt;height:130.05pt;rotation:315;z-index:-25161830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6FC25" w14:textId="63510870" w:rsidR="004C7468" w:rsidRDefault="00ED6303">
    <w:pPr>
      <w:pStyle w:val="Header"/>
    </w:pPr>
    <w:r>
      <w:rPr>
        <w:noProof/>
      </w:rPr>
      <w:pict w14:anchorId="76D84E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9" o:spid="_x0000_s1244" type="#_x0000_t136" style="position:absolute;margin-left:0;margin-top:0;width:650.4pt;height:130.05pt;rotation:315;z-index:-25161011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CF1C6" w14:textId="10FCB655" w:rsidR="00AF07FA" w:rsidRDefault="00ED6303">
    <w:pPr>
      <w:pStyle w:val="BodyText"/>
      <w:spacing w:line="14" w:lineRule="auto"/>
      <w:rPr>
        <w:sz w:val="20"/>
      </w:rPr>
    </w:pPr>
    <w:r>
      <w:rPr>
        <w:noProof/>
      </w:rPr>
      <w:pict w14:anchorId="17E6EC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0" o:spid="_x0000_s1245" type="#_x0000_t136" style="position:absolute;margin-left:0;margin-top:0;width:650.4pt;height:130.05pt;rotation:315;z-index:-251608064;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42880" behindDoc="1" locked="0" layoutInCell="1" allowOverlap="1" wp14:anchorId="51366316" wp14:editId="38C90E7D">
              <wp:simplePos x="0" y="0"/>
              <wp:positionH relativeFrom="page">
                <wp:posOffset>6172200</wp:posOffset>
              </wp:positionH>
              <wp:positionV relativeFrom="page">
                <wp:posOffset>220980</wp:posOffset>
              </wp:positionV>
              <wp:extent cx="1028700" cy="180975"/>
              <wp:effectExtent l="0" t="0" r="0" b="0"/>
              <wp:wrapNone/>
              <wp:docPr id="18" name="Textbox 18"/>
              <wp:cNvGraphicFramePr/>
              <a:graphic xmlns:a="http://schemas.openxmlformats.org/drawingml/2006/main">
                <a:graphicData uri="http://schemas.microsoft.com/office/word/2010/wordprocessingShape">
                  <wps:wsp>
                    <wps:cNvSpPr txBox="1"/>
                    <wps:spPr>
                      <a:xfrm>
                        <a:off x="0" y="0"/>
                        <a:ext cx="1028700" cy="180975"/>
                      </a:xfrm>
                      <a:prstGeom prst="rect">
                        <a:avLst/>
                      </a:prstGeom>
                    </wps:spPr>
                    <wps:txbx>
                      <w:txbxContent>
                        <w:p w14:paraId="14CB17CB" w14:textId="4ABEA7B3"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57FFDD53" w14:textId="53E1B434"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1366316" id="_x0000_t202" coordsize="21600,21600" o:spt="202" path="m,l,21600r21600,l21600,xe">
              <v:stroke joinstyle="miter"/>
              <v:path gradientshapeok="t" o:connecttype="rect"/>
            </v:shapetype>
            <v:shape id="Textbox 18" o:spid="_x0000_s1033" type="#_x0000_t202" style="position:absolute;margin-left:486pt;margin-top:17.4pt;width:81pt;height:14.25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" filled="f" stroked="f">
              <v:textbox inset="0,0,0,0">
                <w:txbxContent>
                  <w:p w14:paraId="14CB17CB" w14:textId="4ABEA7B3"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57FFDD53" w14:textId="53E1B434" w:rsidR="00AF07FA" w:rsidRDefault="00AF07FA">
                    <w:pPr>
                      <w:spacing w:line="306" w:lineRule="exact"/>
                      <w:ind w:left="20"/>
                      <w:rPr>
                        <w:rFonts w:ascii="Calibri"/>
                        <w:b/>
                        <w:sz w:val="28"/>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7DD91" w14:textId="76742C03" w:rsidR="004C7468" w:rsidRDefault="00ED6303">
    <w:pPr>
      <w:pStyle w:val="Header"/>
    </w:pPr>
    <w:r>
      <w:rPr>
        <w:noProof/>
      </w:rPr>
      <w:pict w14:anchorId="7865D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8" o:spid="_x0000_s1243" type="#_x0000_t136" style="position:absolute;margin-left:0;margin-top:0;width:650.4pt;height:130.05pt;rotation:315;z-index:-25161216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A5ADA" w14:textId="58C4B0A4" w:rsidR="004C7468" w:rsidRDefault="00ED6303">
    <w:pPr>
      <w:pStyle w:val="Header"/>
    </w:pPr>
    <w:r>
      <w:rPr>
        <w:noProof/>
      </w:rPr>
      <w:pict w14:anchorId="03791FC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2" o:spid="_x0000_s1247" type="#_x0000_t136" style="position:absolute;margin-left:0;margin-top:0;width:650.4pt;height:130.05pt;rotation:315;z-index:-25160396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0EEED" w14:textId="426F8DAD" w:rsidR="00AF07FA" w:rsidRDefault="00ED6303">
    <w:pPr>
      <w:pStyle w:val="BodyText"/>
      <w:spacing w:line="14" w:lineRule="auto"/>
      <w:rPr>
        <w:sz w:val="20"/>
      </w:rPr>
    </w:pPr>
    <w:r>
      <w:rPr>
        <w:noProof/>
      </w:rPr>
      <w:pict w14:anchorId="4DDA15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3" o:spid="_x0000_s1248" type="#_x0000_t136" style="position:absolute;margin-left:0;margin-top:0;width:650.4pt;height:130.05pt;rotation:315;z-index:-251601920;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43904" behindDoc="1" locked="0" layoutInCell="1" allowOverlap="1" wp14:anchorId="20D3C0B4" wp14:editId="203A42F4">
              <wp:simplePos x="0" y="0"/>
              <wp:positionH relativeFrom="margin">
                <wp:posOffset>6053455</wp:posOffset>
              </wp:positionH>
              <wp:positionV relativeFrom="page">
                <wp:posOffset>175260</wp:posOffset>
              </wp:positionV>
              <wp:extent cx="1036320" cy="211455"/>
              <wp:effectExtent l="0" t="0" r="0" b="0"/>
              <wp:wrapNone/>
              <wp:docPr id="19" name="Textbox 19"/>
              <wp:cNvGraphicFramePr/>
              <a:graphic xmlns:a="http://schemas.openxmlformats.org/drawingml/2006/main">
                <a:graphicData uri="http://schemas.microsoft.com/office/word/2010/wordprocessingShape">
                  <wps:wsp>
                    <wps:cNvSpPr txBox="1"/>
                    <wps:spPr>
                      <a:xfrm>
                        <a:off x="0" y="0"/>
                        <a:ext cx="1036320" cy="211455"/>
                      </a:xfrm>
                      <a:prstGeom prst="rect">
                        <a:avLst/>
                      </a:prstGeom>
                    </wps:spPr>
                    <wps:txbx>
                      <w:txbxContent>
                        <w:p w14:paraId="2BCA2189" w14:textId="18B0E638"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2D360C57" w14:textId="77777777" w:rsidR="000E050F" w:rsidRDefault="000E050F" w:rsidP="000E050F">
                          <w:pPr>
                            <w:spacing w:line="306" w:lineRule="exact"/>
                            <w:ind w:left="20"/>
                            <w:rPr>
                              <w:rFonts w:ascii="Calibri"/>
                              <w:b/>
                              <w:spacing w:val="-2"/>
                              <w:sz w:val="28"/>
                            </w:rPr>
                          </w:pPr>
                          <w:r>
                            <w:rPr>
                              <w:rFonts w:ascii="Calibri"/>
                              <w:b/>
                              <w:spacing w:val="-2"/>
                              <w:sz w:val="28"/>
                            </w:rPr>
                            <w:t>23BQ5A4709</w:t>
                          </w:r>
                        </w:p>
                        <w:p w14:paraId="14DE709B" w14:textId="2B45B1FE"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0D3C0B4" id="_x0000_t202" coordsize="21600,21600" o:spt="202" path="m,l,21600r21600,l21600,xe">
              <v:stroke joinstyle="miter"/>
              <v:path gradientshapeok="t" o:connecttype="rect"/>
            </v:shapetype>
            <v:shape id="Textbox 19" o:spid="_x0000_s1034" type="#_x0000_t202" style="position:absolute;margin-left:476.65pt;margin-top:13.8pt;width:81.6pt;height:16.65pt;z-index:-251672576;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" filled="f" stroked="f">
              <v:textbox inset="0,0,0,0">
                <w:txbxContent>
                  <w:p w14:paraId="2BCA2189" w14:textId="18B0E638"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2D360C57" w14:textId="77777777" w:rsidR="000E050F" w:rsidRDefault="000E050F" w:rsidP="000E050F">
                    <w:pPr>
                      <w:spacing w:line="306" w:lineRule="exact"/>
                      <w:ind w:left="20"/>
                      <w:rPr>
                        <w:rFonts w:ascii="Calibri"/>
                        <w:b/>
                        <w:spacing w:val="-2"/>
                        <w:sz w:val="28"/>
                      </w:rPr>
                    </w:pPr>
                    <w:r>
                      <w:rPr>
                        <w:rFonts w:ascii="Calibri"/>
                        <w:b/>
                        <w:spacing w:val="-2"/>
                        <w:sz w:val="28"/>
                      </w:rPr>
                      <w:t>23BQ5A4709</w:t>
                    </w:r>
                  </w:p>
                  <w:p w14:paraId="14DE709B" w14:textId="2B45B1FE" w:rsidR="00AF07FA" w:rsidRDefault="00AF07FA">
                    <w:pPr>
                      <w:spacing w:line="306" w:lineRule="exact"/>
                      <w:ind w:left="20"/>
                      <w:rPr>
                        <w:rFonts w:ascii="Calibri"/>
                        <w:b/>
                        <w:sz w:val="28"/>
                      </w:rPr>
                    </w:pPr>
                  </w:p>
                </w:txbxContent>
              </v:textbox>
              <w10:wrap anchorx="margin"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DC35C" w14:textId="470E45F2" w:rsidR="004C7468" w:rsidRDefault="00ED6303">
    <w:pPr>
      <w:pStyle w:val="Header"/>
    </w:pPr>
    <w:r>
      <w:rPr>
        <w:noProof/>
      </w:rPr>
      <w:pict w14:anchorId="562E3E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1" o:spid="_x0000_s1246" type="#_x0000_t136" style="position:absolute;margin-left:0;margin-top:0;width:650.4pt;height:130.05pt;rotation:315;z-index:-25160601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6CCE6" w14:textId="6A26A2D7" w:rsidR="004C7468" w:rsidRDefault="00ED6303">
    <w:pPr>
      <w:pStyle w:val="Header"/>
    </w:pPr>
    <w:r>
      <w:rPr>
        <w:noProof/>
      </w:rPr>
      <w:pict w14:anchorId="76104B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5" o:spid="_x0000_s1250" type="#_x0000_t136" style="position:absolute;margin-left:0;margin-top:0;width:650.4pt;height:130.05pt;rotation:315;z-index:-25159782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24C7F" w14:textId="2EE54ED5" w:rsidR="00AF07FA" w:rsidRDefault="00ED6303">
    <w:pPr>
      <w:pStyle w:val="BodyText"/>
      <w:spacing w:line="14" w:lineRule="auto"/>
      <w:rPr>
        <w:sz w:val="20"/>
      </w:rPr>
    </w:pPr>
    <w:r>
      <w:rPr>
        <w:noProof/>
      </w:rPr>
      <w:pict w14:anchorId="41FA00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48" o:spid="_x0000_s1233" type="#_x0000_t136" style="position:absolute;margin-left:0;margin-top:0;width:650.4pt;height:130.05pt;rotation:315;z-index:-251632640;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37760" behindDoc="1" locked="0" layoutInCell="1" allowOverlap="1" wp14:anchorId="6BD0AF57" wp14:editId="17039122">
              <wp:simplePos x="0" y="0"/>
              <wp:positionH relativeFrom="page">
                <wp:posOffset>6080760</wp:posOffset>
              </wp:positionH>
              <wp:positionV relativeFrom="topMargin">
                <wp:align>bottom</wp:align>
              </wp:positionV>
              <wp:extent cx="1089660" cy="188595"/>
              <wp:effectExtent l="0" t="0" r="0" b="0"/>
              <wp:wrapNone/>
              <wp:docPr id="1" name="Textbox 1"/>
              <wp:cNvGraphicFramePr/>
              <a:graphic xmlns:a="http://schemas.openxmlformats.org/drawingml/2006/main">
                <a:graphicData uri="http://schemas.microsoft.com/office/word/2010/wordprocessingShape">
                  <wps:wsp>
                    <wps:cNvSpPr txBox="1"/>
                    <wps:spPr>
                      <a:xfrm>
                        <a:off x="0" y="0"/>
                        <a:ext cx="1089660" cy="188595"/>
                      </a:xfrm>
                      <a:prstGeom prst="rect">
                        <a:avLst/>
                      </a:prstGeom>
                    </wps:spPr>
                    <wps:txbx>
                      <w:txbxContent>
                        <w:p w14:paraId="1732FA34" w14:textId="751FE7CC" w:rsidR="007768DB" w:rsidRDefault="007768DB">
                          <w:pPr>
                            <w:spacing w:line="306" w:lineRule="exact"/>
                            <w:ind w:left="20"/>
                            <w:rPr>
                              <w:rFonts w:ascii="Calibri"/>
                              <w:b/>
                              <w:spacing w:val="-2"/>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214E4ED4" w14:textId="77777777" w:rsidR="000E050F" w:rsidRDefault="000E050F">
                          <w:pPr>
                            <w:spacing w:line="306" w:lineRule="exact"/>
                            <w:ind w:left="20"/>
                            <w:rPr>
                              <w:rFonts w:ascii="Calibri"/>
                              <w:b/>
                              <w:spacing w:val="-2"/>
                              <w:sz w:val="28"/>
                            </w:rPr>
                          </w:pPr>
                        </w:p>
                        <w:p w14:paraId="6249A1BE" w14:textId="35B260A9" w:rsidR="00AF07FA" w:rsidRDefault="00250EB2">
                          <w:pPr>
                            <w:spacing w:line="306" w:lineRule="exact"/>
                            <w:ind w:left="20"/>
                            <w:rPr>
                              <w:rFonts w:ascii="Calibri"/>
                              <w:b/>
                              <w:sz w:val="28"/>
                            </w:rPr>
                          </w:pPr>
                          <w:r>
                            <w:rPr>
                              <w:rFonts w:ascii="Calibri"/>
                              <w:b/>
                              <w:spacing w:val="-2"/>
                              <w:sz w:val="28"/>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BD0AF57" id="_x0000_t202" coordsize="21600,21600" o:spt="202" path="m,l,21600r21600,l21600,xe">
              <v:stroke joinstyle="miter"/>
              <v:path gradientshapeok="t" o:connecttype="rect"/>
            </v:shapetype>
            <v:shape id="Textbox 1" o:spid="_x0000_s1028" type="#_x0000_t202" style="position:absolute;margin-left:478.8pt;margin-top:0;width:85.8pt;height:14.85pt;z-index:-251678720;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" filled="f" stroked="f">
              <v:textbox inset="0,0,0,0">
                <w:txbxContent>
                  <w:p w14:paraId="1732FA34" w14:textId="751FE7CC" w:rsidR="007768DB" w:rsidRDefault="007768DB">
                    <w:pPr>
                      <w:spacing w:line="306" w:lineRule="exact"/>
                      <w:ind w:left="20"/>
                      <w:rPr>
                        <w:rFonts w:ascii="Calibri"/>
                        <w:b/>
                        <w:spacing w:val="-2"/>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214E4ED4" w14:textId="77777777" w:rsidR="000E050F" w:rsidRDefault="000E050F">
                    <w:pPr>
                      <w:spacing w:line="306" w:lineRule="exact"/>
                      <w:ind w:left="20"/>
                      <w:rPr>
                        <w:rFonts w:ascii="Calibri"/>
                        <w:b/>
                        <w:spacing w:val="-2"/>
                        <w:sz w:val="28"/>
                      </w:rPr>
                    </w:pPr>
                  </w:p>
                  <w:p w14:paraId="6249A1BE" w14:textId="35B260A9" w:rsidR="00AF07FA" w:rsidRDefault="00250EB2">
                    <w:pPr>
                      <w:spacing w:line="306" w:lineRule="exact"/>
                      <w:ind w:left="20"/>
                      <w:rPr>
                        <w:rFonts w:ascii="Calibri"/>
                        <w:b/>
                        <w:sz w:val="28"/>
                      </w:rPr>
                    </w:pPr>
                    <w:r>
                      <w:rPr>
                        <w:rFonts w:ascii="Calibri"/>
                        <w:b/>
                        <w:spacing w:val="-2"/>
                        <w:sz w:val="28"/>
                      </w:rPr>
                      <w:t xml:space="preserve"> </w:t>
                    </w:r>
                  </w:p>
                </w:txbxContent>
              </v:textbox>
              <w10:wrap anchorx="page" anchory="margin"/>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9AF75" w14:textId="66E698B7" w:rsidR="00AF07FA" w:rsidRDefault="00ED6303">
    <w:pPr>
      <w:pStyle w:val="BodyText"/>
      <w:spacing w:line="14" w:lineRule="auto"/>
      <w:rPr>
        <w:sz w:val="20"/>
      </w:rPr>
    </w:pPr>
    <w:r>
      <w:rPr>
        <w:noProof/>
      </w:rPr>
      <w:pict w14:anchorId="6B5CEC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6" o:spid="_x0000_s1251" type="#_x0000_t136" style="position:absolute;margin-left:0;margin-top:0;width:650.4pt;height:130.05pt;rotation:315;z-index:-251595776;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45952" behindDoc="1" locked="0" layoutInCell="1" allowOverlap="1" wp14:anchorId="5D3E9D01" wp14:editId="3D69DA73">
              <wp:simplePos x="0" y="0"/>
              <wp:positionH relativeFrom="margin">
                <wp:align>right</wp:align>
              </wp:positionH>
              <wp:positionV relativeFrom="page">
                <wp:posOffset>182880</wp:posOffset>
              </wp:positionV>
              <wp:extent cx="1036320" cy="219075"/>
              <wp:effectExtent l="0" t="0" r="0" b="0"/>
              <wp:wrapNone/>
              <wp:docPr id="24" name="Textbox 24"/>
              <wp:cNvGraphicFramePr/>
              <a:graphic xmlns:a="http://schemas.openxmlformats.org/drawingml/2006/main">
                <a:graphicData uri="http://schemas.microsoft.com/office/word/2010/wordprocessingShape">
                  <wps:wsp>
                    <wps:cNvSpPr txBox="1"/>
                    <wps:spPr>
                      <a:xfrm>
                        <a:off x="0" y="0"/>
                        <a:ext cx="1036320" cy="219075"/>
                      </a:xfrm>
                      <a:prstGeom prst="rect">
                        <a:avLst/>
                      </a:prstGeom>
                    </wps:spPr>
                    <wps:txbx>
                      <w:txbxContent>
                        <w:p w14:paraId="4FECB3F0" w14:textId="2DBDCF40"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6CEB2998" w14:textId="78EA4F2F"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D3E9D01" id="_x0000_t202" coordsize="21600,21600" o:spt="202" path="m,l,21600r21600,l21600,xe">
              <v:stroke joinstyle="miter"/>
              <v:path gradientshapeok="t" o:connecttype="rect"/>
            </v:shapetype>
            <v:shape id="Textbox 24" o:spid="_x0000_s1036" type="#_x0000_t202" style="position:absolute;margin-left:30.4pt;margin-top:14.4pt;width:81.6pt;height:17.25pt;z-index:-251670528;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" filled="f" stroked="f">
              <v:textbox inset="0,0,0,0">
                <w:txbxContent>
                  <w:p w14:paraId="4FECB3F0" w14:textId="2DBDCF40"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6CEB2998" w14:textId="78EA4F2F" w:rsidR="00AF07FA" w:rsidRDefault="00AF07FA">
                    <w:pPr>
                      <w:spacing w:line="306" w:lineRule="exact"/>
                      <w:ind w:left="20"/>
                      <w:rPr>
                        <w:rFonts w:ascii="Calibri"/>
                        <w:b/>
                        <w:sz w:val="28"/>
                      </w:rPr>
                    </w:pPr>
                  </w:p>
                </w:txbxContent>
              </v:textbox>
              <w10:wrap anchorx="margin"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8F2D5" w14:textId="1C40B827" w:rsidR="004C7468" w:rsidRDefault="00ED6303">
    <w:pPr>
      <w:pStyle w:val="Header"/>
    </w:pPr>
    <w:r>
      <w:rPr>
        <w:noProof/>
      </w:rPr>
      <w:pict w14:anchorId="5323B7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4" o:spid="_x0000_s1249" type="#_x0000_t136" style="position:absolute;margin-left:0;margin-top:0;width:650.4pt;height:130.05pt;rotation:315;z-index:-25159987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CCD25" w14:textId="6275CF33" w:rsidR="004C7468" w:rsidRDefault="00ED6303">
    <w:pPr>
      <w:pStyle w:val="Header"/>
    </w:pPr>
    <w:r>
      <w:rPr>
        <w:noProof/>
      </w:rPr>
      <w:pict w14:anchorId="58DE47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8" o:spid="_x0000_s1253" type="#_x0000_t136" style="position:absolute;margin-left:0;margin-top:0;width:650.4pt;height:130.05pt;rotation:315;z-index:-25159168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D932C" w14:textId="2852775D" w:rsidR="00AF07FA" w:rsidRDefault="00ED6303">
    <w:pPr>
      <w:pStyle w:val="BodyText"/>
      <w:spacing w:line="14" w:lineRule="auto"/>
      <w:rPr>
        <w:sz w:val="20"/>
      </w:rPr>
    </w:pPr>
    <w:r>
      <w:rPr>
        <w:noProof/>
      </w:rPr>
      <w:pict w14:anchorId="28FA60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9" o:spid="_x0000_s1254" type="#_x0000_t136" style="position:absolute;margin-left:0;margin-top:0;width:650.4pt;height:130.05pt;rotation:315;z-index:-251589632;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46976" behindDoc="1" locked="0" layoutInCell="1" allowOverlap="1" wp14:anchorId="724705E2" wp14:editId="38CBFBBE">
              <wp:simplePos x="0" y="0"/>
              <wp:positionH relativeFrom="page">
                <wp:posOffset>6172200</wp:posOffset>
              </wp:positionH>
              <wp:positionV relativeFrom="page">
                <wp:posOffset>205740</wp:posOffset>
              </wp:positionV>
              <wp:extent cx="1059180" cy="196215"/>
              <wp:effectExtent l="0" t="0" r="0" b="0"/>
              <wp:wrapNone/>
              <wp:docPr id="25" name="Textbox 25"/>
              <wp:cNvGraphicFramePr/>
              <a:graphic xmlns:a="http://schemas.openxmlformats.org/drawingml/2006/main">
                <a:graphicData uri="http://schemas.microsoft.com/office/word/2010/wordprocessingShape">
                  <wps:wsp>
                    <wps:cNvSpPr txBox="1"/>
                    <wps:spPr>
                      <a:xfrm>
                        <a:off x="0" y="0"/>
                        <a:ext cx="1059180" cy="196215"/>
                      </a:xfrm>
                      <a:prstGeom prst="rect">
                        <a:avLst/>
                      </a:prstGeom>
                    </wps:spPr>
                    <wps:txbx>
                      <w:txbxContent>
                        <w:p w14:paraId="0F0501C8" w14:textId="42006D3D"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7D4CB70C" w14:textId="048575CE"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24705E2" id="_x0000_t202" coordsize="21600,21600" o:spt="202" path="m,l,21600r21600,l21600,xe">
              <v:stroke joinstyle="miter"/>
              <v:path gradientshapeok="t" o:connecttype="rect"/>
            </v:shapetype>
            <v:shape id="Textbox 25" o:spid="_x0000_s1037" type="#_x0000_t202" style="position:absolute;margin-left:486pt;margin-top:16.2pt;width:83.4pt;height:15.45p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" filled="f" stroked="f">
              <v:textbox inset="0,0,0,0">
                <w:txbxContent>
                  <w:p w14:paraId="0F0501C8" w14:textId="42006D3D"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7D4CB70C" w14:textId="048575CE" w:rsidR="00AF07FA" w:rsidRDefault="00AF07FA">
                    <w:pPr>
                      <w:spacing w:line="306" w:lineRule="exact"/>
                      <w:ind w:left="20"/>
                      <w:rPr>
                        <w:rFonts w:ascii="Calibri"/>
                        <w:b/>
                        <w:sz w:val="28"/>
                      </w:rPr>
                    </w:pP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18A47" w14:textId="7B81B73C" w:rsidR="004C7468" w:rsidRDefault="00ED6303">
    <w:pPr>
      <w:pStyle w:val="Header"/>
    </w:pPr>
    <w:r>
      <w:rPr>
        <w:noProof/>
      </w:rPr>
      <w:pict w14:anchorId="2051C1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67" o:spid="_x0000_s1252" type="#_x0000_t136" style="position:absolute;margin-left:0;margin-top:0;width:650.4pt;height:130.05pt;rotation:315;z-index:-25159372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3CD07" w14:textId="0B8345C7" w:rsidR="004C7468" w:rsidRDefault="00ED6303">
    <w:pPr>
      <w:pStyle w:val="Header"/>
    </w:pPr>
    <w:r>
      <w:rPr>
        <w:noProof/>
      </w:rPr>
      <w:pict w14:anchorId="397654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1" o:spid="_x0000_s1256" type="#_x0000_t136" style="position:absolute;margin-left:0;margin-top:0;width:650.4pt;height:130.05pt;rotation:315;z-index:-25158553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FAB5F" w14:textId="158C4E1B" w:rsidR="00AF07FA" w:rsidRDefault="00ED6303">
    <w:pPr>
      <w:pStyle w:val="BodyText"/>
      <w:spacing w:line="14" w:lineRule="auto"/>
      <w:rPr>
        <w:sz w:val="20"/>
      </w:rPr>
    </w:pPr>
    <w:r>
      <w:rPr>
        <w:noProof/>
      </w:rPr>
      <w:pict w14:anchorId="26FB663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2" o:spid="_x0000_s1257" type="#_x0000_t136" style="position:absolute;margin-left:0;margin-top:0;width:650.4pt;height:130.05pt;rotation:315;z-index:-251583488;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48000" behindDoc="1" locked="0" layoutInCell="1" allowOverlap="1" wp14:anchorId="53871515" wp14:editId="17295690">
              <wp:simplePos x="0" y="0"/>
              <wp:positionH relativeFrom="margin">
                <wp:align>right</wp:align>
              </wp:positionH>
              <wp:positionV relativeFrom="page">
                <wp:posOffset>152400</wp:posOffset>
              </wp:positionV>
              <wp:extent cx="1036320" cy="249555"/>
              <wp:effectExtent l="0" t="0" r="0" b="0"/>
              <wp:wrapNone/>
              <wp:docPr id="27" name="Textbox 27"/>
              <wp:cNvGraphicFramePr/>
              <a:graphic xmlns:a="http://schemas.openxmlformats.org/drawingml/2006/main">
                <a:graphicData uri="http://schemas.microsoft.com/office/word/2010/wordprocessingShape">
                  <wps:wsp>
                    <wps:cNvSpPr txBox="1"/>
                    <wps:spPr>
                      <a:xfrm>
                        <a:off x="0" y="0"/>
                        <a:ext cx="1036320" cy="249555"/>
                      </a:xfrm>
                      <a:prstGeom prst="rect">
                        <a:avLst/>
                      </a:prstGeom>
                    </wps:spPr>
                    <wps:txbx>
                      <w:txbxContent>
                        <w:p w14:paraId="2ECDD4E3" w14:textId="294806CC"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3871515" id="_x0000_t202" coordsize="21600,21600" o:spt="202" path="m,l,21600r21600,l21600,xe">
              <v:stroke joinstyle="miter"/>
              <v:path gradientshapeok="t" o:connecttype="rect"/>
            </v:shapetype>
            <v:shape id="Textbox 27" o:spid="_x0000_s1038" type="#_x0000_t202" style="position:absolute;margin-left:30.4pt;margin-top:12pt;width:81.6pt;height:19.65pt;z-index:-251668480;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" filled="f" stroked="f">
              <v:textbox inset="0,0,0,0">
                <w:txbxContent>
                  <w:p w14:paraId="2ECDD4E3" w14:textId="294806CC"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v:textbox>
              <w10:wrap anchorx="margin"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A185E" w14:textId="0D0735C3" w:rsidR="004C7468" w:rsidRDefault="00ED6303">
    <w:pPr>
      <w:pStyle w:val="Header"/>
    </w:pPr>
    <w:r>
      <w:rPr>
        <w:noProof/>
      </w:rPr>
      <w:pict w14:anchorId="73EE03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0" o:spid="_x0000_s1255" type="#_x0000_t136" style="position:absolute;margin-left:0;margin-top:0;width:650.4pt;height:130.05pt;rotation:315;z-index:-25158758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B2566" w14:textId="0A3D4259" w:rsidR="004C7468" w:rsidRDefault="00ED6303">
    <w:pPr>
      <w:pStyle w:val="Header"/>
    </w:pPr>
    <w:r>
      <w:rPr>
        <w:noProof/>
      </w:rPr>
      <w:pict w14:anchorId="7D6441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4" o:spid="_x0000_s1259" type="#_x0000_t136" style="position:absolute;margin-left:0;margin-top:0;width:650.4pt;height:130.05pt;rotation:315;z-index:-25157939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DDCD4" w14:textId="02F7B572" w:rsidR="00AF07FA" w:rsidRDefault="00ED6303">
    <w:pPr>
      <w:pStyle w:val="BodyText"/>
      <w:spacing w:line="14" w:lineRule="auto"/>
      <w:rPr>
        <w:sz w:val="20"/>
      </w:rPr>
    </w:pPr>
    <w:r>
      <w:rPr>
        <w:noProof/>
      </w:rPr>
      <w:pict w14:anchorId="187CB3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5" o:spid="_x0000_s1260" type="#_x0000_t136" style="position:absolute;margin-left:0;margin-top:0;width:650.4pt;height:130.05pt;rotation:315;z-index:-251577344;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49024" behindDoc="1" locked="0" layoutInCell="1" allowOverlap="1" wp14:anchorId="4B530204" wp14:editId="53646987">
              <wp:simplePos x="0" y="0"/>
              <wp:positionH relativeFrom="page">
                <wp:posOffset>6172200</wp:posOffset>
              </wp:positionH>
              <wp:positionV relativeFrom="page">
                <wp:posOffset>167640</wp:posOffset>
              </wp:positionV>
              <wp:extent cx="1028700" cy="234315"/>
              <wp:effectExtent l="0" t="0" r="0" b="0"/>
              <wp:wrapNone/>
              <wp:docPr id="29" name="Textbox 29"/>
              <wp:cNvGraphicFramePr/>
              <a:graphic xmlns:a="http://schemas.openxmlformats.org/drawingml/2006/main">
                <a:graphicData uri="http://schemas.microsoft.com/office/word/2010/wordprocessingShape">
                  <wps:wsp>
                    <wps:cNvSpPr txBox="1"/>
                    <wps:spPr>
                      <a:xfrm>
                        <a:off x="0" y="0"/>
                        <a:ext cx="1028700" cy="234315"/>
                      </a:xfrm>
                      <a:prstGeom prst="rect">
                        <a:avLst/>
                      </a:prstGeom>
                    </wps:spPr>
                    <wps:txbx>
                      <w:txbxContent>
                        <w:p w14:paraId="504D12DF" w14:textId="7A07E5A3"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4E21F651" w14:textId="4E3131B7"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B530204" id="_x0000_t202" coordsize="21600,21600" o:spt="202" path="m,l,21600r21600,l21600,xe">
              <v:stroke joinstyle="miter"/>
              <v:path gradientshapeok="t" o:connecttype="rect"/>
            </v:shapetype>
            <v:shape id="Textbox 29" o:spid="_x0000_s1039" type="#_x0000_t202" style="position:absolute;margin-left:486pt;margin-top:13.2pt;width:81pt;height:18.4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" filled="f" stroked="f">
              <v:textbox inset="0,0,0,0">
                <w:txbxContent>
                  <w:p w14:paraId="504D12DF" w14:textId="7A07E5A3"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4E21F651" w14:textId="4E3131B7" w:rsidR="00AF07FA" w:rsidRDefault="00AF07FA">
                    <w:pPr>
                      <w:spacing w:line="306" w:lineRule="exact"/>
                      <w:ind w:left="20"/>
                      <w:rPr>
                        <w:rFonts w:ascii="Calibri"/>
                        <w:b/>
                        <w:sz w:val="28"/>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BCC35" w14:textId="46EBE013" w:rsidR="00ED6303" w:rsidRDefault="00ED6303">
    <w:pPr>
      <w:pStyle w:val="Header"/>
    </w:pPr>
    <w:r>
      <w:rPr>
        <w:noProof/>
      </w:rPr>
      <w:pict w14:anchorId="4AE179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46" o:spid="_x0000_s1231" type="#_x0000_t136" style="position:absolute;margin-left:0;margin-top:0;width:650.4pt;height:130.05pt;rotation:315;z-index:-25163673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CB839" w14:textId="7D23EF81" w:rsidR="004C7468" w:rsidRDefault="00ED6303">
    <w:pPr>
      <w:pStyle w:val="Header"/>
    </w:pPr>
    <w:r>
      <w:rPr>
        <w:noProof/>
      </w:rPr>
      <w:pict w14:anchorId="2AFE69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3" o:spid="_x0000_s1258" type="#_x0000_t136" style="position:absolute;margin-left:0;margin-top:0;width:650.4pt;height:130.05pt;rotation:315;z-index:-25158144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0F021" w14:textId="4AC4DE26" w:rsidR="004C7468" w:rsidRDefault="00ED6303">
    <w:pPr>
      <w:pStyle w:val="Header"/>
    </w:pPr>
    <w:r>
      <w:rPr>
        <w:noProof/>
      </w:rPr>
      <w:pict w14:anchorId="7421AB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7" o:spid="_x0000_s1262" type="#_x0000_t136" style="position:absolute;margin-left:0;margin-top:0;width:650.4pt;height:130.05pt;rotation:315;z-index:-25157324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3745A" w14:textId="5C50FA2E" w:rsidR="00AF07FA" w:rsidRDefault="00ED6303">
    <w:pPr>
      <w:pStyle w:val="BodyText"/>
      <w:spacing w:line="14" w:lineRule="auto"/>
      <w:rPr>
        <w:sz w:val="20"/>
      </w:rPr>
    </w:pPr>
    <w:r>
      <w:rPr>
        <w:noProof/>
      </w:rPr>
      <w:pict w14:anchorId="566784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8" o:spid="_x0000_s1263" type="#_x0000_t136" style="position:absolute;margin-left:0;margin-top:0;width:650.4pt;height:130.05pt;rotation:315;z-index:-251571200;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51072" behindDoc="1" locked="0" layoutInCell="1" allowOverlap="1" wp14:anchorId="6828CBF7" wp14:editId="3322E39F">
              <wp:simplePos x="0" y="0"/>
              <wp:positionH relativeFrom="margin">
                <wp:posOffset>6053455</wp:posOffset>
              </wp:positionH>
              <wp:positionV relativeFrom="page">
                <wp:posOffset>152400</wp:posOffset>
              </wp:positionV>
              <wp:extent cx="998220" cy="196215"/>
              <wp:effectExtent l="0" t="0" r="0" b="0"/>
              <wp:wrapNone/>
              <wp:docPr id="34" name="Textbox 34"/>
              <wp:cNvGraphicFramePr/>
              <a:graphic xmlns:a="http://schemas.openxmlformats.org/drawingml/2006/main">
                <a:graphicData uri="http://schemas.microsoft.com/office/word/2010/wordprocessingShape">
                  <wps:wsp>
                    <wps:cNvSpPr txBox="1"/>
                    <wps:spPr>
                      <a:xfrm>
                        <a:off x="0" y="0"/>
                        <a:ext cx="998220" cy="196215"/>
                      </a:xfrm>
                      <a:prstGeom prst="rect">
                        <a:avLst/>
                      </a:prstGeom>
                    </wps:spPr>
                    <wps:txbx>
                      <w:txbxContent>
                        <w:p w14:paraId="16728737" w14:textId="0629F4FB"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638D5B08" w14:textId="1A7BB243" w:rsidR="000E050F" w:rsidRDefault="000E050F" w:rsidP="000E050F">
                          <w:pPr>
                            <w:spacing w:line="306" w:lineRule="exact"/>
                            <w:ind w:left="20"/>
                            <w:rPr>
                              <w:rFonts w:ascii="Calibri"/>
                              <w:b/>
                              <w:spacing w:val="-2"/>
                              <w:sz w:val="28"/>
                            </w:rPr>
                          </w:pPr>
                        </w:p>
                        <w:p w14:paraId="1430C773" w14:textId="77777777" w:rsidR="000E050F" w:rsidRDefault="000E050F" w:rsidP="000E050F">
                          <w:pPr>
                            <w:spacing w:line="306" w:lineRule="exact"/>
                            <w:ind w:left="20"/>
                            <w:rPr>
                              <w:rFonts w:ascii="Calibri"/>
                              <w:b/>
                              <w:spacing w:val="-2"/>
                              <w:sz w:val="28"/>
                            </w:rPr>
                          </w:pPr>
                          <w:r>
                            <w:rPr>
                              <w:rFonts w:ascii="Calibri"/>
                              <w:b/>
                              <w:spacing w:val="-2"/>
                              <w:sz w:val="28"/>
                            </w:rPr>
                            <w:t>23BQ5A4709</w:t>
                          </w:r>
                        </w:p>
                        <w:p w14:paraId="0A33AC0B" w14:textId="28C75198" w:rsidR="00AF07FA" w:rsidRPr="000E050F" w:rsidRDefault="000E050F" w:rsidP="000E050F">
                          <w:pPr>
                            <w:spacing w:line="306" w:lineRule="exact"/>
                            <w:ind w:left="20"/>
                            <w:rPr>
                              <w:rFonts w:ascii="Calibri"/>
                              <w:b/>
                              <w:spacing w:val="-2"/>
                              <w:sz w:val="28"/>
                            </w:rPr>
                          </w:pPr>
                          <w:r>
                            <w:rPr>
                              <w:rFonts w:ascii="Calibri"/>
                              <w:b/>
                              <w:spacing w:val="-2"/>
                              <w:sz w:val="28"/>
                            </w:rPr>
                            <w:t>23BQ5A</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828CBF7" id="_x0000_t202" coordsize="21600,21600" o:spt="202" path="m,l,21600r21600,l21600,xe">
              <v:stroke joinstyle="miter"/>
              <v:path gradientshapeok="t" o:connecttype="rect"/>
            </v:shapetype>
            <v:shape id="Textbox 34" o:spid="_x0000_s1041" type="#_x0000_t202" style="position:absolute;margin-left:476.65pt;margin-top:12pt;width:78.6pt;height:15.45pt;z-index:-251665408;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" filled="f" stroked="f">
              <v:textbox inset="0,0,0,0">
                <w:txbxContent>
                  <w:p w14:paraId="16728737" w14:textId="0629F4FB"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638D5B08" w14:textId="1A7BB243" w:rsidR="000E050F" w:rsidRDefault="000E050F" w:rsidP="000E050F">
                    <w:pPr>
                      <w:spacing w:line="306" w:lineRule="exact"/>
                      <w:ind w:left="20"/>
                      <w:rPr>
                        <w:rFonts w:ascii="Calibri"/>
                        <w:b/>
                        <w:spacing w:val="-2"/>
                        <w:sz w:val="28"/>
                      </w:rPr>
                    </w:pPr>
                  </w:p>
                  <w:p w14:paraId="1430C773" w14:textId="77777777" w:rsidR="000E050F" w:rsidRDefault="000E050F" w:rsidP="000E050F">
                    <w:pPr>
                      <w:spacing w:line="306" w:lineRule="exact"/>
                      <w:ind w:left="20"/>
                      <w:rPr>
                        <w:rFonts w:ascii="Calibri"/>
                        <w:b/>
                        <w:spacing w:val="-2"/>
                        <w:sz w:val="28"/>
                      </w:rPr>
                    </w:pPr>
                    <w:r>
                      <w:rPr>
                        <w:rFonts w:ascii="Calibri"/>
                        <w:b/>
                        <w:spacing w:val="-2"/>
                        <w:sz w:val="28"/>
                      </w:rPr>
                      <w:t>23BQ5A4709</w:t>
                    </w:r>
                  </w:p>
                  <w:p w14:paraId="0A33AC0B" w14:textId="28C75198" w:rsidR="00AF07FA" w:rsidRPr="000E050F" w:rsidRDefault="000E050F" w:rsidP="000E050F">
                    <w:pPr>
                      <w:spacing w:line="306" w:lineRule="exact"/>
                      <w:ind w:left="20"/>
                      <w:rPr>
                        <w:rFonts w:ascii="Calibri"/>
                        <w:b/>
                        <w:spacing w:val="-2"/>
                        <w:sz w:val="28"/>
                      </w:rPr>
                    </w:pPr>
                    <w:r>
                      <w:rPr>
                        <w:rFonts w:ascii="Calibri"/>
                        <w:b/>
                        <w:spacing w:val="-2"/>
                        <w:sz w:val="28"/>
                      </w:rPr>
                      <w:t>23BQ5A</w:t>
                    </w:r>
                  </w:p>
                </w:txbxContent>
              </v:textbox>
              <w10:wrap anchorx="margin"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D6AEE" w14:textId="2852F52B" w:rsidR="004C7468" w:rsidRDefault="00ED6303">
    <w:pPr>
      <w:pStyle w:val="Header"/>
    </w:pPr>
    <w:r>
      <w:rPr>
        <w:noProof/>
      </w:rPr>
      <w:pict w14:anchorId="7C24BC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6" o:spid="_x0000_s1261" type="#_x0000_t136" style="position:absolute;margin-left:0;margin-top:0;width:650.4pt;height:130.05pt;rotation:315;z-index:-25157529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92E43" w14:textId="350C0539" w:rsidR="004C7468" w:rsidRDefault="00ED6303">
    <w:pPr>
      <w:pStyle w:val="Header"/>
    </w:pPr>
    <w:r>
      <w:rPr>
        <w:noProof/>
      </w:rPr>
      <w:pict w14:anchorId="0DE569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0" o:spid="_x0000_s1265" type="#_x0000_t136" style="position:absolute;margin-left:0;margin-top:0;width:650.4pt;height:130.05pt;rotation:315;z-index:-25156710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603B9" w14:textId="2A518956" w:rsidR="00AF07FA" w:rsidRDefault="00ED6303">
    <w:pPr>
      <w:pStyle w:val="BodyText"/>
      <w:spacing w:line="14" w:lineRule="auto"/>
      <w:rPr>
        <w:sz w:val="20"/>
      </w:rPr>
    </w:pPr>
    <w:r>
      <w:rPr>
        <w:noProof/>
      </w:rPr>
      <w:pict w14:anchorId="1BB92F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1" o:spid="_x0000_s1266" type="#_x0000_t136" style="position:absolute;margin-left:0;margin-top:0;width:650.4pt;height:130.05pt;rotation:315;z-index:-251565056;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52096" behindDoc="1" locked="0" layoutInCell="1" allowOverlap="1" wp14:anchorId="3FB7AA68" wp14:editId="6BA9D814">
              <wp:simplePos x="0" y="0"/>
              <wp:positionH relativeFrom="margin">
                <wp:align>right</wp:align>
              </wp:positionH>
              <wp:positionV relativeFrom="page">
                <wp:posOffset>175260</wp:posOffset>
              </wp:positionV>
              <wp:extent cx="1036320" cy="226695"/>
              <wp:effectExtent l="0" t="0" r="0" b="0"/>
              <wp:wrapNone/>
              <wp:docPr id="36" name="Textbox 36"/>
              <wp:cNvGraphicFramePr/>
              <a:graphic xmlns:a="http://schemas.openxmlformats.org/drawingml/2006/main">
                <a:graphicData uri="http://schemas.microsoft.com/office/word/2010/wordprocessingShape">
                  <wps:wsp>
                    <wps:cNvSpPr txBox="1"/>
                    <wps:spPr>
                      <a:xfrm>
                        <a:off x="0" y="0"/>
                        <a:ext cx="1036320" cy="226695"/>
                      </a:xfrm>
                      <a:prstGeom prst="rect">
                        <a:avLst/>
                      </a:prstGeom>
                    </wps:spPr>
                    <wps:txbx>
                      <w:txbxContent>
                        <w:p w14:paraId="0CDFD738" w14:textId="534487D4"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FB7AA68" id="_x0000_t202" coordsize="21600,21600" o:spt="202" path="m,l,21600r21600,l21600,xe">
              <v:stroke joinstyle="miter"/>
              <v:path gradientshapeok="t" o:connecttype="rect"/>
            </v:shapetype>
            <v:shape id="Textbox 36" o:spid="_x0000_s1042" type="#_x0000_t202" style="position:absolute;margin-left:30.4pt;margin-top:13.8pt;width:81.6pt;height:17.85pt;z-index:-251664384;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" filled="f" stroked="f">
              <v:textbox inset="0,0,0,0">
                <w:txbxContent>
                  <w:p w14:paraId="0CDFD738" w14:textId="534487D4"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v:textbox>
              <w10:wrap anchorx="margin"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F1E4A" w14:textId="52D14CE4" w:rsidR="004C7468" w:rsidRDefault="00ED6303">
    <w:pPr>
      <w:pStyle w:val="Header"/>
    </w:pPr>
    <w:r>
      <w:rPr>
        <w:noProof/>
      </w:rPr>
      <w:pict w14:anchorId="3C4C36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79" o:spid="_x0000_s1264" type="#_x0000_t136" style="position:absolute;margin-left:0;margin-top:0;width:650.4pt;height:130.05pt;rotation:315;z-index:-25156915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E2B89" w14:textId="58E51F24" w:rsidR="004C7468" w:rsidRDefault="00ED6303">
    <w:pPr>
      <w:pStyle w:val="Header"/>
    </w:pPr>
    <w:r>
      <w:rPr>
        <w:noProof/>
      </w:rPr>
      <w:pict w14:anchorId="47A325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3" o:spid="_x0000_s1268" type="#_x0000_t136" style="position:absolute;margin-left:0;margin-top:0;width:650.4pt;height:130.05pt;rotation:315;z-index:-25156096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0D4B5" w14:textId="3C8790CB" w:rsidR="00AF07FA" w:rsidRDefault="00ED6303">
    <w:pPr>
      <w:pStyle w:val="BodyText"/>
      <w:spacing w:line="14" w:lineRule="auto"/>
      <w:rPr>
        <w:sz w:val="20"/>
      </w:rPr>
    </w:pPr>
    <w:r>
      <w:rPr>
        <w:noProof/>
      </w:rPr>
      <w:pict w14:anchorId="05B99B4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4" o:spid="_x0000_s1269" type="#_x0000_t136" style="position:absolute;margin-left:0;margin-top:0;width:650.4pt;height:130.05pt;rotation:315;z-index:-251558912;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53120" behindDoc="1" locked="0" layoutInCell="1" allowOverlap="1" wp14:anchorId="235E98AD" wp14:editId="606A8F91">
              <wp:simplePos x="0" y="0"/>
              <wp:positionH relativeFrom="margin">
                <wp:posOffset>6053455</wp:posOffset>
              </wp:positionH>
              <wp:positionV relativeFrom="topMargin">
                <wp:align>bottom</wp:align>
              </wp:positionV>
              <wp:extent cx="990600" cy="211455"/>
              <wp:effectExtent l="0" t="0" r="0" b="0"/>
              <wp:wrapNone/>
              <wp:docPr id="37" name="Textbox 37"/>
              <wp:cNvGraphicFramePr/>
              <a:graphic xmlns:a="http://schemas.openxmlformats.org/drawingml/2006/main">
                <a:graphicData uri="http://schemas.microsoft.com/office/word/2010/wordprocessingShape">
                  <wps:wsp>
                    <wps:cNvSpPr txBox="1"/>
                    <wps:spPr>
                      <a:xfrm>
                        <a:off x="0" y="0"/>
                        <a:ext cx="990600" cy="211455"/>
                      </a:xfrm>
                      <a:prstGeom prst="rect">
                        <a:avLst/>
                      </a:prstGeom>
                    </wps:spPr>
                    <wps:txbx>
                      <w:txbxContent>
                        <w:p w14:paraId="5A896AA6" w14:textId="4D808F03" w:rsidR="00AF07FA" w:rsidRP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35E98AD" id="_x0000_t202" coordsize="21600,21600" o:spt="202" path="m,l,21600r21600,l21600,xe">
              <v:stroke joinstyle="miter"/>
              <v:path gradientshapeok="t" o:connecttype="rect"/>
            </v:shapetype>
            <v:shape id="Textbox 37" o:spid="_x0000_s1043" type="#_x0000_t202" style="position:absolute;margin-left:476.65pt;margin-top:0;width:78pt;height:16.65pt;z-index:-251663360;visibility:visible;mso-wrap-style:square;mso-width-percent:0;mso-height-percent:0;mso-wrap-distance-left:0;mso-wrap-distance-top:0;mso-wrap-distance-right:0;mso-wrap-distance-bottom:0;mso-position-horizontal:absolute;mso-position-horizontal-relative:margin;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" filled="f" stroked="f">
              <v:textbox inset="0,0,0,0">
                <w:txbxContent>
                  <w:p w14:paraId="5A896AA6" w14:textId="4D808F03" w:rsidR="00AF07FA" w:rsidRP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txbxContent>
              </v:textbox>
              <w10:wrap anchorx="margin" anchory="margin"/>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743A7D" w14:textId="07DE879F" w:rsidR="004C7468" w:rsidRDefault="00ED6303">
    <w:pPr>
      <w:pStyle w:val="Header"/>
    </w:pPr>
    <w:r>
      <w:rPr>
        <w:noProof/>
      </w:rPr>
      <w:pict w14:anchorId="2D3290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2" o:spid="_x0000_s1267" type="#_x0000_t136" style="position:absolute;margin-left:0;margin-top:0;width:650.4pt;height:130.05pt;rotation:315;z-index:-25156300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664557" w14:textId="1352076D" w:rsidR="004C7468" w:rsidRDefault="00ED6303">
    <w:pPr>
      <w:pStyle w:val="Header"/>
    </w:pPr>
    <w:r>
      <w:rPr>
        <w:noProof/>
      </w:rPr>
      <w:pict w14:anchorId="5F852E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0" o:spid="_x0000_s1235" type="#_x0000_t136" style="position:absolute;margin-left:0;margin-top:0;width:650.4pt;height:130.05pt;rotation:315;z-index:-25162854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EF954" w14:textId="74CA8286" w:rsidR="004C7468" w:rsidRDefault="00ED6303">
    <w:pPr>
      <w:pStyle w:val="Header"/>
    </w:pPr>
    <w:r>
      <w:rPr>
        <w:noProof/>
      </w:rPr>
      <w:pict w14:anchorId="1CEE15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6" o:spid="_x0000_s1271" type="#_x0000_t136" style="position:absolute;margin-left:0;margin-top:0;width:650.4pt;height:130.05pt;rotation:315;z-index:-25155481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64EBA" w14:textId="190AAA80" w:rsidR="00AF07FA" w:rsidRDefault="00ED6303">
    <w:pPr>
      <w:pStyle w:val="BodyText"/>
      <w:spacing w:line="14" w:lineRule="auto"/>
      <w:rPr>
        <w:sz w:val="20"/>
      </w:rPr>
    </w:pPr>
    <w:r>
      <w:rPr>
        <w:noProof/>
      </w:rPr>
      <w:pict w14:anchorId="06E84E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7" o:spid="_x0000_s1272" type="#_x0000_t136" style="position:absolute;margin-left:0;margin-top:0;width:650.4pt;height:130.05pt;rotation:315;z-index:-251552768;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55168" behindDoc="1" locked="0" layoutInCell="1" allowOverlap="1" wp14:anchorId="24988708" wp14:editId="4E585BA7">
              <wp:simplePos x="0" y="0"/>
              <wp:positionH relativeFrom="page">
                <wp:posOffset>6172200</wp:posOffset>
              </wp:positionH>
              <wp:positionV relativeFrom="page">
                <wp:posOffset>175260</wp:posOffset>
              </wp:positionV>
              <wp:extent cx="1028700" cy="226695"/>
              <wp:effectExtent l="0" t="0" r="0" b="0"/>
              <wp:wrapNone/>
              <wp:docPr id="44" name="Textbox 44"/>
              <wp:cNvGraphicFramePr/>
              <a:graphic xmlns:a="http://schemas.openxmlformats.org/drawingml/2006/main">
                <a:graphicData uri="http://schemas.microsoft.com/office/word/2010/wordprocessingShape">
                  <wps:wsp>
                    <wps:cNvSpPr txBox="1"/>
                    <wps:spPr>
                      <a:xfrm>
                        <a:off x="0" y="0"/>
                        <a:ext cx="1028700" cy="226695"/>
                      </a:xfrm>
                      <a:prstGeom prst="rect">
                        <a:avLst/>
                      </a:prstGeom>
                    </wps:spPr>
                    <wps:txbx>
                      <w:txbxContent>
                        <w:p w14:paraId="5EDD071D" w14:textId="5D0CBC6A"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4988708" id="_x0000_t202" coordsize="21600,21600" o:spt="202" path="m,l,21600r21600,l21600,xe">
              <v:stroke joinstyle="miter"/>
              <v:path gradientshapeok="t" o:connecttype="rect"/>
            </v:shapetype>
            <v:shape id="Textbox 44" o:spid="_x0000_s1045" type="#_x0000_t202" style="position:absolute;margin-left:486pt;margin-top:13.8pt;width:81pt;height:17.8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" filled="f" stroked="f">
              <v:textbox inset="0,0,0,0">
                <w:txbxContent>
                  <w:p w14:paraId="5EDD071D" w14:textId="5D0CBC6A"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200A9" w14:textId="65EE8283" w:rsidR="004C7468" w:rsidRDefault="00ED6303">
    <w:pPr>
      <w:pStyle w:val="Header"/>
    </w:pPr>
    <w:r>
      <w:rPr>
        <w:noProof/>
      </w:rPr>
      <w:pict w14:anchorId="3113F6C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5" o:spid="_x0000_s1270" type="#_x0000_t136" style="position:absolute;margin-left:0;margin-top:0;width:650.4pt;height:130.05pt;rotation:315;z-index:-25155686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4B2F7" w14:textId="6E4EFD92" w:rsidR="004C7468" w:rsidRDefault="00ED6303">
    <w:pPr>
      <w:pStyle w:val="Header"/>
    </w:pPr>
    <w:r>
      <w:rPr>
        <w:noProof/>
      </w:rPr>
      <w:pict w14:anchorId="682BAB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9" o:spid="_x0000_s1274" type="#_x0000_t136" style="position:absolute;margin-left:0;margin-top:0;width:650.4pt;height:130.05pt;rotation:315;z-index:-25154867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CBB02" w14:textId="33237D7D" w:rsidR="00AF07FA" w:rsidRDefault="00ED6303">
    <w:pPr>
      <w:pStyle w:val="BodyText"/>
      <w:spacing w:line="14" w:lineRule="auto"/>
      <w:rPr>
        <w:sz w:val="20"/>
      </w:rPr>
    </w:pPr>
    <w:r>
      <w:rPr>
        <w:noProof/>
      </w:rPr>
      <w:pict w14:anchorId="6300DC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0" o:spid="_x0000_s1275" type="#_x0000_t136" style="position:absolute;margin-left:0;margin-top:0;width:650.4pt;height:130.05pt;rotation:315;z-index:-251546624;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58240" behindDoc="1" locked="0" layoutInCell="1" allowOverlap="1" wp14:anchorId="0FE14C77" wp14:editId="4F93B9F7">
              <wp:simplePos x="0" y="0"/>
              <wp:positionH relativeFrom="page">
                <wp:posOffset>6172200</wp:posOffset>
              </wp:positionH>
              <wp:positionV relativeFrom="page">
                <wp:posOffset>198120</wp:posOffset>
              </wp:positionV>
              <wp:extent cx="1074420" cy="203835"/>
              <wp:effectExtent l="0" t="0" r="0" b="0"/>
              <wp:wrapNone/>
              <wp:docPr id="45" name="Textbox 45"/>
              <wp:cNvGraphicFramePr/>
              <a:graphic xmlns:a="http://schemas.openxmlformats.org/drawingml/2006/main">
                <a:graphicData uri="http://schemas.microsoft.com/office/word/2010/wordprocessingShape">
                  <wps:wsp>
                    <wps:cNvSpPr txBox="1"/>
                    <wps:spPr>
                      <a:xfrm>
                        <a:off x="0" y="0"/>
                        <a:ext cx="1074420" cy="203835"/>
                      </a:xfrm>
                      <a:prstGeom prst="rect">
                        <a:avLst/>
                      </a:prstGeom>
                    </wps:spPr>
                    <wps:txbx>
                      <w:txbxContent>
                        <w:p w14:paraId="647E0F60" w14:textId="7673FF81"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anchor>
          </w:drawing>
        </mc:Choice>
        <mc:Fallback>
          <w:pict>
            <v:shapetype w14:anchorId="0FE14C77" id="_x0000_t202" coordsize="21600,21600" o:spt="202" path="m,l,21600r21600,l21600,xe">
              <v:stroke joinstyle="miter"/>
              <v:path gradientshapeok="t" o:connecttype="rect"/>
            </v:shapetype>
            <v:shape id="Textbox 45" o:spid="_x0000_s1046" type="#_x0000_t202" style="position:absolute;margin-left:486pt;margin-top:15.6pt;width:84.6pt;height:16.05pt;z-index:-25165824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" filled="f" stroked="f">
              <v:textbox inset="0,0,0,0">
                <w:txbxContent>
                  <w:p w14:paraId="647E0F60" w14:textId="7673FF81"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43EDA" w14:textId="71539C56" w:rsidR="004C7468" w:rsidRDefault="00ED6303">
    <w:pPr>
      <w:pStyle w:val="Header"/>
    </w:pPr>
    <w:r>
      <w:rPr>
        <w:noProof/>
      </w:rPr>
      <w:pict w14:anchorId="3E8E39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88" o:spid="_x0000_s1273" type="#_x0000_t136" style="position:absolute;margin-left:0;margin-top:0;width:650.4pt;height:130.05pt;rotation:315;z-index:-25155072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03D57" w14:textId="3CC4B699" w:rsidR="004C7468" w:rsidRDefault="00ED6303">
    <w:pPr>
      <w:pStyle w:val="Header"/>
    </w:pPr>
    <w:r>
      <w:rPr>
        <w:noProof/>
      </w:rPr>
      <w:pict w14:anchorId="5FA7A0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2" o:spid="_x0000_s1277" type="#_x0000_t136" style="position:absolute;margin-left:0;margin-top:0;width:650.4pt;height:130.05pt;rotation:315;z-index:-25154252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B3E20" w14:textId="17DF7BC5" w:rsidR="00AF07FA" w:rsidRDefault="00ED6303">
    <w:pPr>
      <w:pStyle w:val="BodyText"/>
      <w:spacing w:line="14" w:lineRule="auto"/>
      <w:rPr>
        <w:sz w:val="20"/>
      </w:rPr>
    </w:pPr>
    <w:r>
      <w:rPr>
        <w:noProof/>
      </w:rPr>
      <w:pict w14:anchorId="0CFB18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3" o:spid="_x0000_s1278" type="#_x0000_t136" style="position:absolute;margin-left:0;margin-top:0;width:650.4pt;height:130.05pt;rotation:315;z-index:-251540480;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56192" behindDoc="1" locked="0" layoutInCell="1" allowOverlap="1" wp14:anchorId="0138E55B" wp14:editId="17B664A1">
              <wp:simplePos x="0" y="0"/>
              <wp:positionH relativeFrom="page">
                <wp:posOffset>6172200</wp:posOffset>
              </wp:positionH>
              <wp:positionV relativeFrom="page">
                <wp:posOffset>198120</wp:posOffset>
              </wp:positionV>
              <wp:extent cx="1028700" cy="203835"/>
              <wp:effectExtent l="0" t="0" r="0" b="0"/>
              <wp:wrapNone/>
              <wp:docPr id="47" name="Textbox 47"/>
              <wp:cNvGraphicFramePr/>
              <a:graphic xmlns:a="http://schemas.openxmlformats.org/drawingml/2006/main">
                <a:graphicData uri="http://schemas.microsoft.com/office/word/2010/wordprocessingShape">
                  <wps:wsp>
                    <wps:cNvSpPr txBox="1"/>
                    <wps:spPr>
                      <a:xfrm>
                        <a:off x="0" y="0"/>
                        <a:ext cx="1028700" cy="203835"/>
                      </a:xfrm>
                      <a:prstGeom prst="rect">
                        <a:avLst/>
                      </a:prstGeom>
                    </wps:spPr>
                    <wps:txbx>
                      <w:txbxContent>
                        <w:p w14:paraId="2BADC6DD" w14:textId="26106961" w:rsidR="00AF07FA" w:rsidRDefault="00B34EC7" w:rsidP="000E050F">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anchor>
          </w:drawing>
        </mc:Choice>
        <mc:Fallback>
          <w:pict>
            <v:shapetype w14:anchorId="0138E55B" id="_x0000_t202" coordsize="21600,21600" o:spt="202" path="m,l,21600r21600,l21600,xe">
              <v:stroke joinstyle="miter"/>
              <v:path gradientshapeok="t" o:connecttype="rect"/>
            </v:shapetype>
            <v:shape id="Textbox 47" o:spid="_x0000_s1047" type="#_x0000_t202" style="position:absolute;margin-left:486pt;margin-top:15.6pt;width:81pt;height:16.05pt;z-index:-25166028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" filled="f" stroked="f">
              <v:textbox inset="0,0,0,0">
                <w:txbxContent>
                  <w:p w14:paraId="2BADC6DD" w14:textId="26106961" w:rsidR="00AF07FA" w:rsidRDefault="00B34EC7" w:rsidP="000E050F">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18997" w14:textId="1E9A38D2" w:rsidR="004C7468" w:rsidRDefault="00ED6303">
    <w:pPr>
      <w:pStyle w:val="Header"/>
    </w:pPr>
    <w:r>
      <w:rPr>
        <w:noProof/>
      </w:rPr>
      <w:pict w14:anchorId="288F5AC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1" o:spid="_x0000_s1276" type="#_x0000_t136" style="position:absolute;margin-left:0;margin-top:0;width:650.4pt;height:130.05pt;rotation:315;z-index:-25154457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A9EF" w14:textId="30520C2E" w:rsidR="004C7468" w:rsidRDefault="00ED6303">
    <w:pPr>
      <w:pStyle w:val="Header"/>
    </w:pPr>
    <w:r>
      <w:rPr>
        <w:noProof/>
      </w:rPr>
      <w:pict w14:anchorId="5B3C38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5" o:spid="_x0000_s1280" type="#_x0000_t136" style="position:absolute;margin-left:0;margin-top:0;width:650.4pt;height:130.05pt;rotation:315;z-index:-25153638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5A172" w14:textId="2FEF87ED" w:rsidR="00AF07FA" w:rsidRDefault="00ED6303">
    <w:pPr>
      <w:pStyle w:val="BodyText"/>
      <w:spacing w:line="14" w:lineRule="auto"/>
      <w:rPr>
        <w:sz w:val="20"/>
      </w:rPr>
    </w:pPr>
    <w:r>
      <w:rPr>
        <w:noProof/>
      </w:rPr>
      <w:pict w14:anchorId="4DC23E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1" o:spid="_x0000_s1236" type="#_x0000_t136" style="position:absolute;margin-left:0;margin-top:0;width:650.4pt;height:130.05pt;rotation:315;z-index:-251626496;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39808" behindDoc="1" locked="0" layoutInCell="1" allowOverlap="1" wp14:anchorId="429B7083" wp14:editId="4AAEF095">
              <wp:simplePos x="0" y="0"/>
              <wp:positionH relativeFrom="margin">
                <wp:align>right</wp:align>
              </wp:positionH>
              <wp:positionV relativeFrom="page">
                <wp:posOffset>152400</wp:posOffset>
              </wp:positionV>
              <wp:extent cx="1036320" cy="249555"/>
              <wp:effectExtent l="0" t="0" r="0" b="0"/>
              <wp:wrapNone/>
              <wp:docPr id="14" name="Textbox 14"/>
              <wp:cNvGraphicFramePr/>
              <a:graphic xmlns:a="http://schemas.openxmlformats.org/drawingml/2006/main">
                <a:graphicData uri="http://schemas.microsoft.com/office/word/2010/wordprocessingShape">
                  <wps:wsp>
                    <wps:cNvSpPr txBox="1"/>
                    <wps:spPr>
                      <a:xfrm>
                        <a:off x="0" y="0"/>
                        <a:ext cx="1036320" cy="249555"/>
                      </a:xfrm>
                      <a:prstGeom prst="rect">
                        <a:avLst/>
                      </a:prstGeom>
                    </wps:spPr>
                    <wps:txbx>
                      <w:txbxContent>
                        <w:p w14:paraId="3304DE76" w14:textId="4A142724"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334A6FC9" w14:textId="6F9B4722" w:rsidR="00AF07FA" w:rsidRPr="007768DB" w:rsidRDefault="00AF07FA">
                          <w:pPr>
                            <w:spacing w:line="306" w:lineRule="exact"/>
                            <w:ind w:left="20"/>
                            <w:rPr>
                              <w:rFonts w:ascii="Calibri"/>
                              <w:b/>
                              <w:sz w:val="28"/>
                              <w:lang w:val="en-IN"/>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29B7083" id="_x0000_t202" coordsize="21600,21600" o:spt="202" path="m,l,21600r21600,l21600,xe">
              <v:stroke joinstyle="miter"/>
              <v:path gradientshapeok="t" o:connecttype="rect"/>
            </v:shapetype>
            <v:shape id="Textbox 14" o:spid="_x0000_s1030" type="#_x0000_t202" style="position:absolute;margin-left:30.4pt;margin-top:12pt;width:81.6pt;height:19.65pt;z-index:-251676672;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" filled="f" stroked="f">
              <v:textbox inset="0,0,0,0">
                <w:txbxContent>
                  <w:p w14:paraId="3304DE76" w14:textId="4A142724"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334A6FC9" w14:textId="6F9B4722" w:rsidR="00AF07FA" w:rsidRPr="007768DB" w:rsidRDefault="00AF07FA">
                    <w:pPr>
                      <w:spacing w:line="306" w:lineRule="exact"/>
                      <w:ind w:left="20"/>
                      <w:rPr>
                        <w:rFonts w:ascii="Calibri"/>
                        <w:b/>
                        <w:sz w:val="28"/>
                        <w:lang w:val="en-IN"/>
                      </w:rPr>
                    </w:pPr>
                  </w:p>
                </w:txbxContent>
              </v:textbox>
              <w10:wrap anchorx="margin"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00442" w14:textId="1318C9D4" w:rsidR="00AF07FA" w:rsidRDefault="00ED6303">
    <w:pPr>
      <w:pStyle w:val="BodyText"/>
      <w:spacing w:line="14" w:lineRule="auto"/>
      <w:rPr>
        <w:sz w:val="20"/>
      </w:rPr>
    </w:pPr>
    <w:r>
      <w:rPr>
        <w:noProof/>
      </w:rPr>
      <w:pict w14:anchorId="112D54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6" o:spid="_x0000_s1281" type="#_x0000_t136" style="position:absolute;margin-left:0;margin-top:0;width:650.4pt;height:130.05pt;rotation:315;z-index:-251534336;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57216" behindDoc="1" locked="0" layoutInCell="1" allowOverlap="1" wp14:anchorId="30330D6D" wp14:editId="24E4D990">
              <wp:simplePos x="0" y="0"/>
              <wp:positionH relativeFrom="page">
                <wp:posOffset>6172200</wp:posOffset>
              </wp:positionH>
              <wp:positionV relativeFrom="page">
                <wp:posOffset>175260</wp:posOffset>
              </wp:positionV>
              <wp:extent cx="1005840" cy="226695"/>
              <wp:effectExtent l="0" t="0" r="0" b="0"/>
              <wp:wrapNone/>
              <wp:docPr id="48" name="Textbox 48"/>
              <wp:cNvGraphicFramePr/>
              <a:graphic xmlns:a="http://schemas.openxmlformats.org/drawingml/2006/main">
                <a:graphicData uri="http://schemas.microsoft.com/office/word/2010/wordprocessingShape">
                  <wps:wsp>
                    <wps:cNvSpPr txBox="1"/>
                    <wps:spPr>
                      <a:xfrm>
                        <a:off x="0" y="0"/>
                        <a:ext cx="1005840" cy="226695"/>
                      </a:xfrm>
                      <a:prstGeom prst="rect">
                        <a:avLst/>
                      </a:prstGeom>
                    </wps:spPr>
                    <wps:txbx>
                      <w:txbxContent>
                        <w:p w14:paraId="1D67147B" w14:textId="57900D50"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0330D6D" id="_x0000_t202" coordsize="21600,21600" o:spt="202" path="m,l,21600r21600,l21600,xe">
              <v:stroke joinstyle="miter"/>
              <v:path gradientshapeok="t" o:connecttype="rect"/>
            </v:shapetype>
            <v:shape id="Textbox 48" o:spid="_x0000_s1048" type="#_x0000_t202" style="position:absolute;margin-left:486pt;margin-top:13.8pt;width:79.2pt;height:17.8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" filled="f" stroked="f">
              <v:textbox inset="0,0,0,0">
                <w:txbxContent>
                  <w:p w14:paraId="1D67147B" w14:textId="57900D50"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FAEC7" w14:textId="0E2211EB" w:rsidR="004C7468" w:rsidRDefault="00ED6303">
    <w:pPr>
      <w:pStyle w:val="Header"/>
    </w:pPr>
    <w:r>
      <w:rPr>
        <w:noProof/>
      </w:rPr>
      <w:pict w14:anchorId="660CA4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4" o:spid="_x0000_s1279" type="#_x0000_t136" style="position:absolute;margin-left:0;margin-top:0;width:650.4pt;height:130.05pt;rotation:315;z-index:-25153843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7F0F1" w14:textId="40E29AB0" w:rsidR="004C7468" w:rsidRDefault="00ED6303">
    <w:pPr>
      <w:pStyle w:val="Header"/>
    </w:pPr>
    <w:r>
      <w:rPr>
        <w:noProof/>
      </w:rPr>
      <w:pict w14:anchorId="16F49A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8" o:spid="_x0000_s1283" type="#_x0000_t136" style="position:absolute;margin-left:0;margin-top:0;width:650.4pt;height:130.05pt;rotation:315;z-index:-25153024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1FE61" w14:textId="641B2E5F" w:rsidR="00AF07FA" w:rsidRDefault="00ED6303">
    <w:pPr>
      <w:pStyle w:val="BodyText"/>
      <w:spacing w:line="14" w:lineRule="auto"/>
      <w:rPr>
        <w:sz w:val="20"/>
      </w:rPr>
    </w:pPr>
    <w:r>
      <w:rPr>
        <w:noProof/>
      </w:rPr>
      <w:pict w14:anchorId="39B15B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9" o:spid="_x0000_s1284" type="#_x0000_t136" style="position:absolute;margin-left:0;margin-top:0;width:650.4pt;height:130.05pt;rotation:315;z-index:-251528192;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59264" behindDoc="1" locked="0" layoutInCell="1" allowOverlap="1" wp14:anchorId="00975975" wp14:editId="38DAEB4B">
              <wp:simplePos x="0" y="0"/>
              <wp:positionH relativeFrom="page">
                <wp:posOffset>6172200</wp:posOffset>
              </wp:positionH>
              <wp:positionV relativeFrom="page">
                <wp:posOffset>190500</wp:posOffset>
              </wp:positionV>
              <wp:extent cx="1028700" cy="211455"/>
              <wp:effectExtent l="0" t="0" r="0" b="0"/>
              <wp:wrapNone/>
              <wp:docPr id="50" name="Textbox 50"/>
              <wp:cNvGraphicFramePr/>
              <a:graphic xmlns:a="http://schemas.openxmlformats.org/drawingml/2006/main">
                <a:graphicData uri="http://schemas.microsoft.com/office/word/2010/wordprocessingShape">
                  <wps:wsp>
                    <wps:cNvSpPr txBox="1"/>
                    <wps:spPr>
                      <a:xfrm>
                        <a:off x="0" y="0"/>
                        <a:ext cx="1028700" cy="211455"/>
                      </a:xfrm>
                      <a:prstGeom prst="rect">
                        <a:avLst/>
                      </a:prstGeom>
                    </wps:spPr>
                    <wps:txbx>
                      <w:txbxContent>
                        <w:p w14:paraId="33AA7BD4" w14:textId="7283A1DE"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0975975" id="_x0000_t202" coordsize="21600,21600" o:spt="202" path="m,l,21600r21600,l21600,xe">
              <v:stroke joinstyle="miter"/>
              <v:path gradientshapeok="t" o:connecttype="rect"/>
            </v:shapetype>
            <v:shape id="Textbox 50" o:spid="_x0000_s1049" type="#_x0000_t202" style="position:absolute;margin-left:486pt;margin-top:15pt;width:81pt;height:16.6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" filled="f" stroked="f">
              <v:textbox inset="0,0,0,0">
                <w:txbxContent>
                  <w:p w14:paraId="33AA7BD4" w14:textId="7283A1DE"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3BAF7" w14:textId="77AC7BDD" w:rsidR="004C7468" w:rsidRDefault="00ED6303">
    <w:pPr>
      <w:pStyle w:val="Header"/>
    </w:pPr>
    <w:r>
      <w:rPr>
        <w:noProof/>
      </w:rPr>
      <w:pict w14:anchorId="4CA52C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97" o:spid="_x0000_s1282" type="#_x0000_t136" style="position:absolute;margin-left:0;margin-top:0;width:650.4pt;height:130.05pt;rotation:315;z-index:-25153228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8EF5" w14:textId="2CF16335" w:rsidR="004C7468" w:rsidRDefault="00ED6303">
    <w:pPr>
      <w:pStyle w:val="Header"/>
    </w:pPr>
    <w:r>
      <w:rPr>
        <w:noProof/>
      </w:rPr>
      <w:pict w14:anchorId="45E2E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1" o:spid="_x0000_s1286" type="#_x0000_t136" style="position:absolute;margin-left:0;margin-top:0;width:650.4pt;height:130.05pt;rotation:315;z-index:-25152409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A9DB6" w14:textId="7D8B6D04" w:rsidR="00AF07FA" w:rsidRDefault="00ED6303">
    <w:pPr>
      <w:pStyle w:val="BodyText"/>
      <w:spacing w:line="14" w:lineRule="auto"/>
      <w:rPr>
        <w:sz w:val="20"/>
      </w:rPr>
    </w:pPr>
    <w:r>
      <w:rPr>
        <w:noProof/>
      </w:rPr>
      <w:pict w14:anchorId="4ABADB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2" o:spid="_x0000_s1287" type="#_x0000_t136" style="position:absolute;margin-left:0;margin-top:0;width:650.4pt;height:130.05pt;rotation:315;z-index:-251522048;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61312" behindDoc="1" locked="0" layoutInCell="1" allowOverlap="1" wp14:anchorId="0C6FDAC4" wp14:editId="5F3442EE">
              <wp:simplePos x="0" y="0"/>
              <wp:positionH relativeFrom="page">
                <wp:posOffset>6172200</wp:posOffset>
              </wp:positionH>
              <wp:positionV relativeFrom="page">
                <wp:posOffset>160020</wp:posOffset>
              </wp:positionV>
              <wp:extent cx="1021080" cy="241935"/>
              <wp:effectExtent l="0" t="0" r="0" b="0"/>
              <wp:wrapNone/>
              <wp:docPr id="52" name="Textbox 52"/>
              <wp:cNvGraphicFramePr/>
              <a:graphic xmlns:a="http://schemas.openxmlformats.org/drawingml/2006/main">
                <a:graphicData uri="http://schemas.microsoft.com/office/word/2010/wordprocessingShape">
                  <wps:wsp>
                    <wps:cNvSpPr txBox="1"/>
                    <wps:spPr>
                      <a:xfrm>
                        <a:off x="0" y="0"/>
                        <a:ext cx="1021080" cy="241935"/>
                      </a:xfrm>
                      <a:prstGeom prst="rect">
                        <a:avLst/>
                      </a:prstGeom>
                    </wps:spPr>
                    <wps:txbx>
                      <w:txbxContent>
                        <w:p w14:paraId="1047F87E" w14:textId="0E33C691"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C6FDAC4" id="_x0000_t202" coordsize="21600,21600" o:spt="202" path="m,l,21600r21600,l21600,xe">
              <v:stroke joinstyle="miter"/>
              <v:path gradientshapeok="t" o:connecttype="rect"/>
            </v:shapetype>
            <v:shape id="Textbox 52" o:spid="_x0000_s1051" type="#_x0000_t202" style="position:absolute;margin-left:486pt;margin-top:12.6pt;width:80.4pt;height:19.0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" filled="f" stroked="f">
              <v:textbox inset="0,0,0,0">
                <w:txbxContent>
                  <w:p w14:paraId="1047F87E" w14:textId="0E33C691"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97D1AC" w14:textId="5C0F4088" w:rsidR="004C7468" w:rsidRDefault="00ED6303">
    <w:pPr>
      <w:pStyle w:val="Header"/>
    </w:pPr>
    <w:r>
      <w:rPr>
        <w:noProof/>
      </w:rPr>
      <w:pict w14:anchorId="7533B7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0" o:spid="_x0000_s1285" type="#_x0000_t136" style="position:absolute;margin-left:0;margin-top:0;width:650.4pt;height:130.05pt;rotation:315;z-index:-25152614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92177" w14:textId="0713227B" w:rsidR="004C7468" w:rsidRDefault="00ED6303">
    <w:pPr>
      <w:pStyle w:val="Header"/>
    </w:pPr>
    <w:r>
      <w:rPr>
        <w:noProof/>
      </w:rPr>
      <w:pict w14:anchorId="071D38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4" o:spid="_x0000_s1289" type="#_x0000_t136" style="position:absolute;margin-left:0;margin-top:0;width:650.4pt;height:130.05pt;rotation:315;z-index:-25151795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91B98" w14:textId="1EB74862" w:rsidR="00AF07FA" w:rsidRDefault="00ED6303">
    <w:pPr>
      <w:pStyle w:val="BodyText"/>
      <w:spacing w:line="14" w:lineRule="auto"/>
      <w:rPr>
        <w:sz w:val="20"/>
      </w:rPr>
    </w:pPr>
    <w:r>
      <w:rPr>
        <w:noProof/>
      </w:rPr>
      <w:pict w14:anchorId="015115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5" o:spid="_x0000_s1290" type="#_x0000_t136" style="position:absolute;margin-left:0;margin-top:0;width:650.4pt;height:130.05pt;rotation:315;z-index:-251515904;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62336" behindDoc="1" locked="0" layoutInCell="1" allowOverlap="1" wp14:anchorId="3591FC60" wp14:editId="03B33B92">
              <wp:simplePos x="0" y="0"/>
              <wp:positionH relativeFrom="page">
                <wp:posOffset>6172200</wp:posOffset>
              </wp:positionH>
              <wp:positionV relativeFrom="page">
                <wp:posOffset>213360</wp:posOffset>
              </wp:positionV>
              <wp:extent cx="1013460" cy="188595"/>
              <wp:effectExtent l="0" t="0" r="0" b="0"/>
              <wp:wrapNone/>
              <wp:docPr id="53" name="Textbox 53"/>
              <wp:cNvGraphicFramePr/>
              <a:graphic xmlns:a="http://schemas.openxmlformats.org/drawingml/2006/main">
                <a:graphicData uri="http://schemas.microsoft.com/office/word/2010/wordprocessingShape">
                  <wps:wsp>
                    <wps:cNvSpPr txBox="1"/>
                    <wps:spPr>
                      <a:xfrm>
                        <a:off x="0" y="0"/>
                        <a:ext cx="1013460" cy="188595"/>
                      </a:xfrm>
                      <a:prstGeom prst="rect">
                        <a:avLst/>
                      </a:prstGeom>
                    </wps:spPr>
                    <wps:txbx>
                      <w:txbxContent>
                        <w:p w14:paraId="1B85FC8D" w14:textId="2B6CC4F9"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591FC60" id="_x0000_t202" coordsize="21600,21600" o:spt="202" path="m,l,21600r21600,l21600,xe">
              <v:stroke joinstyle="miter"/>
              <v:path gradientshapeok="t" o:connecttype="rect"/>
            </v:shapetype>
            <v:shape id="Textbox 53" o:spid="_x0000_s1052" type="#_x0000_t202" style="position:absolute;margin-left:486pt;margin-top:16.8pt;width:79.8pt;height:14.8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" filled="f" stroked="f">
              <v:textbox inset="0,0,0,0">
                <w:txbxContent>
                  <w:p w14:paraId="1B85FC8D" w14:textId="2B6CC4F9" w:rsidR="00AF07FA" w:rsidRDefault="00B34EC7">
                    <w:pPr>
                      <w:spacing w:line="306" w:lineRule="exact"/>
                      <w:ind w:left="20"/>
                      <w:rPr>
                        <w:rFonts w:ascii="Calibri"/>
                        <w:b/>
                        <w:sz w:val="28"/>
                      </w:rPr>
                    </w:pPr>
                    <w:r>
                      <w:rPr>
                        <w:rFonts w:ascii="Calibri"/>
                        <w:b/>
                        <w:spacing w:val="-2"/>
                        <w:sz w:val="28"/>
                      </w:rPr>
                      <w:t>2</w:t>
                    </w:r>
                    <w:r w:rsidR="007768DB">
                      <w:rPr>
                        <w:rFonts w:ascii="Calibri"/>
                        <w:b/>
                        <w:spacing w:val="-2"/>
                        <w:sz w:val="28"/>
                      </w:rPr>
                      <w:t>3BQ5A47</w:t>
                    </w:r>
                    <w:r w:rsidR="000E050F">
                      <w:rPr>
                        <w:rFonts w:ascii="Calibri"/>
                        <w:b/>
                        <w:spacing w:val="-2"/>
                        <w:sz w:val="28"/>
                      </w:rPr>
                      <w:t>0</w:t>
                    </w:r>
                    <w:r w:rsidR="00ED6303">
                      <w:rPr>
                        <w:rFonts w:ascii="Calibri"/>
                        <w:b/>
                        <w:spacing w:val="-2"/>
                        <w:sz w:val="28"/>
                      </w:rPr>
                      <w:t>8</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E733F" w14:textId="6B7D7197" w:rsidR="004C7468" w:rsidRDefault="00ED6303">
    <w:pPr>
      <w:pStyle w:val="Header"/>
    </w:pPr>
    <w:r>
      <w:rPr>
        <w:noProof/>
      </w:rPr>
      <w:pict w14:anchorId="38E605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49" o:spid="_x0000_s1234" type="#_x0000_t136" style="position:absolute;margin-left:0;margin-top:0;width:650.4pt;height:130.05pt;rotation:315;z-index:-25163059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2DEDE9" w14:textId="75521BAD" w:rsidR="004C7468" w:rsidRDefault="00ED6303">
    <w:pPr>
      <w:pStyle w:val="Header"/>
    </w:pPr>
    <w:r>
      <w:rPr>
        <w:noProof/>
      </w:rPr>
      <w:pict w14:anchorId="7385F6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3" o:spid="_x0000_s1288" type="#_x0000_t136" style="position:absolute;margin-left:0;margin-top:0;width:650.4pt;height:130.05pt;rotation:315;z-index:-25152000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B3EDB" w14:textId="3D83FB6F" w:rsidR="004C7468" w:rsidRDefault="00ED6303">
    <w:pPr>
      <w:pStyle w:val="Header"/>
    </w:pPr>
    <w:r>
      <w:rPr>
        <w:noProof/>
      </w:rPr>
      <w:pict w14:anchorId="4B19F2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7" o:spid="_x0000_s1292" type="#_x0000_t136" style="position:absolute;margin-left:0;margin-top:0;width:650.4pt;height:130.05pt;rotation:315;z-index:-25151180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27E96" w14:textId="468F1FEC" w:rsidR="00AF07FA" w:rsidRDefault="00ED6303">
    <w:pPr>
      <w:pStyle w:val="BodyText"/>
      <w:spacing w:line="14" w:lineRule="auto"/>
      <w:rPr>
        <w:sz w:val="20"/>
      </w:rPr>
    </w:pPr>
    <w:r>
      <w:rPr>
        <w:noProof/>
      </w:rPr>
      <w:pict w14:anchorId="1EEB5E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8" o:spid="_x0000_s1293" type="#_x0000_t136" style="position:absolute;margin-left:0;margin-top:0;width:650.4pt;height:130.05pt;rotation:315;z-index:-251509760;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63360" behindDoc="1" locked="0" layoutInCell="1" allowOverlap="1" wp14:anchorId="58FC0D86" wp14:editId="198376CF">
              <wp:simplePos x="0" y="0"/>
              <wp:positionH relativeFrom="page">
                <wp:posOffset>6172200</wp:posOffset>
              </wp:positionH>
              <wp:positionV relativeFrom="page">
                <wp:posOffset>175260</wp:posOffset>
              </wp:positionV>
              <wp:extent cx="1013460" cy="226695"/>
              <wp:effectExtent l="0" t="0" r="0" b="0"/>
              <wp:wrapNone/>
              <wp:docPr id="54" name="Textbox 54"/>
              <wp:cNvGraphicFramePr/>
              <a:graphic xmlns:a="http://schemas.openxmlformats.org/drawingml/2006/main">
                <a:graphicData uri="http://schemas.microsoft.com/office/word/2010/wordprocessingShape">
                  <wps:wsp>
                    <wps:cNvSpPr txBox="1"/>
                    <wps:spPr>
                      <a:xfrm>
                        <a:off x="0" y="0"/>
                        <a:ext cx="1013460" cy="226695"/>
                      </a:xfrm>
                      <a:prstGeom prst="rect">
                        <a:avLst/>
                      </a:prstGeom>
                    </wps:spPr>
                    <wps:txbx>
                      <w:txbxContent>
                        <w:p w14:paraId="2ADCD5E0" w14:textId="0D1DB883"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06D52874" w14:textId="21F764A5"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8FC0D86" id="_x0000_t202" coordsize="21600,21600" o:spt="202" path="m,l,21600r21600,l21600,xe">
              <v:stroke joinstyle="miter"/>
              <v:path gradientshapeok="t" o:connecttype="rect"/>
            </v:shapetype>
            <v:shape id="Textbox 54" o:spid="_x0000_s1053" type="#_x0000_t202" style="position:absolute;margin-left:486pt;margin-top:13.8pt;width:79.8pt;height:17.8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" filled="f" stroked="f">
              <v:textbox inset="0,0,0,0">
                <w:txbxContent>
                  <w:p w14:paraId="2ADCD5E0" w14:textId="0D1DB883"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06D52874" w14:textId="21F764A5" w:rsidR="00AF07FA" w:rsidRDefault="00AF07FA">
                    <w:pPr>
                      <w:spacing w:line="306" w:lineRule="exact"/>
                      <w:ind w:left="20"/>
                      <w:rPr>
                        <w:rFonts w:ascii="Calibri"/>
                        <w:b/>
                        <w:sz w:val="28"/>
                      </w:rPr>
                    </w:pP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C683F" w14:textId="04E87A35" w:rsidR="004C7468" w:rsidRDefault="00ED6303">
    <w:pPr>
      <w:pStyle w:val="Header"/>
    </w:pPr>
    <w:r>
      <w:rPr>
        <w:noProof/>
      </w:rPr>
      <w:pict w14:anchorId="5C7B65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6" o:spid="_x0000_s1291" type="#_x0000_t136" style="position:absolute;margin-left:0;margin-top:0;width:650.4pt;height:130.05pt;rotation:315;z-index:-25151385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A2940" w14:textId="3F7AD00F" w:rsidR="004C7468" w:rsidRDefault="00ED6303">
    <w:pPr>
      <w:pStyle w:val="Header"/>
    </w:pPr>
    <w:r>
      <w:rPr>
        <w:noProof/>
      </w:rPr>
      <w:pict w14:anchorId="7D2CEC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0" o:spid="_x0000_s1295" type="#_x0000_t136" style="position:absolute;margin-left:0;margin-top:0;width:650.4pt;height:130.05pt;rotation:315;z-index:-25150566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B5CA" w14:textId="03E399AC" w:rsidR="00AF07FA" w:rsidRDefault="00ED6303">
    <w:pPr>
      <w:pStyle w:val="BodyText"/>
      <w:spacing w:line="14" w:lineRule="auto"/>
      <w:rPr>
        <w:sz w:val="20"/>
      </w:rPr>
    </w:pPr>
    <w:r>
      <w:rPr>
        <w:noProof/>
      </w:rPr>
      <w:pict w14:anchorId="6B1AF2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1" o:spid="_x0000_s1296" type="#_x0000_t136" style="position:absolute;margin-left:0;margin-top:0;width:650.4pt;height:130.05pt;rotation:315;z-index:-251503616;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64384" behindDoc="1" locked="0" layoutInCell="1" allowOverlap="1" wp14:anchorId="008E439F" wp14:editId="2C8AC221">
              <wp:simplePos x="0" y="0"/>
              <wp:positionH relativeFrom="page">
                <wp:posOffset>6172200</wp:posOffset>
              </wp:positionH>
              <wp:positionV relativeFrom="page">
                <wp:posOffset>198120</wp:posOffset>
              </wp:positionV>
              <wp:extent cx="1066800" cy="203835"/>
              <wp:effectExtent l="0" t="0" r="0" b="0"/>
              <wp:wrapNone/>
              <wp:docPr id="55" name="Textbox 55"/>
              <wp:cNvGraphicFramePr/>
              <a:graphic xmlns:a="http://schemas.openxmlformats.org/drawingml/2006/main">
                <a:graphicData uri="http://schemas.microsoft.com/office/word/2010/wordprocessingShape">
                  <wps:wsp>
                    <wps:cNvSpPr txBox="1"/>
                    <wps:spPr>
                      <a:xfrm>
                        <a:off x="0" y="0"/>
                        <a:ext cx="1066800" cy="203835"/>
                      </a:xfrm>
                      <a:prstGeom prst="rect">
                        <a:avLst/>
                      </a:prstGeom>
                    </wps:spPr>
                    <wps:txbx>
                      <w:txbxContent>
                        <w:p w14:paraId="61AD1033" w14:textId="4920A542"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00AFC117" w14:textId="362C6F0D"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anchor>
          </w:drawing>
        </mc:Choice>
        <mc:Fallback>
          <w:pict>
            <v:shapetype w14:anchorId="008E439F" id="_x0000_t202" coordsize="21600,21600" o:spt="202" path="m,l,21600r21600,l21600,xe">
              <v:stroke joinstyle="miter"/>
              <v:path gradientshapeok="t" o:connecttype="rect"/>
            </v:shapetype>
            <v:shape id="Textbox 55" o:spid="_x0000_s1054" type="#_x0000_t202" style="position:absolute;margin-left:486pt;margin-top:15.6pt;width:84pt;height:16.05pt;z-index:-25165209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" filled="f" stroked="f">
              <v:textbox inset="0,0,0,0">
                <w:txbxContent>
                  <w:p w14:paraId="61AD1033" w14:textId="4920A542"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00AFC117" w14:textId="362C6F0D" w:rsidR="00AF07FA" w:rsidRDefault="00AF07FA">
                    <w:pPr>
                      <w:spacing w:line="306" w:lineRule="exact"/>
                      <w:ind w:left="20"/>
                      <w:rPr>
                        <w:rFonts w:ascii="Calibri"/>
                        <w:b/>
                        <w:sz w:val="28"/>
                      </w:rPr>
                    </w:pP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D38A7" w14:textId="6FA0001D" w:rsidR="004C7468" w:rsidRDefault="00ED6303">
    <w:pPr>
      <w:pStyle w:val="Header"/>
    </w:pPr>
    <w:r>
      <w:rPr>
        <w:noProof/>
      </w:rPr>
      <w:pict w14:anchorId="69DD7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09" o:spid="_x0000_s1294" type="#_x0000_t136" style="position:absolute;margin-left:0;margin-top:0;width:650.4pt;height:130.05pt;rotation:315;z-index:-25150771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CAF7E" w14:textId="68BBC8E5" w:rsidR="004C7468" w:rsidRDefault="00ED6303">
    <w:pPr>
      <w:pStyle w:val="Header"/>
    </w:pPr>
    <w:r>
      <w:rPr>
        <w:noProof/>
      </w:rPr>
      <w:pict w14:anchorId="5A2216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3" o:spid="_x0000_s1298" type="#_x0000_t136" style="position:absolute;margin-left:0;margin-top:0;width:650.4pt;height:130.05pt;rotation:315;z-index:-25149952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27FF6" w14:textId="3BF9A485" w:rsidR="00AF07FA" w:rsidRDefault="00ED6303">
    <w:pPr>
      <w:pStyle w:val="BodyText"/>
      <w:spacing w:line="14" w:lineRule="auto"/>
      <w:rPr>
        <w:sz w:val="20"/>
      </w:rPr>
    </w:pPr>
    <w:r>
      <w:rPr>
        <w:noProof/>
      </w:rPr>
      <w:pict w14:anchorId="1D680E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4" o:spid="_x0000_s1299" type="#_x0000_t136" style="position:absolute;margin-left:0;margin-top:0;width:650.4pt;height:130.05pt;rotation:315;z-index:-251497472;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65408" behindDoc="1" locked="0" layoutInCell="1" allowOverlap="1" wp14:anchorId="56C844C1" wp14:editId="359642ED">
              <wp:simplePos x="0" y="0"/>
              <wp:positionH relativeFrom="page">
                <wp:posOffset>6172200</wp:posOffset>
              </wp:positionH>
              <wp:positionV relativeFrom="page">
                <wp:posOffset>190500</wp:posOffset>
              </wp:positionV>
              <wp:extent cx="1005840" cy="211455"/>
              <wp:effectExtent l="0" t="0" r="0" b="0"/>
              <wp:wrapNone/>
              <wp:docPr id="57" name="Textbox 57"/>
              <wp:cNvGraphicFramePr/>
              <a:graphic xmlns:a="http://schemas.openxmlformats.org/drawingml/2006/main">
                <a:graphicData uri="http://schemas.microsoft.com/office/word/2010/wordprocessingShape">
                  <wps:wsp>
                    <wps:cNvSpPr txBox="1"/>
                    <wps:spPr>
                      <a:xfrm>
                        <a:off x="0" y="0"/>
                        <a:ext cx="1005840" cy="211455"/>
                      </a:xfrm>
                      <a:prstGeom prst="rect">
                        <a:avLst/>
                      </a:prstGeom>
                    </wps:spPr>
                    <wps:txbx>
                      <w:txbxContent>
                        <w:p w14:paraId="021AAFDA" w14:textId="741D0081"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2117AAA4" w14:textId="3AAFB760"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6C844C1" id="_x0000_t202" coordsize="21600,21600" o:spt="202" path="m,l,21600r21600,l21600,xe">
              <v:stroke joinstyle="miter"/>
              <v:path gradientshapeok="t" o:connecttype="rect"/>
            </v:shapetype>
            <v:shape id="Textbox 57" o:spid="_x0000_s1055" type="#_x0000_t202" style="position:absolute;margin-left:486pt;margin-top:15pt;width:79.2pt;height:16.6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" filled="f" stroked="f">
              <v:textbox inset="0,0,0,0">
                <w:txbxContent>
                  <w:p w14:paraId="021AAFDA" w14:textId="741D0081"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2117AAA4" w14:textId="3AAFB760" w:rsidR="00AF07FA" w:rsidRDefault="00AF07FA">
                    <w:pPr>
                      <w:spacing w:line="306" w:lineRule="exact"/>
                      <w:ind w:left="20"/>
                      <w:rPr>
                        <w:rFonts w:ascii="Calibri"/>
                        <w:b/>
                        <w:sz w:val="28"/>
                      </w:rPr>
                    </w:pP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38667" w14:textId="272BA17D" w:rsidR="004C7468" w:rsidRDefault="00ED6303">
    <w:pPr>
      <w:pStyle w:val="Header"/>
    </w:pPr>
    <w:r>
      <w:rPr>
        <w:noProof/>
      </w:rPr>
      <w:pict w14:anchorId="23FFCB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2" o:spid="_x0000_s1297" type="#_x0000_t136" style="position:absolute;margin-left:0;margin-top:0;width:650.4pt;height:130.05pt;rotation:315;z-index:-25150156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9A3A2" w14:textId="7936F51C" w:rsidR="004C7468" w:rsidRDefault="00ED6303">
    <w:pPr>
      <w:pStyle w:val="Header"/>
    </w:pPr>
    <w:r>
      <w:rPr>
        <w:noProof/>
      </w:rPr>
      <w:pict w14:anchorId="63456B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3" o:spid="_x0000_s1238" type="#_x0000_t136" style="position:absolute;margin-left:0;margin-top:0;width:650.4pt;height:130.05pt;rotation:315;z-index:-25162240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A8C0F" w14:textId="09E15D7E" w:rsidR="004C7468" w:rsidRDefault="00ED6303">
    <w:pPr>
      <w:pStyle w:val="Header"/>
    </w:pPr>
    <w:r>
      <w:rPr>
        <w:noProof/>
      </w:rPr>
      <w:pict w14:anchorId="4A21B31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6" o:spid="_x0000_s1301" type="#_x0000_t136" style="position:absolute;margin-left:0;margin-top:0;width:650.4pt;height:130.05pt;rotation:315;z-index:-25149337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17C68" w14:textId="24C02D38" w:rsidR="00AF07FA" w:rsidRDefault="00ED6303">
    <w:pPr>
      <w:pStyle w:val="BodyText"/>
      <w:spacing w:line="14" w:lineRule="auto"/>
      <w:rPr>
        <w:sz w:val="20"/>
      </w:rPr>
    </w:pPr>
    <w:r>
      <w:rPr>
        <w:noProof/>
      </w:rPr>
      <w:pict w14:anchorId="21ADD4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7" o:spid="_x0000_s1302" type="#_x0000_t136" style="position:absolute;margin-left:0;margin-top:0;width:650.4pt;height:130.05pt;rotation:315;z-index:-251491328;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66432" behindDoc="1" locked="0" layoutInCell="1" allowOverlap="1" wp14:anchorId="6A1828C1" wp14:editId="37F24EBB">
              <wp:simplePos x="0" y="0"/>
              <wp:positionH relativeFrom="page">
                <wp:posOffset>6172200</wp:posOffset>
              </wp:positionH>
              <wp:positionV relativeFrom="page">
                <wp:posOffset>175260</wp:posOffset>
              </wp:positionV>
              <wp:extent cx="1013460" cy="226695"/>
              <wp:effectExtent l="0" t="0" r="0" b="0"/>
              <wp:wrapNone/>
              <wp:docPr id="58" name="Textbox 58"/>
              <wp:cNvGraphicFramePr/>
              <a:graphic xmlns:a="http://schemas.openxmlformats.org/drawingml/2006/main">
                <a:graphicData uri="http://schemas.microsoft.com/office/word/2010/wordprocessingShape">
                  <wps:wsp>
                    <wps:cNvSpPr txBox="1"/>
                    <wps:spPr>
                      <a:xfrm>
                        <a:off x="0" y="0"/>
                        <a:ext cx="1013460" cy="226695"/>
                      </a:xfrm>
                      <a:prstGeom prst="rect">
                        <a:avLst/>
                      </a:prstGeom>
                    </wps:spPr>
                    <wps:txbx>
                      <w:txbxContent>
                        <w:p w14:paraId="721FA1B3" w14:textId="570BB518"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4A17B14F" w14:textId="3BA989FE"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A1828C1" id="_x0000_t202" coordsize="21600,21600" o:spt="202" path="m,l,21600r21600,l21600,xe">
              <v:stroke joinstyle="miter"/>
              <v:path gradientshapeok="t" o:connecttype="rect"/>
            </v:shapetype>
            <v:shape id="Textbox 58" o:spid="_x0000_s1056" type="#_x0000_t202" style="position:absolute;margin-left:486pt;margin-top:13.8pt;width:79.8pt;height:17.8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" filled="f" stroked="f">
              <v:textbox inset="0,0,0,0">
                <w:txbxContent>
                  <w:p w14:paraId="721FA1B3" w14:textId="570BB518"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4A17B14F" w14:textId="3BA989FE" w:rsidR="00AF07FA" w:rsidRDefault="00AF07FA">
                    <w:pPr>
                      <w:spacing w:line="306" w:lineRule="exact"/>
                      <w:ind w:left="20"/>
                      <w:rPr>
                        <w:rFonts w:ascii="Calibri"/>
                        <w:b/>
                        <w:sz w:val="28"/>
                      </w:rPr>
                    </w:pP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3ECEB" w14:textId="51AC5660" w:rsidR="004C7468" w:rsidRDefault="00ED6303">
    <w:pPr>
      <w:pStyle w:val="Header"/>
    </w:pPr>
    <w:r>
      <w:rPr>
        <w:noProof/>
      </w:rPr>
      <w:pict w14:anchorId="3545CB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5" o:spid="_x0000_s1300" type="#_x0000_t136" style="position:absolute;margin-left:0;margin-top:0;width:650.4pt;height:130.05pt;rotation:315;z-index:-25149542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7290A" w14:textId="025B306E" w:rsidR="004C7468" w:rsidRDefault="00ED6303">
    <w:pPr>
      <w:pStyle w:val="Header"/>
    </w:pPr>
    <w:r>
      <w:rPr>
        <w:noProof/>
      </w:rPr>
      <w:pict w14:anchorId="63244A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9" o:spid="_x0000_s1304" type="#_x0000_t136" style="position:absolute;margin-left:0;margin-top:0;width:650.4pt;height:130.05pt;rotation:315;z-index:-25148723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AB7D8" w14:textId="3C32C5E6" w:rsidR="00AF07FA" w:rsidRDefault="00ED6303">
    <w:pPr>
      <w:pStyle w:val="BodyText"/>
      <w:spacing w:line="14" w:lineRule="auto"/>
      <w:rPr>
        <w:sz w:val="20"/>
      </w:rPr>
    </w:pPr>
    <w:r>
      <w:rPr>
        <w:noProof/>
      </w:rPr>
      <w:pict w14:anchorId="19BB29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0" o:spid="_x0000_s1305" type="#_x0000_t136" style="position:absolute;margin-left:0;margin-top:0;width:650.4pt;height:130.05pt;rotation:315;z-index:-251485184;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67456" behindDoc="1" locked="0" layoutInCell="1" allowOverlap="1" wp14:anchorId="28ED065D" wp14:editId="4F9B0297">
              <wp:simplePos x="0" y="0"/>
              <wp:positionH relativeFrom="margin">
                <wp:align>right</wp:align>
              </wp:positionH>
              <wp:positionV relativeFrom="page">
                <wp:posOffset>167640</wp:posOffset>
              </wp:positionV>
              <wp:extent cx="1036320" cy="234315"/>
              <wp:effectExtent l="0" t="0" r="0" b="0"/>
              <wp:wrapNone/>
              <wp:docPr id="59" name="Textbox 59"/>
              <wp:cNvGraphicFramePr/>
              <a:graphic xmlns:a="http://schemas.openxmlformats.org/drawingml/2006/main">
                <a:graphicData uri="http://schemas.microsoft.com/office/word/2010/wordprocessingShape">
                  <wps:wsp>
                    <wps:cNvSpPr txBox="1"/>
                    <wps:spPr>
                      <a:xfrm>
                        <a:off x="0" y="0"/>
                        <a:ext cx="1036320" cy="234315"/>
                      </a:xfrm>
                      <a:prstGeom prst="rect">
                        <a:avLst/>
                      </a:prstGeom>
                    </wps:spPr>
                    <wps:txbx>
                      <w:txbxContent>
                        <w:p w14:paraId="093FBABA" w14:textId="68E2663B"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58189670" w14:textId="0922706D"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8ED065D" id="_x0000_t202" coordsize="21600,21600" o:spt="202" path="m,l,21600r21600,l21600,xe">
              <v:stroke joinstyle="miter"/>
              <v:path gradientshapeok="t" o:connecttype="rect"/>
            </v:shapetype>
            <v:shape id="Textbox 59" o:spid="_x0000_s1057" type="#_x0000_t202" style="position:absolute;margin-left:30.4pt;margin-top:13.2pt;width:81.6pt;height:18.45pt;z-index:-251649024;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" filled="f" stroked="f">
              <v:textbox inset="0,0,0,0">
                <w:txbxContent>
                  <w:p w14:paraId="093FBABA" w14:textId="68E2663B"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58189670" w14:textId="0922706D" w:rsidR="00AF07FA" w:rsidRDefault="00AF07FA">
                    <w:pPr>
                      <w:spacing w:line="306" w:lineRule="exact"/>
                      <w:ind w:left="20"/>
                      <w:rPr>
                        <w:rFonts w:ascii="Calibri"/>
                        <w:b/>
                        <w:sz w:val="28"/>
                      </w:rPr>
                    </w:pPr>
                  </w:p>
                </w:txbxContent>
              </v:textbox>
              <w10:wrap anchorx="margin"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9B476" w14:textId="1184F848" w:rsidR="004C7468" w:rsidRDefault="00ED6303">
    <w:pPr>
      <w:pStyle w:val="Header"/>
    </w:pPr>
    <w:r>
      <w:rPr>
        <w:noProof/>
      </w:rPr>
      <w:pict w14:anchorId="0E84A3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18" o:spid="_x0000_s1303" type="#_x0000_t136" style="position:absolute;margin-left:0;margin-top:0;width:650.4pt;height:130.05pt;rotation:315;z-index:-25148928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FAC62" w14:textId="5785D54B" w:rsidR="004C7468" w:rsidRDefault="00ED6303">
    <w:pPr>
      <w:pStyle w:val="Header"/>
    </w:pPr>
    <w:r>
      <w:rPr>
        <w:noProof/>
      </w:rPr>
      <w:pict w14:anchorId="73246D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2" o:spid="_x0000_s1307" type="#_x0000_t136" style="position:absolute;margin-left:0;margin-top:0;width:650.4pt;height:130.05pt;rotation:315;z-index:-25148108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2A4BC" w14:textId="42C79EE6" w:rsidR="00AF07FA" w:rsidRDefault="00ED6303">
    <w:pPr>
      <w:pStyle w:val="BodyText"/>
      <w:spacing w:line="14" w:lineRule="auto"/>
      <w:rPr>
        <w:sz w:val="20"/>
      </w:rPr>
    </w:pPr>
    <w:r>
      <w:rPr>
        <w:noProof/>
      </w:rPr>
      <w:pict w14:anchorId="3D10A6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3" o:spid="_x0000_s1308" type="#_x0000_t136" style="position:absolute;margin-left:0;margin-top:0;width:650.4pt;height:130.05pt;rotation:315;z-index:-251479040;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69504" behindDoc="1" locked="0" layoutInCell="1" allowOverlap="1" wp14:anchorId="45D1A6BD" wp14:editId="55D3ECAA">
              <wp:simplePos x="0" y="0"/>
              <wp:positionH relativeFrom="page">
                <wp:posOffset>6172200</wp:posOffset>
              </wp:positionH>
              <wp:positionV relativeFrom="page">
                <wp:posOffset>213360</wp:posOffset>
              </wp:positionV>
              <wp:extent cx="1013460" cy="188595"/>
              <wp:effectExtent l="0" t="0" r="0" b="0"/>
              <wp:wrapNone/>
              <wp:docPr id="62" name="Textbox 62"/>
              <wp:cNvGraphicFramePr/>
              <a:graphic xmlns:a="http://schemas.openxmlformats.org/drawingml/2006/main">
                <a:graphicData uri="http://schemas.microsoft.com/office/word/2010/wordprocessingShape">
                  <wps:wsp>
                    <wps:cNvSpPr txBox="1"/>
                    <wps:spPr>
                      <a:xfrm>
                        <a:off x="0" y="0"/>
                        <a:ext cx="1013460" cy="188595"/>
                      </a:xfrm>
                      <a:prstGeom prst="rect">
                        <a:avLst/>
                      </a:prstGeom>
                    </wps:spPr>
                    <wps:txbx>
                      <w:txbxContent>
                        <w:p w14:paraId="03DEA553" w14:textId="4725C5DF"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3682227A" w14:textId="2F7DB03B"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5D1A6BD" id="_x0000_t202" coordsize="21600,21600" o:spt="202" path="m,l,21600r21600,l21600,xe">
              <v:stroke joinstyle="miter"/>
              <v:path gradientshapeok="t" o:connecttype="rect"/>
            </v:shapetype>
            <v:shape id="Textbox 62" o:spid="_x0000_s1059" type="#_x0000_t202" style="position:absolute;margin-left:486pt;margin-top:16.8pt;width:79.8pt;height:14.8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" filled="f" stroked="f">
              <v:textbox inset="0,0,0,0">
                <w:txbxContent>
                  <w:p w14:paraId="03DEA553" w14:textId="4725C5DF"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3682227A" w14:textId="2F7DB03B" w:rsidR="00AF07FA" w:rsidRDefault="00AF07FA">
                    <w:pPr>
                      <w:spacing w:line="306" w:lineRule="exact"/>
                      <w:ind w:left="20"/>
                      <w:rPr>
                        <w:rFonts w:ascii="Calibri"/>
                        <w:b/>
                        <w:sz w:val="28"/>
                      </w:rPr>
                    </w:pP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911DC" w14:textId="063A8D43" w:rsidR="004C7468" w:rsidRDefault="00ED6303">
    <w:pPr>
      <w:pStyle w:val="Header"/>
    </w:pPr>
    <w:r>
      <w:rPr>
        <w:noProof/>
      </w:rPr>
      <w:pict w14:anchorId="5E8A99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1" o:spid="_x0000_s1306" type="#_x0000_t136" style="position:absolute;margin-left:0;margin-top:0;width:650.4pt;height:130.05pt;rotation:315;z-index:-25148313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4282A" w14:textId="5EB7DCA5" w:rsidR="004C7468" w:rsidRDefault="00ED6303">
    <w:pPr>
      <w:pStyle w:val="Header"/>
    </w:pPr>
    <w:r>
      <w:rPr>
        <w:noProof/>
      </w:rPr>
      <w:pict w14:anchorId="66F1A0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5" o:spid="_x0000_s1310" type="#_x0000_t136" style="position:absolute;margin-left:0;margin-top:0;width:650.4pt;height:130.05pt;rotation:315;z-index:-25147494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7CB14" w14:textId="10D3FDEE" w:rsidR="00AF07FA" w:rsidRDefault="00ED6303">
    <w:pPr>
      <w:pStyle w:val="BodyText"/>
      <w:spacing w:line="14" w:lineRule="auto"/>
      <w:rPr>
        <w:sz w:val="20"/>
      </w:rPr>
    </w:pPr>
    <w:r>
      <w:rPr>
        <w:noProof/>
      </w:rPr>
      <w:pict w14:anchorId="3FADFD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4" o:spid="_x0000_s1239" type="#_x0000_t136" style="position:absolute;margin-left:0;margin-top:0;width:650.4pt;height:130.05pt;rotation:315;z-index:-251620352;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40832" behindDoc="1" locked="0" layoutInCell="1" allowOverlap="1" wp14:anchorId="660C4AF3" wp14:editId="6DB96085">
              <wp:simplePos x="0" y="0"/>
              <wp:positionH relativeFrom="margin">
                <wp:align>right</wp:align>
              </wp:positionH>
              <wp:positionV relativeFrom="page">
                <wp:posOffset>160020</wp:posOffset>
              </wp:positionV>
              <wp:extent cx="1036320" cy="241935"/>
              <wp:effectExtent l="0" t="0" r="0" b="0"/>
              <wp:wrapNone/>
              <wp:docPr id="15" name="Textbox 15"/>
              <wp:cNvGraphicFramePr/>
              <a:graphic xmlns:a="http://schemas.openxmlformats.org/drawingml/2006/main">
                <a:graphicData uri="http://schemas.microsoft.com/office/word/2010/wordprocessingShape">
                  <wps:wsp>
                    <wps:cNvSpPr txBox="1"/>
                    <wps:spPr>
                      <a:xfrm>
                        <a:off x="0" y="0"/>
                        <a:ext cx="1036320" cy="241935"/>
                      </a:xfrm>
                      <a:prstGeom prst="rect">
                        <a:avLst/>
                      </a:prstGeom>
                    </wps:spPr>
                    <wps:txbx>
                      <w:txbxContent>
                        <w:p w14:paraId="25283FA9" w14:textId="4C6DEDD7"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62A263C0" w14:textId="3CA871F3"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60C4AF3" id="_x0000_t202" coordsize="21600,21600" o:spt="202" path="m,l,21600r21600,l21600,xe">
              <v:stroke joinstyle="miter"/>
              <v:path gradientshapeok="t" o:connecttype="rect"/>
            </v:shapetype>
            <v:shape id="Textbox 15" o:spid="_x0000_s1031" type="#_x0000_t202" style="position:absolute;margin-left:30.4pt;margin-top:12.6pt;width:81.6pt;height:19.05pt;z-index:-251675648;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" filled="f" stroked="f">
              <v:textbox inset="0,0,0,0">
                <w:txbxContent>
                  <w:p w14:paraId="25283FA9" w14:textId="4C6DEDD7" w:rsidR="000E050F" w:rsidRDefault="000E050F" w:rsidP="000E050F">
                    <w:pPr>
                      <w:spacing w:line="306" w:lineRule="exact"/>
                      <w:ind w:left="20"/>
                      <w:rPr>
                        <w:rFonts w:ascii="Calibri"/>
                        <w:b/>
                        <w:spacing w:val="-2"/>
                        <w:sz w:val="28"/>
                      </w:rPr>
                    </w:pPr>
                    <w:r>
                      <w:rPr>
                        <w:rFonts w:ascii="Calibri"/>
                        <w:b/>
                        <w:spacing w:val="-2"/>
                        <w:sz w:val="28"/>
                      </w:rPr>
                      <w:t>23BQ5A470</w:t>
                    </w:r>
                    <w:r w:rsidR="00ED6303">
                      <w:rPr>
                        <w:rFonts w:ascii="Calibri"/>
                        <w:b/>
                        <w:spacing w:val="-2"/>
                        <w:sz w:val="28"/>
                      </w:rPr>
                      <w:t>8</w:t>
                    </w:r>
                  </w:p>
                  <w:p w14:paraId="62A263C0" w14:textId="3CA871F3" w:rsidR="00AF07FA" w:rsidRDefault="00AF07FA">
                    <w:pPr>
                      <w:spacing w:line="306" w:lineRule="exact"/>
                      <w:ind w:left="20"/>
                      <w:rPr>
                        <w:rFonts w:ascii="Calibri"/>
                        <w:b/>
                        <w:sz w:val="28"/>
                      </w:rPr>
                    </w:pPr>
                  </w:p>
                </w:txbxContent>
              </v:textbox>
              <w10:wrap anchorx="margin"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46C2E" w14:textId="3B0EEBC8" w:rsidR="00AF07FA" w:rsidRDefault="00ED6303">
    <w:pPr>
      <w:pStyle w:val="BodyText"/>
      <w:spacing w:line="14" w:lineRule="auto"/>
      <w:rPr>
        <w:sz w:val="20"/>
      </w:rPr>
    </w:pPr>
    <w:r>
      <w:rPr>
        <w:noProof/>
      </w:rPr>
      <w:pict w14:anchorId="74D218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6" o:spid="_x0000_s1311" type="#_x0000_t136" style="position:absolute;margin-left:0;margin-top:0;width:650.4pt;height:130.05pt;rotation:315;z-index:-251472896;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70528" behindDoc="1" locked="0" layoutInCell="1" allowOverlap="1" wp14:anchorId="09504BF8" wp14:editId="1B641BD1">
              <wp:simplePos x="0" y="0"/>
              <wp:positionH relativeFrom="margin">
                <wp:align>right</wp:align>
              </wp:positionH>
              <wp:positionV relativeFrom="page">
                <wp:posOffset>205740</wp:posOffset>
              </wp:positionV>
              <wp:extent cx="1036320" cy="196215"/>
              <wp:effectExtent l="0" t="0" r="0" b="0"/>
              <wp:wrapNone/>
              <wp:docPr id="65" name="Textbox 65"/>
              <wp:cNvGraphicFramePr/>
              <a:graphic xmlns:a="http://schemas.openxmlformats.org/drawingml/2006/main">
                <a:graphicData uri="http://schemas.microsoft.com/office/word/2010/wordprocessingShape">
                  <wps:wsp>
                    <wps:cNvSpPr txBox="1"/>
                    <wps:spPr>
                      <a:xfrm>
                        <a:off x="0" y="0"/>
                        <a:ext cx="1036320" cy="196215"/>
                      </a:xfrm>
                      <a:prstGeom prst="rect">
                        <a:avLst/>
                      </a:prstGeom>
                    </wps:spPr>
                    <wps:txbx>
                      <w:txbxContent>
                        <w:p w14:paraId="1FF3E255" w14:textId="149CCD51"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52617ACE" w14:textId="448AE805"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9504BF8" id="_x0000_t202" coordsize="21600,21600" o:spt="202" path="m,l,21600r21600,l21600,xe">
              <v:stroke joinstyle="miter"/>
              <v:path gradientshapeok="t" o:connecttype="rect"/>
            </v:shapetype>
            <v:shape id="Textbox 65" o:spid="_x0000_s1060" type="#_x0000_t202" style="position:absolute;margin-left:30.4pt;margin-top:16.2pt;width:81.6pt;height:15.45pt;z-index:-251645952;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" filled="f" stroked="f">
              <v:textbox inset="0,0,0,0">
                <w:txbxContent>
                  <w:p w14:paraId="1FF3E255" w14:textId="149CCD51"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52617ACE" w14:textId="448AE805" w:rsidR="00AF07FA" w:rsidRDefault="00AF07FA">
                    <w:pPr>
                      <w:spacing w:line="306" w:lineRule="exact"/>
                      <w:ind w:left="20"/>
                      <w:rPr>
                        <w:rFonts w:ascii="Calibri"/>
                        <w:b/>
                        <w:sz w:val="28"/>
                      </w:rPr>
                    </w:pPr>
                  </w:p>
                </w:txbxContent>
              </v:textbox>
              <w10:wrap anchorx="margin"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800C1" w14:textId="63B8C9B2" w:rsidR="004C7468" w:rsidRDefault="00ED6303">
    <w:pPr>
      <w:pStyle w:val="Header"/>
    </w:pPr>
    <w:r>
      <w:rPr>
        <w:noProof/>
      </w:rPr>
      <w:pict w14:anchorId="20C9406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4" o:spid="_x0000_s1309" type="#_x0000_t136" style="position:absolute;margin-left:0;margin-top:0;width:650.4pt;height:130.05pt;rotation:315;z-index:-25147699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5F151" w14:textId="4C5D2FC7" w:rsidR="004C7468" w:rsidRDefault="00ED6303">
    <w:pPr>
      <w:pStyle w:val="Header"/>
    </w:pPr>
    <w:r>
      <w:rPr>
        <w:noProof/>
      </w:rPr>
      <w:pict w14:anchorId="25B92F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8" o:spid="_x0000_s1313" type="#_x0000_t136" style="position:absolute;margin-left:0;margin-top:0;width:650.4pt;height:130.05pt;rotation:315;z-index:-25146880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E52CA" w14:textId="2264F199" w:rsidR="00AF07FA" w:rsidRDefault="00ED6303">
    <w:pPr>
      <w:pStyle w:val="BodyText"/>
      <w:spacing w:line="14" w:lineRule="auto"/>
      <w:rPr>
        <w:sz w:val="20"/>
      </w:rPr>
    </w:pPr>
    <w:r>
      <w:rPr>
        <w:noProof/>
      </w:rPr>
      <w:pict w14:anchorId="21ED29A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9" o:spid="_x0000_s1314" type="#_x0000_t136" style="position:absolute;margin-left:0;margin-top:0;width:650.4pt;height:130.05pt;rotation:315;z-index:-251466752;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71552" behindDoc="1" locked="0" layoutInCell="1" allowOverlap="1" wp14:anchorId="6E80A9D5" wp14:editId="4AB75995">
              <wp:simplePos x="0" y="0"/>
              <wp:positionH relativeFrom="page">
                <wp:posOffset>6172200</wp:posOffset>
              </wp:positionH>
              <wp:positionV relativeFrom="page">
                <wp:posOffset>205740</wp:posOffset>
              </wp:positionV>
              <wp:extent cx="1021080" cy="196215"/>
              <wp:effectExtent l="0" t="0" r="0" b="0"/>
              <wp:wrapNone/>
              <wp:docPr id="68" name="Textbox 68"/>
              <wp:cNvGraphicFramePr/>
              <a:graphic xmlns:a="http://schemas.openxmlformats.org/drawingml/2006/main">
                <a:graphicData uri="http://schemas.microsoft.com/office/word/2010/wordprocessingShape">
                  <wps:wsp>
                    <wps:cNvSpPr txBox="1"/>
                    <wps:spPr>
                      <a:xfrm>
                        <a:off x="0" y="0"/>
                        <a:ext cx="1021080" cy="196215"/>
                      </a:xfrm>
                      <a:prstGeom prst="rect">
                        <a:avLst/>
                      </a:prstGeom>
                    </wps:spPr>
                    <wps:txbx>
                      <w:txbxContent>
                        <w:p w14:paraId="0140774A" w14:textId="09CDD2D1"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26127C92" w14:textId="2D1B094C"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E80A9D5" id="_x0000_t202" coordsize="21600,21600" o:spt="202" path="m,l,21600r21600,l21600,xe">
              <v:stroke joinstyle="miter"/>
              <v:path gradientshapeok="t" o:connecttype="rect"/>
            </v:shapetype>
            <v:shape id="Textbox 68" o:spid="_x0000_s1061" type="#_x0000_t202" style="position:absolute;margin-left:486pt;margin-top:16.2pt;width:80.4pt;height:15.4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" filled="f" stroked="f">
              <v:textbox inset="0,0,0,0">
                <w:txbxContent>
                  <w:p w14:paraId="0140774A" w14:textId="09CDD2D1"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26127C92" w14:textId="2D1B094C" w:rsidR="00AF07FA" w:rsidRDefault="00AF07FA">
                    <w:pPr>
                      <w:spacing w:line="306" w:lineRule="exact"/>
                      <w:ind w:left="20"/>
                      <w:rPr>
                        <w:rFonts w:ascii="Calibri"/>
                        <w:b/>
                        <w:sz w:val="28"/>
                      </w:rPr>
                    </w:pP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C347B" w14:textId="49A42DD8" w:rsidR="004C7468" w:rsidRDefault="00ED6303">
    <w:pPr>
      <w:pStyle w:val="Header"/>
    </w:pPr>
    <w:r>
      <w:rPr>
        <w:noProof/>
      </w:rPr>
      <w:pict w14:anchorId="52ACC8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27" o:spid="_x0000_s1312" type="#_x0000_t136" style="position:absolute;margin-left:0;margin-top:0;width:650.4pt;height:130.05pt;rotation:315;z-index:-25147084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73DC8" w14:textId="67C9897F" w:rsidR="004C7468" w:rsidRDefault="00ED6303">
    <w:pPr>
      <w:pStyle w:val="Header"/>
    </w:pPr>
    <w:r>
      <w:rPr>
        <w:noProof/>
      </w:rPr>
      <w:pict w14:anchorId="382E6A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1" o:spid="_x0000_s1316" type="#_x0000_t136" style="position:absolute;margin-left:0;margin-top:0;width:650.4pt;height:130.05pt;rotation:315;z-index:-25146265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D0EBA" w14:textId="1F76B4B8" w:rsidR="00AF07FA" w:rsidRDefault="00ED6303">
    <w:pPr>
      <w:pStyle w:val="BodyText"/>
      <w:spacing w:line="14" w:lineRule="auto"/>
      <w:rPr>
        <w:sz w:val="20"/>
      </w:rPr>
    </w:pPr>
    <w:r>
      <w:rPr>
        <w:noProof/>
      </w:rPr>
      <w:pict w14:anchorId="77F57A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2" o:spid="_x0000_s1317" type="#_x0000_t136" style="position:absolute;margin-left:0;margin-top:0;width:650.4pt;height:130.05pt;rotation:315;z-index:-251460608;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72576" behindDoc="1" locked="0" layoutInCell="1" allowOverlap="1" wp14:anchorId="77ADE916" wp14:editId="7D166EFE">
              <wp:simplePos x="0" y="0"/>
              <wp:positionH relativeFrom="page">
                <wp:posOffset>6172200</wp:posOffset>
              </wp:positionH>
              <wp:positionV relativeFrom="page">
                <wp:posOffset>190500</wp:posOffset>
              </wp:positionV>
              <wp:extent cx="982980" cy="211455"/>
              <wp:effectExtent l="0" t="0" r="0" b="0"/>
              <wp:wrapNone/>
              <wp:docPr id="70" name="Textbox 70"/>
              <wp:cNvGraphicFramePr/>
              <a:graphic xmlns:a="http://schemas.openxmlformats.org/drawingml/2006/main">
                <a:graphicData uri="http://schemas.microsoft.com/office/word/2010/wordprocessingShape">
                  <wps:wsp>
                    <wps:cNvSpPr txBox="1"/>
                    <wps:spPr>
                      <a:xfrm>
                        <a:off x="0" y="0"/>
                        <a:ext cx="982980" cy="211455"/>
                      </a:xfrm>
                      <a:prstGeom prst="rect">
                        <a:avLst/>
                      </a:prstGeom>
                    </wps:spPr>
                    <wps:txbx>
                      <w:txbxContent>
                        <w:p w14:paraId="6E2318F2" w14:textId="56CF7BD9"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276FBCDA" w14:textId="7844454A"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7ADE916" id="_x0000_t202" coordsize="21600,21600" o:spt="202" path="m,l,21600r21600,l21600,xe">
              <v:stroke joinstyle="miter"/>
              <v:path gradientshapeok="t" o:connecttype="rect"/>
            </v:shapetype>
            <v:shape id="Textbox 70" o:spid="_x0000_s1062" type="#_x0000_t202" style="position:absolute;margin-left:486pt;margin-top:15pt;width:77.4pt;height:16.6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" filled="f" stroked="f">
              <v:textbox inset="0,0,0,0">
                <w:txbxContent>
                  <w:p w14:paraId="6E2318F2" w14:textId="56CF7BD9"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276FBCDA" w14:textId="7844454A" w:rsidR="00AF07FA" w:rsidRDefault="00AF07FA">
                    <w:pPr>
                      <w:spacing w:line="306" w:lineRule="exact"/>
                      <w:ind w:left="20"/>
                      <w:rPr>
                        <w:rFonts w:ascii="Calibri"/>
                        <w:b/>
                        <w:sz w:val="28"/>
                      </w:rPr>
                    </w:pP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47D21" w14:textId="43D6E12C" w:rsidR="004C7468" w:rsidRDefault="00ED6303">
    <w:pPr>
      <w:pStyle w:val="Header"/>
    </w:pPr>
    <w:r>
      <w:rPr>
        <w:noProof/>
      </w:rPr>
      <w:pict w14:anchorId="4AF8BF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0" o:spid="_x0000_s1315" type="#_x0000_t136" style="position:absolute;margin-left:0;margin-top:0;width:650.4pt;height:130.05pt;rotation:315;z-index:-25146470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39DEE" w14:textId="556EF6BB" w:rsidR="004C7468" w:rsidRDefault="00ED6303">
    <w:pPr>
      <w:pStyle w:val="Header"/>
    </w:pPr>
    <w:r>
      <w:rPr>
        <w:noProof/>
      </w:rPr>
      <w:pict w14:anchorId="442188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4" o:spid="_x0000_s1319" type="#_x0000_t136" style="position:absolute;margin-left:0;margin-top:0;width:650.4pt;height:130.05pt;rotation:315;z-index:-25145651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816E1" w14:textId="083D4755" w:rsidR="00AF07FA" w:rsidRDefault="00ED6303">
    <w:pPr>
      <w:pStyle w:val="BodyText"/>
      <w:spacing w:line="14" w:lineRule="auto"/>
      <w:rPr>
        <w:sz w:val="20"/>
      </w:rPr>
    </w:pPr>
    <w:r>
      <w:rPr>
        <w:noProof/>
      </w:rPr>
      <w:pict w14:anchorId="465364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5" o:spid="_x0000_s1320" type="#_x0000_t136" style="position:absolute;margin-left:0;margin-top:0;width:650.4pt;height:130.05pt;rotation:315;z-index:-251454464;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73600" behindDoc="1" locked="0" layoutInCell="1" allowOverlap="1" wp14:anchorId="0D2C9042" wp14:editId="1DADDF0B">
              <wp:simplePos x="0" y="0"/>
              <wp:positionH relativeFrom="page">
                <wp:posOffset>6172200</wp:posOffset>
              </wp:positionH>
              <wp:positionV relativeFrom="page">
                <wp:posOffset>190500</wp:posOffset>
              </wp:positionV>
              <wp:extent cx="1013460" cy="211455"/>
              <wp:effectExtent l="0" t="0" r="0" b="0"/>
              <wp:wrapNone/>
              <wp:docPr id="71" name="Textbox 71"/>
              <wp:cNvGraphicFramePr/>
              <a:graphic xmlns:a="http://schemas.openxmlformats.org/drawingml/2006/main">
                <a:graphicData uri="http://schemas.microsoft.com/office/word/2010/wordprocessingShape">
                  <wps:wsp>
                    <wps:cNvSpPr txBox="1"/>
                    <wps:spPr>
                      <a:xfrm>
                        <a:off x="0" y="0"/>
                        <a:ext cx="1013460" cy="211455"/>
                      </a:xfrm>
                      <a:prstGeom prst="rect">
                        <a:avLst/>
                      </a:prstGeom>
                    </wps:spPr>
                    <wps:txbx>
                      <w:txbxContent>
                        <w:p w14:paraId="1E597E78" w14:textId="54CA7472"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71F5095F" w14:textId="6728ABF3"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D2C9042" id="_x0000_t202" coordsize="21600,21600" o:spt="202" path="m,l,21600r21600,l21600,xe">
              <v:stroke joinstyle="miter"/>
              <v:path gradientshapeok="t" o:connecttype="rect"/>
            </v:shapetype>
            <v:shape id="Textbox 71" o:spid="_x0000_s1063" type="#_x0000_t202" style="position:absolute;margin-left:486pt;margin-top:15pt;width:79.8pt;height:16.6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" filled="f" stroked="f">
              <v:textbox inset="0,0,0,0">
                <w:txbxContent>
                  <w:p w14:paraId="1E597E78" w14:textId="54CA7472"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71F5095F" w14:textId="6728ABF3" w:rsidR="00AF07FA" w:rsidRDefault="00AF07FA">
                    <w:pPr>
                      <w:spacing w:line="306" w:lineRule="exact"/>
                      <w:ind w:left="20"/>
                      <w:rPr>
                        <w:rFonts w:ascii="Calibri"/>
                        <w:b/>
                        <w:sz w:val="28"/>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A4F79" w14:textId="2D465F68" w:rsidR="004C7468" w:rsidRDefault="00ED6303">
    <w:pPr>
      <w:pStyle w:val="Header"/>
    </w:pPr>
    <w:r>
      <w:rPr>
        <w:noProof/>
      </w:rPr>
      <w:pict w14:anchorId="691D8A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552" o:spid="_x0000_s1237" type="#_x0000_t136" style="position:absolute;margin-left:0;margin-top:0;width:650.4pt;height:130.05pt;rotation:315;z-index:-25162444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2A9D2" w14:textId="1E586EDF" w:rsidR="004C7468" w:rsidRDefault="00ED6303">
    <w:pPr>
      <w:pStyle w:val="Header"/>
    </w:pPr>
    <w:r>
      <w:rPr>
        <w:noProof/>
      </w:rPr>
      <w:pict w14:anchorId="11CDC7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3" o:spid="_x0000_s1318" type="#_x0000_t136" style="position:absolute;margin-left:0;margin-top:0;width:650.4pt;height:130.05pt;rotation:315;z-index:-25145856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484DD" w14:textId="502DCA88" w:rsidR="004C7468" w:rsidRDefault="00ED6303">
    <w:pPr>
      <w:pStyle w:val="Header"/>
    </w:pPr>
    <w:r>
      <w:rPr>
        <w:noProof/>
      </w:rPr>
      <w:pict w14:anchorId="3F5F904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7" o:spid="_x0000_s1322" type="#_x0000_t136" style="position:absolute;margin-left:0;margin-top:0;width:650.4pt;height:130.05pt;rotation:315;z-index:-25145036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5C5AB" w14:textId="6827C02D" w:rsidR="00AF07FA" w:rsidRDefault="00ED6303">
    <w:pPr>
      <w:pStyle w:val="BodyText"/>
      <w:spacing w:line="14" w:lineRule="auto"/>
      <w:rPr>
        <w:sz w:val="20"/>
      </w:rPr>
    </w:pPr>
    <w:r>
      <w:rPr>
        <w:noProof/>
      </w:rPr>
      <w:pict w14:anchorId="60C1069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8" o:spid="_x0000_s1323" type="#_x0000_t136" style="position:absolute;margin-left:0;margin-top:0;width:650.4pt;height:130.05pt;rotation:315;z-index:-251448320;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74624" behindDoc="1" locked="0" layoutInCell="1" allowOverlap="1" wp14:anchorId="7D182724" wp14:editId="0C5D3D92">
              <wp:simplePos x="0" y="0"/>
              <wp:positionH relativeFrom="page">
                <wp:posOffset>6172200</wp:posOffset>
              </wp:positionH>
              <wp:positionV relativeFrom="page">
                <wp:posOffset>198120</wp:posOffset>
              </wp:positionV>
              <wp:extent cx="1013460" cy="203835"/>
              <wp:effectExtent l="0" t="0" r="0" b="0"/>
              <wp:wrapNone/>
              <wp:docPr id="74" name="Textbox 74"/>
              <wp:cNvGraphicFramePr/>
              <a:graphic xmlns:a="http://schemas.openxmlformats.org/drawingml/2006/main">
                <a:graphicData uri="http://schemas.microsoft.com/office/word/2010/wordprocessingShape">
                  <wps:wsp>
                    <wps:cNvSpPr txBox="1"/>
                    <wps:spPr>
                      <a:xfrm>
                        <a:off x="0" y="0"/>
                        <a:ext cx="1013460" cy="203835"/>
                      </a:xfrm>
                      <a:prstGeom prst="rect">
                        <a:avLst/>
                      </a:prstGeom>
                    </wps:spPr>
                    <wps:txbx>
                      <w:txbxContent>
                        <w:p w14:paraId="218A195B" w14:textId="7DD86CF8"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12B85C7A" w14:textId="6B226503"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anchor>
          </w:drawing>
        </mc:Choice>
        <mc:Fallback>
          <w:pict>
            <v:shapetype w14:anchorId="7D182724" id="_x0000_t202" coordsize="21600,21600" o:spt="202" path="m,l,21600r21600,l21600,xe">
              <v:stroke joinstyle="miter"/>
              <v:path gradientshapeok="t" o:connecttype="rect"/>
            </v:shapetype>
            <v:shape id="Textbox 74" o:spid="_x0000_s1064" type="#_x0000_t202" style="position:absolute;margin-left:486pt;margin-top:15.6pt;width:79.8pt;height:16.05pt;z-index:-25164185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" filled="f" stroked="f">
              <v:textbox inset="0,0,0,0">
                <w:txbxContent>
                  <w:p w14:paraId="218A195B" w14:textId="7DD86CF8"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12B85C7A" w14:textId="6B226503" w:rsidR="00AF07FA" w:rsidRDefault="00AF07FA">
                    <w:pPr>
                      <w:spacing w:line="306" w:lineRule="exact"/>
                      <w:ind w:left="20"/>
                      <w:rPr>
                        <w:rFonts w:ascii="Calibri"/>
                        <w:b/>
                        <w:sz w:val="28"/>
                      </w:rPr>
                    </w:pP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5C4B3" w14:textId="18596C21" w:rsidR="004C7468" w:rsidRDefault="00ED6303">
    <w:pPr>
      <w:pStyle w:val="Header"/>
    </w:pPr>
    <w:r>
      <w:rPr>
        <w:noProof/>
      </w:rPr>
      <w:pict w14:anchorId="04E320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6" o:spid="_x0000_s1321" type="#_x0000_t136" style="position:absolute;margin-left:0;margin-top:0;width:650.4pt;height:130.05pt;rotation:315;z-index:-251452416;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CE2FB" w14:textId="54E9E730" w:rsidR="004C7468" w:rsidRDefault="00ED6303">
    <w:pPr>
      <w:pStyle w:val="Header"/>
    </w:pPr>
    <w:r>
      <w:rPr>
        <w:noProof/>
      </w:rPr>
      <w:pict w14:anchorId="3EA4D7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40" o:spid="_x0000_s1325" type="#_x0000_t136" style="position:absolute;margin-left:0;margin-top:0;width:650.4pt;height:130.05pt;rotation:315;z-index:-251444224;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535D5" w14:textId="4A4AF4D2" w:rsidR="00AF07FA" w:rsidRDefault="00ED6303">
    <w:pPr>
      <w:pStyle w:val="BodyText"/>
      <w:spacing w:line="14" w:lineRule="auto"/>
      <w:rPr>
        <w:sz w:val="20"/>
      </w:rPr>
    </w:pPr>
    <w:r>
      <w:rPr>
        <w:noProof/>
      </w:rPr>
      <w:pict w14:anchorId="35D1BC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41" o:spid="_x0000_s1326" type="#_x0000_t136" style="position:absolute;margin-left:0;margin-top:0;width:650.4pt;height:130.05pt;rotation:315;z-index:-251442176;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75648" behindDoc="1" locked="0" layoutInCell="1" allowOverlap="1" wp14:anchorId="536BC183" wp14:editId="0F2D5559">
              <wp:simplePos x="0" y="0"/>
              <wp:positionH relativeFrom="page">
                <wp:posOffset>6172200</wp:posOffset>
              </wp:positionH>
              <wp:positionV relativeFrom="page">
                <wp:posOffset>182880</wp:posOffset>
              </wp:positionV>
              <wp:extent cx="1005840" cy="219075"/>
              <wp:effectExtent l="0" t="0" r="0" b="0"/>
              <wp:wrapNone/>
              <wp:docPr id="75" name="Textbox 75"/>
              <wp:cNvGraphicFramePr/>
              <a:graphic xmlns:a="http://schemas.openxmlformats.org/drawingml/2006/main">
                <a:graphicData uri="http://schemas.microsoft.com/office/word/2010/wordprocessingShape">
                  <wps:wsp>
                    <wps:cNvSpPr txBox="1"/>
                    <wps:spPr>
                      <a:xfrm>
                        <a:off x="0" y="0"/>
                        <a:ext cx="1005840" cy="219075"/>
                      </a:xfrm>
                      <a:prstGeom prst="rect">
                        <a:avLst/>
                      </a:prstGeom>
                    </wps:spPr>
                    <wps:txbx>
                      <w:txbxContent>
                        <w:p w14:paraId="75CA1F5E" w14:textId="1AB1B24A"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022125DD" w14:textId="3B16D3DA"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36BC183" id="_x0000_t202" coordsize="21600,21600" o:spt="202" path="m,l,21600r21600,l21600,xe">
              <v:stroke joinstyle="miter"/>
              <v:path gradientshapeok="t" o:connecttype="rect"/>
            </v:shapetype>
            <v:shape id="Textbox 75" o:spid="_x0000_s1065" type="#_x0000_t202" style="position:absolute;margin-left:486pt;margin-top:14.4pt;width:79.2pt;height:17.2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" filled="f" stroked="f">
              <v:textbox inset="0,0,0,0">
                <w:txbxContent>
                  <w:p w14:paraId="75CA1F5E" w14:textId="1AB1B24A"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022125DD" w14:textId="3B16D3DA" w:rsidR="00AF07FA" w:rsidRDefault="00AF07FA">
                    <w:pPr>
                      <w:spacing w:line="306" w:lineRule="exact"/>
                      <w:ind w:left="20"/>
                      <w:rPr>
                        <w:rFonts w:ascii="Calibri"/>
                        <w:b/>
                        <w:sz w:val="28"/>
                      </w:rPr>
                    </w:pP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54356" w14:textId="5CD7A8DF" w:rsidR="004C7468" w:rsidRDefault="00ED6303">
    <w:pPr>
      <w:pStyle w:val="Header"/>
    </w:pPr>
    <w:r>
      <w:rPr>
        <w:noProof/>
      </w:rPr>
      <w:pict w14:anchorId="3A1F46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39" o:spid="_x0000_s1324" type="#_x0000_t136" style="position:absolute;margin-left:0;margin-top:0;width:650.4pt;height:130.05pt;rotation:315;z-index:-251446272;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7CFB0" w14:textId="6C1494EB" w:rsidR="004C7468" w:rsidRDefault="00ED6303">
    <w:pPr>
      <w:pStyle w:val="Header"/>
    </w:pPr>
    <w:r>
      <w:rPr>
        <w:noProof/>
      </w:rPr>
      <w:pict w14:anchorId="6319B3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43" o:spid="_x0000_s1328" type="#_x0000_t136" style="position:absolute;margin-left:0;margin-top:0;width:650.4pt;height:130.05pt;rotation:315;z-index:-251438080;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E863E" w14:textId="7E17FBA4" w:rsidR="00AF07FA" w:rsidRDefault="00ED6303">
    <w:pPr>
      <w:pStyle w:val="BodyText"/>
      <w:spacing w:line="14" w:lineRule="auto"/>
      <w:rPr>
        <w:sz w:val="20"/>
      </w:rPr>
    </w:pPr>
    <w:r>
      <w:rPr>
        <w:noProof/>
      </w:rPr>
      <w:pict w14:anchorId="4AF397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44" o:spid="_x0000_s1329" type="#_x0000_t136" style="position:absolute;margin-left:0;margin-top:0;width:650.4pt;height:130.05pt;rotation:315;z-index:-251436032;mso-position-horizontal:center;mso-position-horizontal-relative:margin;mso-position-vertical:center;mso-position-vertical-relative:margin" o:allowincell="f" fillcolor="silver" stroked="f">
          <v:fill opacity=".5"/>
          <v:textpath style="font-family:&quot;Times New Roman&quot;;font-size:1pt" string="23BQ5A4708"/>
        </v:shape>
      </w:pict>
    </w:r>
    <w:r w:rsidR="00B34EC7">
      <w:rPr>
        <w:noProof/>
        <w:sz w:val="20"/>
      </w:rPr>
      <mc:AlternateContent>
        <mc:Choice Requires="wps">
          <w:drawing>
            <wp:anchor distT="0" distB="0" distL="0" distR="0" simplePos="0" relativeHeight="251676672" behindDoc="1" locked="0" layoutInCell="1" allowOverlap="1" wp14:anchorId="5326F26F" wp14:editId="6220FECF">
              <wp:simplePos x="0" y="0"/>
              <wp:positionH relativeFrom="page">
                <wp:posOffset>6172200</wp:posOffset>
              </wp:positionH>
              <wp:positionV relativeFrom="page">
                <wp:posOffset>175260</wp:posOffset>
              </wp:positionV>
              <wp:extent cx="1082040" cy="226695"/>
              <wp:effectExtent l="0" t="0" r="0" b="0"/>
              <wp:wrapNone/>
              <wp:docPr id="76" name="Textbox 76"/>
              <wp:cNvGraphicFramePr/>
              <a:graphic xmlns:a="http://schemas.openxmlformats.org/drawingml/2006/main">
                <a:graphicData uri="http://schemas.microsoft.com/office/word/2010/wordprocessingShape">
                  <wps:wsp>
                    <wps:cNvSpPr txBox="1"/>
                    <wps:spPr>
                      <a:xfrm>
                        <a:off x="0" y="0"/>
                        <a:ext cx="1082040" cy="226695"/>
                      </a:xfrm>
                      <a:prstGeom prst="rect">
                        <a:avLst/>
                      </a:prstGeom>
                    </wps:spPr>
                    <wps:txbx>
                      <w:txbxContent>
                        <w:p w14:paraId="131BF007" w14:textId="6E9E3F9C"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04BC4095" w14:textId="261873B7" w:rsidR="00AF07FA" w:rsidRDefault="00AF07FA">
                          <w:pPr>
                            <w:spacing w:line="306" w:lineRule="exact"/>
                            <w:ind w:left="20"/>
                            <w:rPr>
                              <w:rFonts w:ascii="Calibri"/>
                              <w:b/>
                              <w:sz w:val="28"/>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326F26F" id="_x0000_t202" coordsize="21600,21600" o:spt="202" path="m,l,21600r21600,l21600,xe">
              <v:stroke joinstyle="miter"/>
              <v:path gradientshapeok="t" o:connecttype="rect"/>
            </v:shapetype>
            <v:shape id="Textbox 76" o:spid="_x0000_s1066" type="#_x0000_t202" style="position:absolute;margin-left:486pt;margin-top:13.8pt;width:85.2pt;height:17.8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" filled="f" stroked="f">
              <v:textbox inset="0,0,0,0">
                <w:txbxContent>
                  <w:p w14:paraId="131BF007" w14:textId="6E9E3F9C" w:rsidR="007768DB" w:rsidRDefault="007768DB" w:rsidP="007768DB">
                    <w:pPr>
                      <w:spacing w:line="306" w:lineRule="exact"/>
                      <w:ind w:left="20"/>
                      <w:rPr>
                        <w:rFonts w:ascii="Calibri"/>
                        <w:b/>
                        <w:sz w:val="28"/>
                      </w:rPr>
                    </w:pPr>
                    <w:r>
                      <w:rPr>
                        <w:rFonts w:ascii="Calibri"/>
                        <w:b/>
                        <w:spacing w:val="-2"/>
                        <w:sz w:val="28"/>
                      </w:rPr>
                      <w:t>23BQ5A47</w:t>
                    </w:r>
                    <w:r w:rsidR="000E050F">
                      <w:rPr>
                        <w:rFonts w:ascii="Calibri"/>
                        <w:b/>
                        <w:spacing w:val="-2"/>
                        <w:sz w:val="28"/>
                      </w:rPr>
                      <w:t>0</w:t>
                    </w:r>
                    <w:r w:rsidR="00ED6303">
                      <w:rPr>
                        <w:rFonts w:ascii="Calibri"/>
                        <w:b/>
                        <w:spacing w:val="-2"/>
                        <w:sz w:val="28"/>
                      </w:rPr>
                      <w:t>8</w:t>
                    </w:r>
                  </w:p>
                  <w:p w14:paraId="04BC4095" w14:textId="261873B7" w:rsidR="00AF07FA" w:rsidRDefault="00AF07FA">
                    <w:pPr>
                      <w:spacing w:line="306" w:lineRule="exact"/>
                      <w:ind w:left="20"/>
                      <w:rPr>
                        <w:rFonts w:ascii="Calibri"/>
                        <w:b/>
                        <w:sz w:val="28"/>
                      </w:rPr>
                    </w:pP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DADF6" w14:textId="7872626B" w:rsidR="004C7468" w:rsidRDefault="00ED6303">
    <w:pPr>
      <w:pStyle w:val="Header"/>
    </w:pPr>
    <w:r>
      <w:rPr>
        <w:noProof/>
      </w:rPr>
      <w:pict w14:anchorId="1139FB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1301642" o:spid="_x0000_s1327" type="#_x0000_t136" style="position:absolute;margin-left:0;margin-top:0;width:650.4pt;height:130.05pt;rotation:315;z-index:-251440128;mso-position-horizontal:center;mso-position-horizontal-relative:margin;mso-position-vertical:center;mso-position-vertical-relative:margin" o:allowincell="f" fillcolor="silver" stroked="f">
          <v:fill opacity=".5"/>
          <v:textpath style="font-family:&quot;Times New Roman&quot;;font-size:1pt" string="23BQ5A4708"/>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3A4B87"/>
    <w:multiLevelType w:val="multilevel"/>
    <w:tmpl w:val="813A4B87"/>
    <w:lvl w:ilvl="0">
      <w:start w:val="1"/>
      <w:numFmt w:val="decimal"/>
      <w:lvlText w:val="%1."/>
      <w:lvlJc w:val="left"/>
      <w:pPr>
        <w:ind w:left="1145" w:hanging="360"/>
      </w:pPr>
      <w:rPr>
        <w:rFonts w:ascii="Segoe UI" w:eastAsia="Segoe UI" w:hAnsi="Segoe UI" w:cs="Segoe UI" w:hint="default"/>
        <w:b w:val="0"/>
        <w:bCs w:val="0"/>
        <w:i w:val="0"/>
        <w:iCs w:val="0"/>
        <w:color w:val="1F2228"/>
        <w:spacing w:val="-1"/>
        <w:w w:val="100"/>
        <w:sz w:val="21"/>
        <w:szCs w:val="21"/>
        <w:lang w:val="en-US" w:eastAsia="en-US" w:bidi="ar-SA"/>
      </w:rPr>
    </w:lvl>
    <w:lvl w:ilvl="1">
      <w:numFmt w:val="bullet"/>
      <w:lvlText w:val="•"/>
      <w:lvlJc w:val="left"/>
      <w:pPr>
        <w:ind w:left="2132" w:hanging="360"/>
      </w:pPr>
      <w:rPr>
        <w:rFonts w:hint="default"/>
        <w:lang w:val="en-US" w:eastAsia="en-US" w:bidi="ar-SA"/>
      </w:rPr>
    </w:lvl>
    <w:lvl w:ilvl="2">
      <w:numFmt w:val="bullet"/>
      <w:lvlText w:val="•"/>
      <w:lvlJc w:val="left"/>
      <w:pPr>
        <w:ind w:left="312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108" w:hanging="360"/>
      </w:pPr>
      <w:rPr>
        <w:rFonts w:hint="default"/>
        <w:lang w:val="en-US" w:eastAsia="en-US" w:bidi="ar-SA"/>
      </w:rPr>
    </w:lvl>
    <w:lvl w:ilvl="5">
      <w:numFmt w:val="bullet"/>
      <w:lvlText w:val="•"/>
      <w:lvlJc w:val="left"/>
      <w:pPr>
        <w:ind w:left="6101" w:hanging="360"/>
      </w:pPr>
      <w:rPr>
        <w:rFonts w:hint="default"/>
        <w:lang w:val="en-US" w:eastAsia="en-US" w:bidi="ar-SA"/>
      </w:rPr>
    </w:lvl>
    <w:lvl w:ilvl="6">
      <w:numFmt w:val="bullet"/>
      <w:lvlText w:val="•"/>
      <w:lvlJc w:val="left"/>
      <w:pPr>
        <w:ind w:left="7093" w:hanging="360"/>
      </w:pPr>
      <w:rPr>
        <w:rFonts w:hint="default"/>
        <w:lang w:val="en-US" w:eastAsia="en-US" w:bidi="ar-SA"/>
      </w:rPr>
    </w:lvl>
    <w:lvl w:ilvl="7">
      <w:numFmt w:val="bullet"/>
      <w:lvlText w:val="•"/>
      <w:lvlJc w:val="left"/>
      <w:pPr>
        <w:ind w:left="8085" w:hanging="360"/>
      </w:pPr>
      <w:rPr>
        <w:rFonts w:hint="default"/>
        <w:lang w:val="en-US" w:eastAsia="en-US" w:bidi="ar-SA"/>
      </w:rPr>
    </w:lvl>
    <w:lvl w:ilvl="8">
      <w:numFmt w:val="bullet"/>
      <w:lvlText w:val="•"/>
      <w:lvlJc w:val="left"/>
      <w:pPr>
        <w:ind w:left="9077" w:hanging="360"/>
      </w:pPr>
      <w:rPr>
        <w:rFonts w:hint="default"/>
        <w:lang w:val="en-US" w:eastAsia="en-US" w:bidi="ar-SA"/>
      </w:rPr>
    </w:lvl>
  </w:abstractNum>
  <w:abstractNum w:abstractNumId="1" w15:restartNumberingAfterBreak="0">
    <w:nsid w:val="8461FADE"/>
    <w:multiLevelType w:val="multilevel"/>
    <w:tmpl w:val="8461FADE"/>
    <w:lvl w:ilvl="0">
      <w:numFmt w:val="bullet"/>
      <w:lvlText w:val=""/>
      <w:lvlJc w:val="left"/>
      <w:pPr>
        <w:ind w:left="716"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136" w:hanging="359"/>
      </w:pPr>
      <w:rPr>
        <w:rFonts w:hint="default"/>
        <w:lang w:val="en-US" w:eastAsia="en-US" w:bidi="ar-SA"/>
      </w:rPr>
    </w:lvl>
    <w:lvl w:ilvl="2">
      <w:numFmt w:val="bullet"/>
      <w:lvlText w:val="•"/>
      <w:lvlJc w:val="left"/>
      <w:pPr>
        <w:ind w:left="1553" w:hanging="359"/>
      </w:pPr>
      <w:rPr>
        <w:rFonts w:hint="default"/>
        <w:lang w:val="en-US" w:eastAsia="en-US" w:bidi="ar-SA"/>
      </w:rPr>
    </w:lvl>
    <w:lvl w:ilvl="3">
      <w:numFmt w:val="bullet"/>
      <w:lvlText w:val="•"/>
      <w:lvlJc w:val="left"/>
      <w:pPr>
        <w:ind w:left="1970" w:hanging="359"/>
      </w:pPr>
      <w:rPr>
        <w:rFonts w:hint="default"/>
        <w:lang w:val="en-US" w:eastAsia="en-US" w:bidi="ar-SA"/>
      </w:rPr>
    </w:lvl>
    <w:lvl w:ilvl="4">
      <w:numFmt w:val="bullet"/>
      <w:lvlText w:val="•"/>
      <w:lvlJc w:val="left"/>
      <w:pPr>
        <w:ind w:left="2387" w:hanging="359"/>
      </w:pPr>
      <w:rPr>
        <w:rFonts w:hint="default"/>
        <w:lang w:val="en-US" w:eastAsia="en-US" w:bidi="ar-SA"/>
      </w:rPr>
    </w:lvl>
    <w:lvl w:ilvl="5">
      <w:numFmt w:val="bullet"/>
      <w:lvlText w:val="•"/>
      <w:lvlJc w:val="left"/>
      <w:pPr>
        <w:ind w:left="2804" w:hanging="359"/>
      </w:pPr>
      <w:rPr>
        <w:rFonts w:hint="default"/>
        <w:lang w:val="en-US" w:eastAsia="en-US" w:bidi="ar-SA"/>
      </w:rPr>
    </w:lvl>
    <w:lvl w:ilvl="6">
      <w:numFmt w:val="bullet"/>
      <w:lvlText w:val="•"/>
      <w:lvlJc w:val="left"/>
      <w:pPr>
        <w:ind w:left="3220" w:hanging="359"/>
      </w:pPr>
      <w:rPr>
        <w:rFonts w:hint="default"/>
        <w:lang w:val="en-US" w:eastAsia="en-US" w:bidi="ar-SA"/>
      </w:rPr>
    </w:lvl>
    <w:lvl w:ilvl="7">
      <w:numFmt w:val="bullet"/>
      <w:lvlText w:val="•"/>
      <w:lvlJc w:val="left"/>
      <w:pPr>
        <w:ind w:left="3637" w:hanging="359"/>
      </w:pPr>
      <w:rPr>
        <w:rFonts w:hint="default"/>
        <w:lang w:val="en-US" w:eastAsia="en-US" w:bidi="ar-SA"/>
      </w:rPr>
    </w:lvl>
    <w:lvl w:ilvl="8">
      <w:numFmt w:val="bullet"/>
      <w:lvlText w:val="•"/>
      <w:lvlJc w:val="left"/>
      <w:pPr>
        <w:ind w:left="4054" w:hanging="359"/>
      </w:pPr>
      <w:rPr>
        <w:rFonts w:hint="default"/>
        <w:lang w:val="en-US" w:eastAsia="en-US" w:bidi="ar-SA"/>
      </w:rPr>
    </w:lvl>
  </w:abstractNum>
  <w:abstractNum w:abstractNumId="2" w15:restartNumberingAfterBreak="0">
    <w:nsid w:val="9239341B"/>
    <w:multiLevelType w:val="multilevel"/>
    <w:tmpl w:val="9239341B"/>
    <w:lvl w:ilvl="0">
      <w:start w:val="1"/>
      <w:numFmt w:val="decimal"/>
      <w:lvlText w:val="%1."/>
      <w:lvlJc w:val="left"/>
      <w:pPr>
        <w:ind w:left="785" w:hanging="361"/>
      </w:pPr>
      <w:rPr>
        <w:rFonts w:ascii="Times New Roman" w:eastAsia="Times New Roman" w:hAnsi="Times New Roman" w:cs="Times New Roman" w:hint="default"/>
        <w:b w:val="0"/>
        <w:bCs w:val="0"/>
        <w:i w:val="0"/>
        <w:iCs w:val="0"/>
        <w:color w:val="273139"/>
        <w:spacing w:val="0"/>
        <w:w w:val="100"/>
        <w:sz w:val="24"/>
        <w:szCs w:val="24"/>
        <w:lang w:val="en-US" w:eastAsia="en-US" w:bidi="ar-SA"/>
      </w:rPr>
    </w:lvl>
    <w:lvl w:ilvl="1">
      <w:numFmt w:val="bullet"/>
      <w:lvlText w:val=""/>
      <w:lvlJc w:val="left"/>
      <w:pPr>
        <w:ind w:left="1063" w:hanging="359"/>
      </w:pPr>
      <w:rPr>
        <w:rFonts w:ascii="Wingdings" w:eastAsia="Wingdings" w:hAnsi="Wingdings" w:cs="Wingdings" w:hint="default"/>
        <w:b w:val="0"/>
        <w:bCs w:val="0"/>
        <w:i w:val="0"/>
        <w:iCs w:val="0"/>
        <w:spacing w:val="0"/>
        <w:w w:val="100"/>
        <w:sz w:val="24"/>
        <w:szCs w:val="24"/>
        <w:lang w:val="en-US" w:eastAsia="en-US" w:bidi="ar-SA"/>
      </w:rPr>
    </w:lvl>
    <w:lvl w:ilvl="2">
      <w:numFmt w:val="bullet"/>
      <w:lvlText w:val="•"/>
      <w:lvlJc w:val="left"/>
      <w:pPr>
        <w:ind w:left="2171" w:hanging="359"/>
      </w:pPr>
      <w:rPr>
        <w:rFonts w:hint="default"/>
        <w:lang w:val="en-US" w:eastAsia="en-US" w:bidi="ar-SA"/>
      </w:rPr>
    </w:lvl>
    <w:lvl w:ilvl="3">
      <w:numFmt w:val="bullet"/>
      <w:lvlText w:val="•"/>
      <w:lvlJc w:val="left"/>
      <w:pPr>
        <w:ind w:left="3282" w:hanging="359"/>
      </w:pPr>
      <w:rPr>
        <w:rFonts w:hint="default"/>
        <w:lang w:val="en-US" w:eastAsia="en-US" w:bidi="ar-SA"/>
      </w:rPr>
    </w:lvl>
    <w:lvl w:ilvl="4">
      <w:numFmt w:val="bullet"/>
      <w:lvlText w:val="•"/>
      <w:lvlJc w:val="left"/>
      <w:pPr>
        <w:ind w:left="4394" w:hanging="359"/>
      </w:pPr>
      <w:rPr>
        <w:rFonts w:hint="default"/>
        <w:lang w:val="en-US" w:eastAsia="en-US" w:bidi="ar-SA"/>
      </w:rPr>
    </w:lvl>
    <w:lvl w:ilvl="5">
      <w:numFmt w:val="bullet"/>
      <w:lvlText w:val="•"/>
      <w:lvlJc w:val="left"/>
      <w:pPr>
        <w:ind w:left="5505" w:hanging="359"/>
      </w:pPr>
      <w:rPr>
        <w:rFonts w:hint="default"/>
        <w:lang w:val="en-US" w:eastAsia="en-US" w:bidi="ar-SA"/>
      </w:rPr>
    </w:lvl>
    <w:lvl w:ilvl="6">
      <w:numFmt w:val="bullet"/>
      <w:lvlText w:val="•"/>
      <w:lvlJc w:val="left"/>
      <w:pPr>
        <w:ind w:left="6616" w:hanging="359"/>
      </w:pPr>
      <w:rPr>
        <w:rFonts w:hint="default"/>
        <w:lang w:val="en-US" w:eastAsia="en-US" w:bidi="ar-SA"/>
      </w:rPr>
    </w:lvl>
    <w:lvl w:ilvl="7">
      <w:numFmt w:val="bullet"/>
      <w:lvlText w:val="•"/>
      <w:lvlJc w:val="left"/>
      <w:pPr>
        <w:ind w:left="7728" w:hanging="359"/>
      </w:pPr>
      <w:rPr>
        <w:rFonts w:hint="default"/>
        <w:lang w:val="en-US" w:eastAsia="en-US" w:bidi="ar-SA"/>
      </w:rPr>
    </w:lvl>
    <w:lvl w:ilvl="8">
      <w:numFmt w:val="bullet"/>
      <w:lvlText w:val="•"/>
      <w:lvlJc w:val="left"/>
      <w:pPr>
        <w:ind w:left="8839" w:hanging="359"/>
      </w:pPr>
      <w:rPr>
        <w:rFonts w:hint="default"/>
        <w:lang w:val="en-US" w:eastAsia="en-US" w:bidi="ar-SA"/>
      </w:rPr>
    </w:lvl>
  </w:abstractNum>
  <w:abstractNum w:abstractNumId="3" w15:restartNumberingAfterBreak="0">
    <w:nsid w:val="9288B902"/>
    <w:multiLevelType w:val="multilevel"/>
    <w:tmpl w:val="9288B902"/>
    <w:lvl w:ilvl="0">
      <w:start w:val="7"/>
      <w:numFmt w:val="decimal"/>
      <w:lvlText w:val="%1."/>
      <w:lvlJc w:val="left"/>
      <w:pPr>
        <w:ind w:left="318" w:hanging="240"/>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798"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1888" w:hanging="360"/>
      </w:pPr>
      <w:rPr>
        <w:rFonts w:hint="default"/>
        <w:lang w:val="en-US" w:eastAsia="en-US" w:bidi="ar-SA"/>
      </w:rPr>
    </w:lvl>
    <w:lvl w:ilvl="3">
      <w:numFmt w:val="bullet"/>
      <w:lvlText w:val="•"/>
      <w:lvlJc w:val="left"/>
      <w:pPr>
        <w:ind w:left="2976" w:hanging="360"/>
      </w:pPr>
      <w:rPr>
        <w:rFonts w:hint="default"/>
        <w:lang w:val="en-US" w:eastAsia="en-US" w:bidi="ar-SA"/>
      </w:rPr>
    </w:lvl>
    <w:lvl w:ilvl="4">
      <w:numFmt w:val="bullet"/>
      <w:lvlText w:val="•"/>
      <w:lvlJc w:val="left"/>
      <w:pPr>
        <w:ind w:left="4064" w:hanging="360"/>
      </w:pPr>
      <w:rPr>
        <w:rFonts w:hint="default"/>
        <w:lang w:val="en-US" w:eastAsia="en-US" w:bidi="ar-SA"/>
      </w:rPr>
    </w:lvl>
    <w:lvl w:ilvl="5">
      <w:numFmt w:val="bullet"/>
      <w:lvlText w:val="•"/>
      <w:lvlJc w:val="left"/>
      <w:pPr>
        <w:ind w:left="5152" w:hanging="360"/>
      </w:pPr>
      <w:rPr>
        <w:rFonts w:hint="default"/>
        <w:lang w:val="en-US" w:eastAsia="en-US" w:bidi="ar-SA"/>
      </w:rPr>
    </w:lvl>
    <w:lvl w:ilvl="6">
      <w:numFmt w:val="bullet"/>
      <w:lvlText w:val="•"/>
      <w:lvlJc w:val="left"/>
      <w:pPr>
        <w:ind w:left="6240" w:hanging="360"/>
      </w:pPr>
      <w:rPr>
        <w:rFonts w:hint="default"/>
        <w:lang w:val="en-US" w:eastAsia="en-US" w:bidi="ar-SA"/>
      </w:rPr>
    </w:lvl>
    <w:lvl w:ilvl="7">
      <w:numFmt w:val="bullet"/>
      <w:lvlText w:val="•"/>
      <w:lvlJc w:val="left"/>
      <w:pPr>
        <w:ind w:left="7328" w:hanging="360"/>
      </w:pPr>
      <w:rPr>
        <w:rFonts w:hint="default"/>
        <w:lang w:val="en-US" w:eastAsia="en-US" w:bidi="ar-SA"/>
      </w:rPr>
    </w:lvl>
    <w:lvl w:ilvl="8">
      <w:numFmt w:val="bullet"/>
      <w:lvlText w:val="•"/>
      <w:lvlJc w:val="left"/>
      <w:pPr>
        <w:ind w:left="8416" w:hanging="360"/>
      </w:pPr>
      <w:rPr>
        <w:rFonts w:hint="default"/>
        <w:lang w:val="en-US" w:eastAsia="en-US" w:bidi="ar-SA"/>
      </w:rPr>
    </w:lvl>
  </w:abstractNum>
  <w:abstractNum w:abstractNumId="4" w15:restartNumberingAfterBreak="0">
    <w:nsid w:val="9C8AC8EF"/>
    <w:multiLevelType w:val="multilevel"/>
    <w:tmpl w:val="9C8AC8EF"/>
    <w:lvl w:ilvl="0">
      <w:numFmt w:val="bullet"/>
      <w:lvlText w:val=""/>
      <w:lvlJc w:val="left"/>
      <w:pPr>
        <w:ind w:left="1066" w:hanging="361"/>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428" w:hanging="363"/>
      </w:pPr>
      <w:rPr>
        <w:rFonts w:ascii="Wingdings" w:eastAsia="Wingdings" w:hAnsi="Wingdings" w:cs="Wingdings" w:hint="default"/>
        <w:b w:val="0"/>
        <w:bCs w:val="0"/>
        <w:i w:val="0"/>
        <w:iCs w:val="0"/>
        <w:spacing w:val="0"/>
        <w:w w:val="100"/>
        <w:sz w:val="24"/>
        <w:szCs w:val="24"/>
        <w:lang w:val="en-US" w:eastAsia="en-US" w:bidi="ar-SA"/>
      </w:rPr>
    </w:lvl>
    <w:lvl w:ilvl="2">
      <w:numFmt w:val="bullet"/>
      <w:lvlText w:val="•"/>
      <w:lvlJc w:val="left"/>
      <w:pPr>
        <w:ind w:left="2491" w:hanging="363"/>
      </w:pPr>
      <w:rPr>
        <w:rFonts w:hint="default"/>
        <w:lang w:val="en-US" w:eastAsia="en-US" w:bidi="ar-SA"/>
      </w:rPr>
    </w:lvl>
    <w:lvl w:ilvl="3">
      <w:numFmt w:val="bullet"/>
      <w:lvlText w:val="•"/>
      <w:lvlJc w:val="left"/>
      <w:pPr>
        <w:ind w:left="3562" w:hanging="363"/>
      </w:pPr>
      <w:rPr>
        <w:rFonts w:hint="default"/>
        <w:lang w:val="en-US" w:eastAsia="en-US" w:bidi="ar-SA"/>
      </w:rPr>
    </w:lvl>
    <w:lvl w:ilvl="4">
      <w:numFmt w:val="bullet"/>
      <w:lvlText w:val="•"/>
      <w:lvlJc w:val="left"/>
      <w:pPr>
        <w:ind w:left="4634" w:hanging="363"/>
      </w:pPr>
      <w:rPr>
        <w:rFonts w:hint="default"/>
        <w:lang w:val="en-US" w:eastAsia="en-US" w:bidi="ar-SA"/>
      </w:rPr>
    </w:lvl>
    <w:lvl w:ilvl="5">
      <w:numFmt w:val="bullet"/>
      <w:lvlText w:val="•"/>
      <w:lvlJc w:val="left"/>
      <w:pPr>
        <w:ind w:left="5705" w:hanging="363"/>
      </w:pPr>
      <w:rPr>
        <w:rFonts w:hint="default"/>
        <w:lang w:val="en-US" w:eastAsia="en-US" w:bidi="ar-SA"/>
      </w:rPr>
    </w:lvl>
    <w:lvl w:ilvl="6">
      <w:numFmt w:val="bullet"/>
      <w:lvlText w:val="•"/>
      <w:lvlJc w:val="left"/>
      <w:pPr>
        <w:ind w:left="6776" w:hanging="363"/>
      </w:pPr>
      <w:rPr>
        <w:rFonts w:hint="default"/>
        <w:lang w:val="en-US" w:eastAsia="en-US" w:bidi="ar-SA"/>
      </w:rPr>
    </w:lvl>
    <w:lvl w:ilvl="7">
      <w:numFmt w:val="bullet"/>
      <w:lvlText w:val="•"/>
      <w:lvlJc w:val="left"/>
      <w:pPr>
        <w:ind w:left="7848" w:hanging="363"/>
      </w:pPr>
      <w:rPr>
        <w:rFonts w:hint="default"/>
        <w:lang w:val="en-US" w:eastAsia="en-US" w:bidi="ar-SA"/>
      </w:rPr>
    </w:lvl>
    <w:lvl w:ilvl="8">
      <w:numFmt w:val="bullet"/>
      <w:lvlText w:val="•"/>
      <w:lvlJc w:val="left"/>
      <w:pPr>
        <w:ind w:left="8919" w:hanging="363"/>
      </w:pPr>
      <w:rPr>
        <w:rFonts w:hint="default"/>
        <w:lang w:val="en-US" w:eastAsia="en-US" w:bidi="ar-SA"/>
      </w:rPr>
    </w:lvl>
  </w:abstractNum>
  <w:abstractNum w:abstractNumId="5" w15:restartNumberingAfterBreak="0">
    <w:nsid w:val="B0F1ACD9"/>
    <w:multiLevelType w:val="multilevel"/>
    <w:tmpl w:val="B0F1ACD9"/>
    <w:lvl w:ilvl="0">
      <w:numFmt w:val="bullet"/>
      <w:lvlText w:val=""/>
      <w:lvlJc w:val="left"/>
      <w:pPr>
        <w:ind w:left="716"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707" w:hanging="359"/>
      </w:pPr>
      <w:rPr>
        <w:rFonts w:hint="default"/>
        <w:lang w:val="en-US" w:eastAsia="en-US" w:bidi="ar-SA"/>
      </w:rPr>
    </w:lvl>
    <w:lvl w:ilvl="2">
      <w:numFmt w:val="bullet"/>
      <w:lvlText w:val="•"/>
      <w:lvlJc w:val="left"/>
      <w:pPr>
        <w:ind w:left="2694" w:hanging="359"/>
      </w:pPr>
      <w:rPr>
        <w:rFonts w:hint="default"/>
        <w:lang w:val="en-US" w:eastAsia="en-US" w:bidi="ar-SA"/>
      </w:rPr>
    </w:lvl>
    <w:lvl w:ilvl="3">
      <w:numFmt w:val="bullet"/>
      <w:lvlText w:val="•"/>
      <w:lvlJc w:val="left"/>
      <w:pPr>
        <w:ind w:left="3681" w:hanging="359"/>
      </w:pPr>
      <w:rPr>
        <w:rFonts w:hint="default"/>
        <w:lang w:val="en-US" w:eastAsia="en-US" w:bidi="ar-SA"/>
      </w:rPr>
    </w:lvl>
    <w:lvl w:ilvl="4">
      <w:numFmt w:val="bullet"/>
      <w:lvlText w:val="•"/>
      <w:lvlJc w:val="left"/>
      <w:pPr>
        <w:ind w:left="4669" w:hanging="359"/>
      </w:pPr>
      <w:rPr>
        <w:rFonts w:hint="default"/>
        <w:lang w:val="en-US" w:eastAsia="en-US" w:bidi="ar-SA"/>
      </w:rPr>
    </w:lvl>
    <w:lvl w:ilvl="5">
      <w:numFmt w:val="bullet"/>
      <w:lvlText w:val="•"/>
      <w:lvlJc w:val="left"/>
      <w:pPr>
        <w:ind w:left="5656" w:hanging="359"/>
      </w:pPr>
      <w:rPr>
        <w:rFonts w:hint="default"/>
        <w:lang w:val="en-US" w:eastAsia="en-US" w:bidi="ar-SA"/>
      </w:rPr>
    </w:lvl>
    <w:lvl w:ilvl="6">
      <w:numFmt w:val="bullet"/>
      <w:lvlText w:val="•"/>
      <w:lvlJc w:val="left"/>
      <w:pPr>
        <w:ind w:left="6643" w:hanging="359"/>
      </w:pPr>
      <w:rPr>
        <w:rFonts w:hint="default"/>
        <w:lang w:val="en-US" w:eastAsia="en-US" w:bidi="ar-SA"/>
      </w:rPr>
    </w:lvl>
    <w:lvl w:ilvl="7">
      <w:numFmt w:val="bullet"/>
      <w:lvlText w:val="•"/>
      <w:lvlJc w:val="left"/>
      <w:pPr>
        <w:ind w:left="7631" w:hanging="359"/>
      </w:pPr>
      <w:rPr>
        <w:rFonts w:hint="default"/>
        <w:lang w:val="en-US" w:eastAsia="en-US" w:bidi="ar-SA"/>
      </w:rPr>
    </w:lvl>
    <w:lvl w:ilvl="8">
      <w:numFmt w:val="bullet"/>
      <w:lvlText w:val="•"/>
      <w:lvlJc w:val="left"/>
      <w:pPr>
        <w:ind w:left="8618" w:hanging="359"/>
      </w:pPr>
      <w:rPr>
        <w:rFonts w:hint="default"/>
        <w:lang w:val="en-US" w:eastAsia="en-US" w:bidi="ar-SA"/>
      </w:rPr>
    </w:lvl>
  </w:abstractNum>
  <w:abstractNum w:abstractNumId="6" w15:restartNumberingAfterBreak="0">
    <w:nsid w:val="B5E306ED"/>
    <w:multiLevelType w:val="multilevel"/>
    <w:tmpl w:val="B5E306ED"/>
    <w:lvl w:ilvl="0">
      <w:numFmt w:val="bullet"/>
      <w:lvlText w:val=""/>
      <w:lvlJc w:val="left"/>
      <w:pPr>
        <w:ind w:left="1063"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428" w:hanging="363"/>
      </w:pPr>
      <w:rPr>
        <w:rFonts w:ascii="Wingdings" w:eastAsia="Wingdings" w:hAnsi="Wingdings" w:cs="Wingdings" w:hint="default"/>
        <w:b w:val="0"/>
        <w:bCs w:val="0"/>
        <w:i w:val="0"/>
        <w:iCs w:val="0"/>
        <w:spacing w:val="0"/>
        <w:w w:val="100"/>
        <w:sz w:val="24"/>
        <w:szCs w:val="24"/>
        <w:lang w:val="en-US" w:eastAsia="en-US" w:bidi="ar-SA"/>
      </w:rPr>
    </w:lvl>
    <w:lvl w:ilvl="2">
      <w:numFmt w:val="bullet"/>
      <w:lvlText w:val="•"/>
      <w:lvlJc w:val="left"/>
      <w:pPr>
        <w:ind w:left="2491" w:hanging="363"/>
      </w:pPr>
      <w:rPr>
        <w:rFonts w:hint="default"/>
        <w:lang w:val="en-US" w:eastAsia="en-US" w:bidi="ar-SA"/>
      </w:rPr>
    </w:lvl>
    <w:lvl w:ilvl="3">
      <w:numFmt w:val="bullet"/>
      <w:lvlText w:val="•"/>
      <w:lvlJc w:val="left"/>
      <w:pPr>
        <w:ind w:left="3562" w:hanging="363"/>
      </w:pPr>
      <w:rPr>
        <w:rFonts w:hint="default"/>
        <w:lang w:val="en-US" w:eastAsia="en-US" w:bidi="ar-SA"/>
      </w:rPr>
    </w:lvl>
    <w:lvl w:ilvl="4">
      <w:numFmt w:val="bullet"/>
      <w:lvlText w:val="•"/>
      <w:lvlJc w:val="left"/>
      <w:pPr>
        <w:ind w:left="4634" w:hanging="363"/>
      </w:pPr>
      <w:rPr>
        <w:rFonts w:hint="default"/>
        <w:lang w:val="en-US" w:eastAsia="en-US" w:bidi="ar-SA"/>
      </w:rPr>
    </w:lvl>
    <w:lvl w:ilvl="5">
      <w:numFmt w:val="bullet"/>
      <w:lvlText w:val="•"/>
      <w:lvlJc w:val="left"/>
      <w:pPr>
        <w:ind w:left="5705" w:hanging="363"/>
      </w:pPr>
      <w:rPr>
        <w:rFonts w:hint="default"/>
        <w:lang w:val="en-US" w:eastAsia="en-US" w:bidi="ar-SA"/>
      </w:rPr>
    </w:lvl>
    <w:lvl w:ilvl="6">
      <w:numFmt w:val="bullet"/>
      <w:lvlText w:val="•"/>
      <w:lvlJc w:val="left"/>
      <w:pPr>
        <w:ind w:left="6776" w:hanging="363"/>
      </w:pPr>
      <w:rPr>
        <w:rFonts w:hint="default"/>
        <w:lang w:val="en-US" w:eastAsia="en-US" w:bidi="ar-SA"/>
      </w:rPr>
    </w:lvl>
    <w:lvl w:ilvl="7">
      <w:numFmt w:val="bullet"/>
      <w:lvlText w:val="•"/>
      <w:lvlJc w:val="left"/>
      <w:pPr>
        <w:ind w:left="7848" w:hanging="363"/>
      </w:pPr>
      <w:rPr>
        <w:rFonts w:hint="default"/>
        <w:lang w:val="en-US" w:eastAsia="en-US" w:bidi="ar-SA"/>
      </w:rPr>
    </w:lvl>
    <w:lvl w:ilvl="8">
      <w:numFmt w:val="bullet"/>
      <w:lvlText w:val="•"/>
      <w:lvlJc w:val="left"/>
      <w:pPr>
        <w:ind w:left="8919" w:hanging="363"/>
      </w:pPr>
      <w:rPr>
        <w:rFonts w:hint="default"/>
        <w:lang w:val="en-US" w:eastAsia="en-US" w:bidi="ar-SA"/>
      </w:rPr>
    </w:lvl>
  </w:abstractNum>
  <w:abstractNum w:abstractNumId="7" w15:restartNumberingAfterBreak="0">
    <w:nsid w:val="BE923771"/>
    <w:multiLevelType w:val="multilevel"/>
    <w:tmpl w:val="BE923771"/>
    <w:lvl w:ilvl="0">
      <w:numFmt w:val="bullet"/>
      <w:lvlText w:val=""/>
      <w:lvlJc w:val="left"/>
      <w:pPr>
        <w:ind w:left="1145" w:hanging="360"/>
      </w:pPr>
      <w:rPr>
        <w:rFonts w:ascii="Symbol" w:eastAsia="Symbol" w:hAnsi="Symbol" w:cs="Symbol" w:hint="default"/>
        <w:b w:val="0"/>
        <w:bCs w:val="0"/>
        <w:i w:val="0"/>
        <w:iCs w:val="0"/>
        <w:spacing w:val="0"/>
        <w:w w:val="99"/>
        <w:sz w:val="20"/>
        <w:szCs w:val="20"/>
        <w:lang w:val="en-US" w:eastAsia="en-US" w:bidi="ar-SA"/>
      </w:rPr>
    </w:lvl>
    <w:lvl w:ilvl="1">
      <w:numFmt w:val="bullet"/>
      <w:lvlText w:val="o"/>
      <w:lvlJc w:val="left"/>
      <w:pPr>
        <w:ind w:left="1865" w:hanging="360"/>
      </w:pPr>
      <w:rPr>
        <w:rFonts w:ascii="Courier New" w:eastAsia="Courier New" w:hAnsi="Courier New" w:cs="Courier New" w:hint="default"/>
        <w:b w:val="0"/>
        <w:bCs w:val="0"/>
        <w:i w:val="0"/>
        <w:iCs w:val="0"/>
        <w:spacing w:val="0"/>
        <w:w w:val="99"/>
        <w:sz w:val="20"/>
        <w:szCs w:val="20"/>
        <w:lang w:val="en-US" w:eastAsia="en-US" w:bidi="ar-SA"/>
      </w:rPr>
    </w:lvl>
    <w:lvl w:ilvl="2">
      <w:numFmt w:val="bullet"/>
      <w:lvlText w:val="•"/>
      <w:lvlJc w:val="left"/>
      <w:pPr>
        <w:ind w:left="2882" w:hanging="360"/>
      </w:pPr>
      <w:rPr>
        <w:rFonts w:hint="default"/>
        <w:lang w:val="en-US" w:eastAsia="en-US" w:bidi="ar-SA"/>
      </w:rPr>
    </w:lvl>
    <w:lvl w:ilvl="3">
      <w:numFmt w:val="bullet"/>
      <w:lvlText w:val="•"/>
      <w:lvlJc w:val="left"/>
      <w:pPr>
        <w:ind w:left="3904" w:hanging="360"/>
      </w:pPr>
      <w:rPr>
        <w:rFonts w:hint="default"/>
        <w:lang w:val="en-US" w:eastAsia="en-US" w:bidi="ar-SA"/>
      </w:rPr>
    </w:lvl>
    <w:lvl w:ilvl="4">
      <w:numFmt w:val="bullet"/>
      <w:lvlText w:val="•"/>
      <w:lvlJc w:val="left"/>
      <w:pPr>
        <w:ind w:left="4927" w:hanging="360"/>
      </w:pPr>
      <w:rPr>
        <w:rFonts w:hint="default"/>
        <w:lang w:val="en-US" w:eastAsia="en-US" w:bidi="ar-SA"/>
      </w:rPr>
    </w:lvl>
    <w:lvl w:ilvl="5">
      <w:numFmt w:val="bullet"/>
      <w:lvlText w:val="•"/>
      <w:lvlJc w:val="left"/>
      <w:pPr>
        <w:ind w:left="5949" w:hanging="360"/>
      </w:pPr>
      <w:rPr>
        <w:rFonts w:hint="default"/>
        <w:lang w:val="en-US" w:eastAsia="en-US" w:bidi="ar-SA"/>
      </w:rPr>
    </w:lvl>
    <w:lvl w:ilvl="6">
      <w:numFmt w:val="bullet"/>
      <w:lvlText w:val="•"/>
      <w:lvlJc w:val="left"/>
      <w:pPr>
        <w:ind w:left="6972" w:hanging="360"/>
      </w:pPr>
      <w:rPr>
        <w:rFonts w:hint="default"/>
        <w:lang w:val="en-US" w:eastAsia="en-US" w:bidi="ar-SA"/>
      </w:rPr>
    </w:lvl>
    <w:lvl w:ilvl="7">
      <w:numFmt w:val="bullet"/>
      <w:lvlText w:val="•"/>
      <w:lvlJc w:val="left"/>
      <w:pPr>
        <w:ind w:left="7994" w:hanging="360"/>
      </w:pPr>
      <w:rPr>
        <w:rFonts w:hint="default"/>
        <w:lang w:val="en-US" w:eastAsia="en-US" w:bidi="ar-SA"/>
      </w:rPr>
    </w:lvl>
    <w:lvl w:ilvl="8">
      <w:numFmt w:val="bullet"/>
      <w:lvlText w:val="•"/>
      <w:lvlJc w:val="left"/>
      <w:pPr>
        <w:ind w:left="9017" w:hanging="360"/>
      </w:pPr>
      <w:rPr>
        <w:rFonts w:hint="default"/>
        <w:lang w:val="en-US" w:eastAsia="en-US" w:bidi="ar-SA"/>
      </w:rPr>
    </w:lvl>
  </w:abstractNum>
  <w:abstractNum w:abstractNumId="8" w15:restartNumberingAfterBreak="0">
    <w:nsid w:val="BF205925"/>
    <w:multiLevelType w:val="multilevel"/>
    <w:tmpl w:val="BF205925"/>
    <w:lvl w:ilvl="0">
      <w:numFmt w:val="bullet"/>
      <w:lvlText w:val=""/>
      <w:lvlJc w:val="left"/>
      <w:pPr>
        <w:ind w:left="1337" w:hanging="360"/>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2312" w:hanging="360"/>
      </w:pPr>
      <w:rPr>
        <w:rFonts w:hint="default"/>
        <w:lang w:val="en-US" w:eastAsia="en-US" w:bidi="ar-SA"/>
      </w:rPr>
    </w:lvl>
    <w:lvl w:ilvl="2">
      <w:numFmt w:val="bullet"/>
      <w:lvlText w:val="•"/>
      <w:lvlJc w:val="left"/>
      <w:pPr>
        <w:ind w:left="3284" w:hanging="360"/>
      </w:pPr>
      <w:rPr>
        <w:rFonts w:hint="default"/>
        <w:lang w:val="en-US" w:eastAsia="en-US" w:bidi="ar-SA"/>
      </w:rPr>
    </w:lvl>
    <w:lvl w:ilvl="3">
      <w:numFmt w:val="bullet"/>
      <w:lvlText w:val="•"/>
      <w:lvlJc w:val="left"/>
      <w:pPr>
        <w:ind w:left="4256" w:hanging="360"/>
      </w:pPr>
      <w:rPr>
        <w:rFonts w:hint="default"/>
        <w:lang w:val="en-US" w:eastAsia="en-US" w:bidi="ar-SA"/>
      </w:rPr>
    </w:lvl>
    <w:lvl w:ilvl="4">
      <w:numFmt w:val="bullet"/>
      <w:lvlText w:val="•"/>
      <w:lvlJc w:val="left"/>
      <w:pPr>
        <w:ind w:left="5228" w:hanging="360"/>
      </w:pPr>
      <w:rPr>
        <w:rFonts w:hint="default"/>
        <w:lang w:val="en-US" w:eastAsia="en-US" w:bidi="ar-SA"/>
      </w:rPr>
    </w:lvl>
    <w:lvl w:ilvl="5">
      <w:numFmt w:val="bullet"/>
      <w:lvlText w:val="•"/>
      <w:lvlJc w:val="left"/>
      <w:pPr>
        <w:ind w:left="6201" w:hanging="360"/>
      </w:pPr>
      <w:rPr>
        <w:rFonts w:hint="default"/>
        <w:lang w:val="en-US" w:eastAsia="en-US" w:bidi="ar-SA"/>
      </w:rPr>
    </w:lvl>
    <w:lvl w:ilvl="6">
      <w:numFmt w:val="bullet"/>
      <w:lvlText w:val="•"/>
      <w:lvlJc w:val="left"/>
      <w:pPr>
        <w:ind w:left="7173" w:hanging="360"/>
      </w:pPr>
      <w:rPr>
        <w:rFonts w:hint="default"/>
        <w:lang w:val="en-US" w:eastAsia="en-US" w:bidi="ar-SA"/>
      </w:rPr>
    </w:lvl>
    <w:lvl w:ilvl="7">
      <w:numFmt w:val="bullet"/>
      <w:lvlText w:val="•"/>
      <w:lvlJc w:val="left"/>
      <w:pPr>
        <w:ind w:left="8145" w:hanging="360"/>
      </w:pPr>
      <w:rPr>
        <w:rFonts w:hint="default"/>
        <w:lang w:val="en-US" w:eastAsia="en-US" w:bidi="ar-SA"/>
      </w:rPr>
    </w:lvl>
    <w:lvl w:ilvl="8">
      <w:numFmt w:val="bullet"/>
      <w:lvlText w:val="•"/>
      <w:lvlJc w:val="left"/>
      <w:pPr>
        <w:ind w:left="9117" w:hanging="360"/>
      </w:pPr>
      <w:rPr>
        <w:rFonts w:hint="default"/>
        <w:lang w:val="en-US" w:eastAsia="en-US" w:bidi="ar-SA"/>
      </w:rPr>
    </w:lvl>
  </w:abstractNum>
  <w:abstractNum w:abstractNumId="9" w15:restartNumberingAfterBreak="0">
    <w:nsid w:val="C8879AEF"/>
    <w:multiLevelType w:val="multilevel"/>
    <w:tmpl w:val="C8879AEF"/>
    <w:lvl w:ilvl="0">
      <w:start w:val="1"/>
      <w:numFmt w:val="decimal"/>
      <w:lvlText w:val="%1."/>
      <w:lvlJc w:val="left"/>
      <w:pPr>
        <w:ind w:left="1145"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1145" w:hanging="360"/>
      </w:pPr>
      <w:rPr>
        <w:rFonts w:ascii="Symbol" w:eastAsia="Symbol" w:hAnsi="Symbol" w:cs="Symbol" w:hint="default"/>
        <w:b w:val="0"/>
        <w:bCs w:val="0"/>
        <w:i w:val="0"/>
        <w:iCs w:val="0"/>
        <w:spacing w:val="0"/>
        <w:w w:val="99"/>
        <w:sz w:val="20"/>
        <w:szCs w:val="20"/>
        <w:lang w:val="en-US" w:eastAsia="en-US" w:bidi="ar-SA"/>
      </w:rPr>
    </w:lvl>
    <w:lvl w:ilvl="2">
      <w:numFmt w:val="bullet"/>
      <w:lvlText w:val="o"/>
      <w:lvlJc w:val="left"/>
      <w:pPr>
        <w:ind w:left="1865"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3904" w:hanging="360"/>
      </w:pPr>
      <w:rPr>
        <w:rFonts w:hint="default"/>
        <w:lang w:val="en-US" w:eastAsia="en-US" w:bidi="ar-SA"/>
      </w:rPr>
    </w:lvl>
    <w:lvl w:ilvl="4">
      <w:numFmt w:val="bullet"/>
      <w:lvlText w:val="•"/>
      <w:lvlJc w:val="left"/>
      <w:pPr>
        <w:ind w:left="4927" w:hanging="360"/>
      </w:pPr>
      <w:rPr>
        <w:rFonts w:hint="default"/>
        <w:lang w:val="en-US" w:eastAsia="en-US" w:bidi="ar-SA"/>
      </w:rPr>
    </w:lvl>
    <w:lvl w:ilvl="5">
      <w:numFmt w:val="bullet"/>
      <w:lvlText w:val="•"/>
      <w:lvlJc w:val="left"/>
      <w:pPr>
        <w:ind w:left="5949" w:hanging="360"/>
      </w:pPr>
      <w:rPr>
        <w:rFonts w:hint="default"/>
        <w:lang w:val="en-US" w:eastAsia="en-US" w:bidi="ar-SA"/>
      </w:rPr>
    </w:lvl>
    <w:lvl w:ilvl="6">
      <w:numFmt w:val="bullet"/>
      <w:lvlText w:val="•"/>
      <w:lvlJc w:val="left"/>
      <w:pPr>
        <w:ind w:left="6972" w:hanging="360"/>
      </w:pPr>
      <w:rPr>
        <w:rFonts w:hint="default"/>
        <w:lang w:val="en-US" w:eastAsia="en-US" w:bidi="ar-SA"/>
      </w:rPr>
    </w:lvl>
    <w:lvl w:ilvl="7">
      <w:numFmt w:val="bullet"/>
      <w:lvlText w:val="•"/>
      <w:lvlJc w:val="left"/>
      <w:pPr>
        <w:ind w:left="7994" w:hanging="360"/>
      </w:pPr>
      <w:rPr>
        <w:rFonts w:hint="default"/>
        <w:lang w:val="en-US" w:eastAsia="en-US" w:bidi="ar-SA"/>
      </w:rPr>
    </w:lvl>
    <w:lvl w:ilvl="8">
      <w:numFmt w:val="bullet"/>
      <w:lvlText w:val="•"/>
      <w:lvlJc w:val="left"/>
      <w:pPr>
        <w:ind w:left="9017" w:hanging="360"/>
      </w:pPr>
      <w:rPr>
        <w:rFonts w:hint="default"/>
        <w:lang w:val="en-US" w:eastAsia="en-US" w:bidi="ar-SA"/>
      </w:rPr>
    </w:lvl>
  </w:abstractNum>
  <w:abstractNum w:abstractNumId="10" w15:restartNumberingAfterBreak="0">
    <w:nsid w:val="CF092B84"/>
    <w:multiLevelType w:val="multilevel"/>
    <w:tmpl w:val="CF092B84"/>
    <w:lvl w:ilvl="0">
      <w:numFmt w:val="bullet"/>
      <w:lvlText w:val=""/>
      <w:lvlJc w:val="left"/>
      <w:pPr>
        <w:ind w:left="1063"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2060" w:hanging="359"/>
      </w:pPr>
      <w:rPr>
        <w:rFonts w:hint="default"/>
        <w:lang w:val="en-US" w:eastAsia="en-US" w:bidi="ar-SA"/>
      </w:rPr>
    </w:lvl>
    <w:lvl w:ilvl="2">
      <w:numFmt w:val="bullet"/>
      <w:lvlText w:val="•"/>
      <w:lvlJc w:val="left"/>
      <w:pPr>
        <w:ind w:left="3060" w:hanging="359"/>
      </w:pPr>
      <w:rPr>
        <w:rFonts w:hint="default"/>
        <w:lang w:val="en-US" w:eastAsia="en-US" w:bidi="ar-SA"/>
      </w:rPr>
    </w:lvl>
    <w:lvl w:ilvl="3">
      <w:numFmt w:val="bullet"/>
      <w:lvlText w:val="•"/>
      <w:lvlJc w:val="left"/>
      <w:pPr>
        <w:ind w:left="4060" w:hanging="359"/>
      </w:pPr>
      <w:rPr>
        <w:rFonts w:hint="default"/>
        <w:lang w:val="en-US" w:eastAsia="en-US" w:bidi="ar-SA"/>
      </w:rPr>
    </w:lvl>
    <w:lvl w:ilvl="4">
      <w:numFmt w:val="bullet"/>
      <w:lvlText w:val="•"/>
      <w:lvlJc w:val="left"/>
      <w:pPr>
        <w:ind w:left="5060" w:hanging="359"/>
      </w:pPr>
      <w:rPr>
        <w:rFonts w:hint="default"/>
        <w:lang w:val="en-US" w:eastAsia="en-US" w:bidi="ar-SA"/>
      </w:rPr>
    </w:lvl>
    <w:lvl w:ilvl="5">
      <w:numFmt w:val="bullet"/>
      <w:lvlText w:val="•"/>
      <w:lvlJc w:val="left"/>
      <w:pPr>
        <w:ind w:left="6061" w:hanging="359"/>
      </w:pPr>
      <w:rPr>
        <w:rFonts w:hint="default"/>
        <w:lang w:val="en-US" w:eastAsia="en-US" w:bidi="ar-SA"/>
      </w:rPr>
    </w:lvl>
    <w:lvl w:ilvl="6">
      <w:numFmt w:val="bullet"/>
      <w:lvlText w:val="•"/>
      <w:lvlJc w:val="left"/>
      <w:pPr>
        <w:ind w:left="7061" w:hanging="359"/>
      </w:pPr>
      <w:rPr>
        <w:rFonts w:hint="default"/>
        <w:lang w:val="en-US" w:eastAsia="en-US" w:bidi="ar-SA"/>
      </w:rPr>
    </w:lvl>
    <w:lvl w:ilvl="7">
      <w:numFmt w:val="bullet"/>
      <w:lvlText w:val="•"/>
      <w:lvlJc w:val="left"/>
      <w:pPr>
        <w:ind w:left="8061" w:hanging="359"/>
      </w:pPr>
      <w:rPr>
        <w:rFonts w:hint="default"/>
        <w:lang w:val="en-US" w:eastAsia="en-US" w:bidi="ar-SA"/>
      </w:rPr>
    </w:lvl>
    <w:lvl w:ilvl="8">
      <w:numFmt w:val="bullet"/>
      <w:lvlText w:val="•"/>
      <w:lvlJc w:val="left"/>
      <w:pPr>
        <w:ind w:left="9061" w:hanging="359"/>
      </w:pPr>
      <w:rPr>
        <w:rFonts w:hint="default"/>
        <w:lang w:val="en-US" w:eastAsia="en-US" w:bidi="ar-SA"/>
      </w:rPr>
    </w:lvl>
  </w:abstractNum>
  <w:abstractNum w:abstractNumId="11" w15:restartNumberingAfterBreak="0">
    <w:nsid w:val="D7F9FE59"/>
    <w:multiLevelType w:val="multilevel"/>
    <w:tmpl w:val="D7F9FE59"/>
    <w:lvl w:ilvl="0">
      <w:numFmt w:val="bullet"/>
      <w:lvlText w:val=""/>
      <w:lvlJc w:val="left"/>
      <w:pPr>
        <w:ind w:left="716"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707" w:hanging="359"/>
      </w:pPr>
      <w:rPr>
        <w:rFonts w:hint="default"/>
        <w:lang w:val="en-US" w:eastAsia="en-US" w:bidi="ar-SA"/>
      </w:rPr>
    </w:lvl>
    <w:lvl w:ilvl="2">
      <w:numFmt w:val="bullet"/>
      <w:lvlText w:val="•"/>
      <w:lvlJc w:val="left"/>
      <w:pPr>
        <w:ind w:left="2694" w:hanging="359"/>
      </w:pPr>
      <w:rPr>
        <w:rFonts w:hint="default"/>
        <w:lang w:val="en-US" w:eastAsia="en-US" w:bidi="ar-SA"/>
      </w:rPr>
    </w:lvl>
    <w:lvl w:ilvl="3">
      <w:numFmt w:val="bullet"/>
      <w:lvlText w:val="•"/>
      <w:lvlJc w:val="left"/>
      <w:pPr>
        <w:ind w:left="3681" w:hanging="359"/>
      </w:pPr>
      <w:rPr>
        <w:rFonts w:hint="default"/>
        <w:lang w:val="en-US" w:eastAsia="en-US" w:bidi="ar-SA"/>
      </w:rPr>
    </w:lvl>
    <w:lvl w:ilvl="4">
      <w:numFmt w:val="bullet"/>
      <w:lvlText w:val="•"/>
      <w:lvlJc w:val="left"/>
      <w:pPr>
        <w:ind w:left="4669" w:hanging="359"/>
      </w:pPr>
      <w:rPr>
        <w:rFonts w:hint="default"/>
        <w:lang w:val="en-US" w:eastAsia="en-US" w:bidi="ar-SA"/>
      </w:rPr>
    </w:lvl>
    <w:lvl w:ilvl="5">
      <w:numFmt w:val="bullet"/>
      <w:lvlText w:val="•"/>
      <w:lvlJc w:val="left"/>
      <w:pPr>
        <w:ind w:left="5656" w:hanging="359"/>
      </w:pPr>
      <w:rPr>
        <w:rFonts w:hint="default"/>
        <w:lang w:val="en-US" w:eastAsia="en-US" w:bidi="ar-SA"/>
      </w:rPr>
    </w:lvl>
    <w:lvl w:ilvl="6">
      <w:numFmt w:val="bullet"/>
      <w:lvlText w:val="•"/>
      <w:lvlJc w:val="left"/>
      <w:pPr>
        <w:ind w:left="6643" w:hanging="359"/>
      </w:pPr>
      <w:rPr>
        <w:rFonts w:hint="default"/>
        <w:lang w:val="en-US" w:eastAsia="en-US" w:bidi="ar-SA"/>
      </w:rPr>
    </w:lvl>
    <w:lvl w:ilvl="7">
      <w:numFmt w:val="bullet"/>
      <w:lvlText w:val="•"/>
      <w:lvlJc w:val="left"/>
      <w:pPr>
        <w:ind w:left="7631" w:hanging="359"/>
      </w:pPr>
      <w:rPr>
        <w:rFonts w:hint="default"/>
        <w:lang w:val="en-US" w:eastAsia="en-US" w:bidi="ar-SA"/>
      </w:rPr>
    </w:lvl>
    <w:lvl w:ilvl="8">
      <w:numFmt w:val="bullet"/>
      <w:lvlText w:val="•"/>
      <w:lvlJc w:val="left"/>
      <w:pPr>
        <w:ind w:left="8618" w:hanging="359"/>
      </w:pPr>
      <w:rPr>
        <w:rFonts w:hint="default"/>
        <w:lang w:val="en-US" w:eastAsia="en-US" w:bidi="ar-SA"/>
      </w:rPr>
    </w:lvl>
  </w:abstractNum>
  <w:abstractNum w:abstractNumId="12" w15:restartNumberingAfterBreak="0">
    <w:nsid w:val="DCBA6B53"/>
    <w:multiLevelType w:val="multilevel"/>
    <w:tmpl w:val="DCBA6B53"/>
    <w:lvl w:ilvl="0">
      <w:numFmt w:val="bullet"/>
      <w:lvlText w:val=""/>
      <w:lvlJc w:val="left"/>
      <w:pPr>
        <w:ind w:left="1063"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2060" w:hanging="359"/>
      </w:pPr>
      <w:rPr>
        <w:rFonts w:hint="default"/>
        <w:lang w:val="en-US" w:eastAsia="en-US" w:bidi="ar-SA"/>
      </w:rPr>
    </w:lvl>
    <w:lvl w:ilvl="2">
      <w:numFmt w:val="bullet"/>
      <w:lvlText w:val="•"/>
      <w:lvlJc w:val="left"/>
      <w:pPr>
        <w:ind w:left="3060" w:hanging="359"/>
      </w:pPr>
      <w:rPr>
        <w:rFonts w:hint="default"/>
        <w:lang w:val="en-US" w:eastAsia="en-US" w:bidi="ar-SA"/>
      </w:rPr>
    </w:lvl>
    <w:lvl w:ilvl="3">
      <w:numFmt w:val="bullet"/>
      <w:lvlText w:val="•"/>
      <w:lvlJc w:val="left"/>
      <w:pPr>
        <w:ind w:left="4060" w:hanging="359"/>
      </w:pPr>
      <w:rPr>
        <w:rFonts w:hint="default"/>
        <w:lang w:val="en-US" w:eastAsia="en-US" w:bidi="ar-SA"/>
      </w:rPr>
    </w:lvl>
    <w:lvl w:ilvl="4">
      <w:numFmt w:val="bullet"/>
      <w:lvlText w:val="•"/>
      <w:lvlJc w:val="left"/>
      <w:pPr>
        <w:ind w:left="5060" w:hanging="359"/>
      </w:pPr>
      <w:rPr>
        <w:rFonts w:hint="default"/>
        <w:lang w:val="en-US" w:eastAsia="en-US" w:bidi="ar-SA"/>
      </w:rPr>
    </w:lvl>
    <w:lvl w:ilvl="5">
      <w:numFmt w:val="bullet"/>
      <w:lvlText w:val="•"/>
      <w:lvlJc w:val="left"/>
      <w:pPr>
        <w:ind w:left="6061" w:hanging="359"/>
      </w:pPr>
      <w:rPr>
        <w:rFonts w:hint="default"/>
        <w:lang w:val="en-US" w:eastAsia="en-US" w:bidi="ar-SA"/>
      </w:rPr>
    </w:lvl>
    <w:lvl w:ilvl="6">
      <w:numFmt w:val="bullet"/>
      <w:lvlText w:val="•"/>
      <w:lvlJc w:val="left"/>
      <w:pPr>
        <w:ind w:left="7061" w:hanging="359"/>
      </w:pPr>
      <w:rPr>
        <w:rFonts w:hint="default"/>
        <w:lang w:val="en-US" w:eastAsia="en-US" w:bidi="ar-SA"/>
      </w:rPr>
    </w:lvl>
    <w:lvl w:ilvl="7">
      <w:numFmt w:val="bullet"/>
      <w:lvlText w:val="•"/>
      <w:lvlJc w:val="left"/>
      <w:pPr>
        <w:ind w:left="8061" w:hanging="359"/>
      </w:pPr>
      <w:rPr>
        <w:rFonts w:hint="default"/>
        <w:lang w:val="en-US" w:eastAsia="en-US" w:bidi="ar-SA"/>
      </w:rPr>
    </w:lvl>
    <w:lvl w:ilvl="8">
      <w:numFmt w:val="bullet"/>
      <w:lvlText w:val="•"/>
      <w:lvlJc w:val="left"/>
      <w:pPr>
        <w:ind w:left="9061" w:hanging="359"/>
      </w:pPr>
      <w:rPr>
        <w:rFonts w:hint="default"/>
        <w:lang w:val="en-US" w:eastAsia="en-US" w:bidi="ar-SA"/>
      </w:rPr>
    </w:lvl>
  </w:abstractNum>
  <w:abstractNum w:abstractNumId="13" w15:restartNumberingAfterBreak="0">
    <w:nsid w:val="E093A4B0"/>
    <w:multiLevelType w:val="multilevel"/>
    <w:tmpl w:val="E093A4B0"/>
    <w:lvl w:ilvl="0">
      <w:start w:val="1"/>
      <w:numFmt w:val="decimal"/>
      <w:lvlText w:val="%1."/>
      <w:lvlJc w:val="left"/>
      <w:pPr>
        <w:ind w:left="798"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798"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758" w:hanging="360"/>
      </w:pPr>
      <w:rPr>
        <w:rFonts w:hint="default"/>
        <w:lang w:val="en-US" w:eastAsia="en-US" w:bidi="ar-SA"/>
      </w:rPr>
    </w:lvl>
    <w:lvl w:ilvl="3">
      <w:numFmt w:val="bullet"/>
      <w:lvlText w:val="•"/>
      <w:lvlJc w:val="left"/>
      <w:pPr>
        <w:ind w:left="3737" w:hanging="360"/>
      </w:pPr>
      <w:rPr>
        <w:rFonts w:hint="default"/>
        <w:lang w:val="en-US" w:eastAsia="en-US" w:bidi="ar-SA"/>
      </w:rPr>
    </w:lvl>
    <w:lvl w:ilvl="4">
      <w:numFmt w:val="bullet"/>
      <w:lvlText w:val="•"/>
      <w:lvlJc w:val="left"/>
      <w:pPr>
        <w:ind w:left="4717" w:hanging="360"/>
      </w:pPr>
      <w:rPr>
        <w:rFonts w:hint="default"/>
        <w:lang w:val="en-US" w:eastAsia="en-US" w:bidi="ar-SA"/>
      </w:rPr>
    </w:lvl>
    <w:lvl w:ilvl="5">
      <w:numFmt w:val="bullet"/>
      <w:lvlText w:val="•"/>
      <w:lvlJc w:val="left"/>
      <w:pPr>
        <w:ind w:left="5696" w:hanging="360"/>
      </w:pPr>
      <w:rPr>
        <w:rFonts w:hint="default"/>
        <w:lang w:val="en-US" w:eastAsia="en-US" w:bidi="ar-SA"/>
      </w:rPr>
    </w:lvl>
    <w:lvl w:ilvl="6">
      <w:numFmt w:val="bullet"/>
      <w:lvlText w:val="•"/>
      <w:lvlJc w:val="left"/>
      <w:pPr>
        <w:ind w:left="6675" w:hanging="360"/>
      </w:pPr>
      <w:rPr>
        <w:rFonts w:hint="default"/>
        <w:lang w:val="en-US" w:eastAsia="en-US" w:bidi="ar-SA"/>
      </w:rPr>
    </w:lvl>
    <w:lvl w:ilvl="7">
      <w:numFmt w:val="bullet"/>
      <w:lvlText w:val="•"/>
      <w:lvlJc w:val="left"/>
      <w:pPr>
        <w:ind w:left="7655" w:hanging="360"/>
      </w:pPr>
      <w:rPr>
        <w:rFonts w:hint="default"/>
        <w:lang w:val="en-US" w:eastAsia="en-US" w:bidi="ar-SA"/>
      </w:rPr>
    </w:lvl>
    <w:lvl w:ilvl="8">
      <w:numFmt w:val="bullet"/>
      <w:lvlText w:val="•"/>
      <w:lvlJc w:val="left"/>
      <w:pPr>
        <w:ind w:left="8634" w:hanging="360"/>
      </w:pPr>
      <w:rPr>
        <w:rFonts w:hint="default"/>
        <w:lang w:val="en-US" w:eastAsia="en-US" w:bidi="ar-SA"/>
      </w:rPr>
    </w:lvl>
  </w:abstractNum>
  <w:abstractNum w:abstractNumId="14" w15:restartNumberingAfterBreak="0">
    <w:nsid w:val="F4B5D9F5"/>
    <w:multiLevelType w:val="multilevel"/>
    <w:tmpl w:val="F4B5D9F5"/>
    <w:lvl w:ilvl="0">
      <w:numFmt w:val="bullet"/>
      <w:lvlText w:val=""/>
      <w:lvlJc w:val="left"/>
      <w:pPr>
        <w:ind w:left="716"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136" w:hanging="359"/>
      </w:pPr>
      <w:rPr>
        <w:rFonts w:hint="default"/>
        <w:lang w:val="en-US" w:eastAsia="en-US" w:bidi="ar-SA"/>
      </w:rPr>
    </w:lvl>
    <w:lvl w:ilvl="2">
      <w:numFmt w:val="bullet"/>
      <w:lvlText w:val="•"/>
      <w:lvlJc w:val="left"/>
      <w:pPr>
        <w:ind w:left="1553" w:hanging="359"/>
      </w:pPr>
      <w:rPr>
        <w:rFonts w:hint="default"/>
        <w:lang w:val="en-US" w:eastAsia="en-US" w:bidi="ar-SA"/>
      </w:rPr>
    </w:lvl>
    <w:lvl w:ilvl="3">
      <w:numFmt w:val="bullet"/>
      <w:lvlText w:val="•"/>
      <w:lvlJc w:val="left"/>
      <w:pPr>
        <w:ind w:left="1970" w:hanging="359"/>
      </w:pPr>
      <w:rPr>
        <w:rFonts w:hint="default"/>
        <w:lang w:val="en-US" w:eastAsia="en-US" w:bidi="ar-SA"/>
      </w:rPr>
    </w:lvl>
    <w:lvl w:ilvl="4">
      <w:numFmt w:val="bullet"/>
      <w:lvlText w:val="•"/>
      <w:lvlJc w:val="left"/>
      <w:pPr>
        <w:ind w:left="2387" w:hanging="359"/>
      </w:pPr>
      <w:rPr>
        <w:rFonts w:hint="default"/>
        <w:lang w:val="en-US" w:eastAsia="en-US" w:bidi="ar-SA"/>
      </w:rPr>
    </w:lvl>
    <w:lvl w:ilvl="5">
      <w:numFmt w:val="bullet"/>
      <w:lvlText w:val="•"/>
      <w:lvlJc w:val="left"/>
      <w:pPr>
        <w:ind w:left="2804" w:hanging="359"/>
      </w:pPr>
      <w:rPr>
        <w:rFonts w:hint="default"/>
        <w:lang w:val="en-US" w:eastAsia="en-US" w:bidi="ar-SA"/>
      </w:rPr>
    </w:lvl>
    <w:lvl w:ilvl="6">
      <w:numFmt w:val="bullet"/>
      <w:lvlText w:val="•"/>
      <w:lvlJc w:val="left"/>
      <w:pPr>
        <w:ind w:left="3220" w:hanging="359"/>
      </w:pPr>
      <w:rPr>
        <w:rFonts w:hint="default"/>
        <w:lang w:val="en-US" w:eastAsia="en-US" w:bidi="ar-SA"/>
      </w:rPr>
    </w:lvl>
    <w:lvl w:ilvl="7">
      <w:numFmt w:val="bullet"/>
      <w:lvlText w:val="•"/>
      <w:lvlJc w:val="left"/>
      <w:pPr>
        <w:ind w:left="3637" w:hanging="359"/>
      </w:pPr>
      <w:rPr>
        <w:rFonts w:hint="default"/>
        <w:lang w:val="en-US" w:eastAsia="en-US" w:bidi="ar-SA"/>
      </w:rPr>
    </w:lvl>
    <w:lvl w:ilvl="8">
      <w:numFmt w:val="bullet"/>
      <w:lvlText w:val="•"/>
      <w:lvlJc w:val="left"/>
      <w:pPr>
        <w:ind w:left="4054" w:hanging="359"/>
      </w:pPr>
      <w:rPr>
        <w:rFonts w:hint="default"/>
        <w:lang w:val="en-US" w:eastAsia="en-US" w:bidi="ar-SA"/>
      </w:rPr>
    </w:lvl>
  </w:abstractNum>
  <w:abstractNum w:abstractNumId="15" w15:restartNumberingAfterBreak="0">
    <w:nsid w:val="F7735DC9"/>
    <w:multiLevelType w:val="multilevel"/>
    <w:tmpl w:val="F7735DC9"/>
    <w:lvl w:ilvl="0">
      <w:numFmt w:val="bullet"/>
      <w:lvlText w:val=""/>
      <w:lvlJc w:val="left"/>
      <w:pPr>
        <w:ind w:left="1145"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2132" w:hanging="360"/>
      </w:pPr>
      <w:rPr>
        <w:rFonts w:hint="default"/>
        <w:lang w:val="en-US" w:eastAsia="en-US" w:bidi="ar-SA"/>
      </w:rPr>
    </w:lvl>
    <w:lvl w:ilvl="2">
      <w:numFmt w:val="bullet"/>
      <w:lvlText w:val="•"/>
      <w:lvlJc w:val="left"/>
      <w:pPr>
        <w:ind w:left="312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108" w:hanging="360"/>
      </w:pPr>
      <w:rPr>
        <w:rFonts w:hint="default"/>
        <w:lang w:val="en-US" w:eastAsia="en-US" w:bidi="ar-SA"/>
      </w:rPr>
    </w:lvl>
    <w:lvl w:ilvl="5">
      <w:numFmt w:val="bullet"/>
      <w:lvlText w:val="•"/>
      <w:lvlJc w:val="left"/>
      <w:pPr>
        <w:ind w:left="6101" w:hanging="360"/>
      </w:pPr>
      <w:rPr>
        <w:rFonts w:hint="default"/>
        <w:lang w:val="en-US" w:eastAsia="en-US" w:bidi="ar-SA"/>
      </w:rPr>
    </w:lvl>
    <w:lvl w:ilvl="6">
      <w:numFmt w:val="bullet"/>
      <w:lvlText w:val="•"/>
      <w:lvlJc w:val="left"/>
      <w:pPr>
        <w:ind w:left="7093" w:hanging="360"/>
      </w:pPr>
      <w:rPr>
        <w:rFonts w:hint="default"/>
        <w:lang w:val="en-US" w:eastAsia="en-US" w:bidi="ar-SA"/>
      </w:rPr>
    </w:lvl>
    <w:lvl w:ilvl="7">
      <w:numFmt w:val="bullet"/>
      <w:lvlText w:val="•"/>
      <w:lvlJc w:val="left"/>
      <w:pPr>
        <w:ind w:left="8085" w:hanging="360"/>
      </w:pPr>
      <w:rPr>
        <w:rFonts w:hint="default"/>
        <w:lang w:val="en-US" w:eastAsia="en-US" w:bidi="ar-SA"/>
      </w:rPr>
    </w:lvl>
    <w:lvl w:ilvl="8">
      <w:numFmt w:val="bullet"/>
      <w:lvlText w:val="•"/>
      <w:lvlJc w:val="left"/>
      <w:pPr>
        <w:ind w:left="9077" w:hanging="360"/>
      </w:pPr>
      <w:rPr>
        <w:rFonts w:hint="default"/>
        <w:lang w:val="en-US" w:eastAsia="en-US" w:bidi="ar-SA"/>
      </w:rPr>
    </w:lvl>
  </w:abstractNum>
  <w:abstractNum w:abstractNumId="16" w15:restartNumberingAfterBreak="0">
    <w:nsid w:val="0053208E"/>
    <w:multiLevelType w:val="multilevel"/>
    <w:tmpl w:val="0053208E"/>
    <w:lvl w:ilvl="0">
      <w:start w:val="1"/>
      <w:numFmt w:val="decimal"/>
      <w:lvlText w:val="%1."/>
      <w:lvlJc w:val="left"/>
      <w:pPr>
        <w:ind w:left="114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65" w:hanging="360"/>
      </w:pPr>
      <w:rPr>
        <w:rFonts w:ascii="Courier New" w:eastAsia="Courier New" w:hAnsi="Courier New" w:cs="Courier New" w:hint="default"/>
        <w:b w:val="0"/>
        <w:bCs w:val="0"/>
        <w:i w:val="0"/>
        <w:iCs w:val="0"/>
        <w:spacing w:val="0"/>
        <w:w w:val="99"/>
        <w:sz w:val="20"/>
        <w:szCs w:val="20"/>
        <w:lang w:val="en-US" w:eastAsia="en-US" w:bidi="ar-SA"/>
      </w:rPr>
    </w:lvl>
    <w:lvl w:ilvl="2">
      <w:numFmt w:val="bullet"/>
      <w:lvlText w:val="•"/>
      <w:lvlJc w:val="left"/>
      <w:pPr>
        <w:ind w:left="2882" w:hanging="360"/>
      </w:pPr>
      <w:rPr>
        <w:rFonts w:hint="default"/>
        <w:lang w:val="en-US" w:eastAsia="en-US" w:bidi="ar-SA"/>
      </w:rPr>
    </w:lvl>
    <w:lvl w:ilvl="3">
      <w:numFmt w:val="bullet"/>
      <w:lvlText w:val="•"/>
      <w:lvlJc w:val="left"/>
      <w:pPr>
        <w:ind w:left="3904" w:hanging="360"/>
      </w:pPr>
      <w:rPr>
        <w:rFonts w:hint="default"/>
        <w:lang w:val="en-US" w:eastAsia="en-US" w:bidi="ar-SA"/>
      </w:rPr>
    </w:lvl>
    <w:lvl w:ilvl="4">
      <w:numFmt w:val="bullet"/>
      <w:lvlText w:val="•"/>
      <w:lvlJc w:val="left"/>
      <w:pPr>
        <w:ind w:left="4927" w:hanging="360"/>
      </w:pPr>
      <w:rPr>
        <w:rFonts w:hint="default"/>
        <w:lang w:val="en-US" w:eastAsia="en-US" w:bidi="ar-SA"/>
      </w:rPr>
    </w:lvl>
    <w:lvl w:ilvl="5">
      <w:numFmt w:val="bullet"/>
      <w:lvlText w:val="•"/>
      <w:lvlJc w:val="left"/>
      <w:pPr>
        <w:ind w:left="5949" w:hanging="360"/>
      </w:pPr>
      <w:rPr>
        <w:rFonts w:hint="default"/>
        <w:lang w:val="en-US" w:eastAsia="en-US" w:bidi="ar-SA"/>
      </w:rPr>
    </w:lvl>
    <w:lvl w:ilvl="6">
      <w:numFmt w:val="bullet"/>
      <w:lvlText w:val="•"/>
      <w:lvlJc w:val="left"/>
      <w:pPr>
        <w:ind w:left="6972" w:hanging="360"/>
      </w:pPr>
      <w:rPr>
        <w:rFonts w:hint="default"/>
        <w:lang w:val="en-US" w:eastAsia="en-US" w:bidi="ar-SA"/>
      </w:rPr>
    </w:lvl>
    <w:lvl w:ilvl="7">
      <w:numFmt w:val="bullet"/>
      <w:lvlText w:val="•"/>
      <w:lvlJc w:val="left"/>
      <w:pPr>
        <w:ind w:left="7994" w:hanging="360"/>
      </w:pPr>
      <w:rPr>
        <w:rFonts w:hint="default"/>
        <w:lang w:val="en-US" w:eastAsia="en-US" w:bidi="ar-SA"/>
      </w:rPr>
    </w:lvl>
    <w:lvl w:ilvl="8">
      <w:numFmt w:val="bullet"/>
      <w:lvlText w:val="•"/>
      <w:lvlJc w:val="left"/>
      <w:pPr>
        <w:ind w:left="9017" w:hanging="360"/>
      </w:pPr>
      <w:rPr>
        <w:rFonts w:hint="default"/>
        <w:lang w:val="en-US" w:eastAsia="en-US" w:bidi="ar-SA"/>
      </w:rPr>
    </w:lvl>
  </w:abstractNum>
  <w:abstractNum w:abstractNumId="17" w15:restartNumberingAfterBreak="0">
    <w:nsid w:val="0248C179"/>
    <w:multiLevelType w:val="multilevel"/>
    <w:tmpl w:val="0248C179"/>
    <w:lvl w:ilvl="0">
      <w:start w:val="1"/>
      <w:numFmt w:val="decimal"/>
      <w:lvlText w:val="%1."/>
      <w:lvlJc w:val="left"/>
      <w:pPr>
        <w:ind w:left="114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145" w:hanging="360"/>
      </w:pPr>
      <w:rPr>
        <w:rFonts w:ascii="Symbol" w:eastAsia="Symbol" w:hAnsi="Symbol" w:cs="Symbol" w:hint="default"/>
        <w:b w:val="0"/>
        <w:bCs w:val="0"/>
        <w:i w:val="0"/>
        <w:iCs w:val="0"/>
        <w:spacing w:val="0"/>
        <w:w w:val="99"/>
        <w:sz w:val="20"/>
        <w:szCs w:val="20"/>
        <w:lang w:val="en-US" w:eastAsia="en-US" w:bidi="ar-SA"/>
      </w:rPr>
    </w:lvl>
    <w:lvl w:ilvl="2">
      <w:numFmt w:val="bullet"/>
      <w:lvlText w:val="o"/>
      <w:lvlJc w:val="left"/>
      <w:pPr>
        <w:ind w:left="1865"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3904" w:hanging="360"/>
      </w:pPr>
      <w:rPr>
        <w:rFonts w:hint="default"/>
        <w:lang w:val="en-US" w:eastAsia="en-US" w:bidi="ar-SA"/>
      </w:rPr>
    </w:lvl>
    <w:lvl w:ilvl="4">
      <w:numFmt w:val="bullet"/>
      <w:lvlText w:val="•"/>
      <w:lvlJc w:val="left"/>
      <w:pPr>
        <w:ind w:left="4927" w:hanging="360"/>
      </w:pPr>
      <w:rPr>
        <w:rFonts w:hint="default"/>
        <w:lang w:val="en-US" w:eastAsia="en-US" w:bidi="ar-SA"/>
      </w:rPr>
    </w:lvl>
    <w:lvl w:ilvl="5">
      <w:numFmt w:val="bullet"/>
      <w:lvlText w:val="•"/>
      <w:lvlJc w:val="left"/>
      <w:pPr>
        <w:ind w:left="5949" w:hanging="360"/>
      </w:pPr>
      <w:rPr>
        <w:rFonts w:hint="default"/>
        <w:lang w:val="en-US" w:eastAsia="en-US" w:bidi="ar-SA"/>
      </w:rPr>
    </w:lvl>
    <w:lvl w:ilvl="6">
      <w:numFmt w:val="bullet"/>
      <w:lvlText w:val="•"/>
      <w:lvlJc w:val="left"/>
      <w:pPr>
        <w:ind w:left="6972" w:hanging="360"/>
      </w:pPr>
      <w:rPr>
        <w:rFonts w:hint="default"/>
        <w:lang w:val="en-US" w:eastAsia="en-US" w:bidi="ar-SA"/>
      </w:rPr>
    </w:lvl>
    <w:lvl w:ilvl="7">
      <w:numFmt w:val="bullet"/>
      <w:lvlText w:val="•"/>
      <w:lvlJc w:val="left"/>
      <w:pPr>
        <w:ind w:left="7994" w:hanging="360"/>
      </w:pPr>
      <w:rPr>
        <w:rFonts w:hint="default"/>
        <w:lang w:val="en-US" w:eastAsia="en-US" w:bidi="ar-SA"/>
      </w:rPr>
    </w:lvl>
    <w:lvl w:ilvl="8">
      <w:numFmt w:val="bullet"/>
      <w:lvlText w:val="•"/>
      <w:lvlJc w:val="left"/>
      <w:pPr>
        <w:ind w:left="9017" w:hanging="360"/>
      </w:pPr>
      <w:rPr>
        <w:rFonts w:hint="default"/>
        <w:lang w:val="en-US" w:eastAsia="en-US" w:bidi="ar-SA"/>
      </w:rPr>
    </w:lvl>
  </w:abstractNum>
  <w:abstractNum w:abstractNumId="18" w15:restartNumberingAfterBreak="0">
    <w:nsid w:val="03D62ECE"/>
    <w:multiLevelType w:val="multilevel"/>
    <w:tmpl w:val="03D62ECE"/>
    <w:lvl w:ilvl="0">
      <w:start w:val="1"/>
      <w:numFmt w:val="decimal"/>
      <w:lvlText w:val="%1."/>
      <w:lvlJc w:val="left"/>
      <w:pPr>
        <w:ind w:left="712" w:hanging="235"/>
      </w:pPr>
      <w:rPr>
        <w:rFonts w:ascii="Cambria" w:eastAsia="Cambria" w:hAnsi="Cambria" w:cs="Cambria" w:hint="default"/>
        <w:b w:val="0"/>
        <w:bCs w:val="0"/>
        <w:i w:val="0"/>
        <w:iCs w:val="0"/>
        <w:color w:val="233E5F"/>
        <w:spacing w:val="-1"/>
        <w:w w:val="100"/>
        <w:sz w:val="24"/>
        <w:szCs w:val="24"/>
        <w:lang w:val="en-US" w:eastAsia="en-US" w:bidi="ar-SA"/>
      </w:rPr>
    </w:lvl>
    <w:lvl w:ilvl="1">
      <w:numFmt w:val="bullet"/>
      <w:lvlText w:val=""/>
      <w:lvlJc w:val="left"/>
      <w:pPr>
        <w:ind w:left="1145"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242" w:hanging="360"/>
      </w:pPr>
      <w:rPr>
        <w:rFonts w:hint="default"/>
        <w:lang w:val="en-US" w:eastAsia="en-US" w:bidi="ar-SA"/>
      </w:rPr>
    </w:lvl>
    <w:lvl w:ilvl="3">
      <w:numFmt w:val="bullet"/>
      <w:lvlText w:val="•"/>
      <w:lvlJc w:val="left"/>
      <w:pPr>
        <w:ind w:left="3344" w:hanging="360"/>
      </w:pPr>
      <w:rPr>
        <w:rFonts w:hint="default"/>
        <w:lang w:val="en-US" w:eastAsia="en-US" w:bidi="ar-SA"/>
      </w:rPr>
    </w:lvl>
    <w:lvl w:ilvl="4">
      <w:numFmt w:val="bullet"/>
      <w:lvlText w:val="•"/>
      <w:lvlJc w:val="left"/>
      <w:pPr>
        <w:ind w:left="4447" w:hanging="360"/>
      </w:pPr>
      <w:rPr>
        <w:rFonts w:hint="default"/>
        <w:lang w:val="en-US" w:eastAsia="en-US" w:bidi="ar-SA"/>
      </w:rPr>
    </w:lvl>
    <w:lvl w:ilvl="5">
      <w:numFmt w:val="bullet"/>
      <w:lvlText w:val="•"/>
      <w:lvlJc w:val="left"/>
      <w:pPr>
        <w:ind w:left="5549" w:hanging="360"/>
      </w:pPr>
      <w:rPr>
        <w:rFonts w:hint="default"/>
        <w:lang w:val="en-US" w:eastAsia="en-US" w:bidi="ar-SA"/>
      </w:rPr>
    </w:lvl>
    <w:lvl w:ilvl="6">
      <w:numFmt w:val="bullet"/>
      <w:lvlText w:val="•"/>
      <w:lvlJc w:val="left"/>
      <w:pPr>
        <w:ind w:left="6652" w:hanging="360"/>
      </w:pPr>
      <w:rPr>
        <w:rFonts w:hint="default"/>
        <w:lang w:val="en-US" w:eastAsia="en-US" w:bidi="ar-SA"/>
      </w:rPr>
    </w:lvl>
    <w:lvl w:ilvl="7">
      <w:numFmt w:val="bullet"/>
      <w:lvlText w:val="•"/>
      <w:lvlJc w:val="left"/>
      <w:pPr>
        <w:ind w:left="7754" w:hanging="360"/>
      </w:pPr>
      <w:rPr>
        <w:rFonts w:hint="default"/>
        <w:lang w:val="en-US" w:eastAsia="en-US" w:bidi="ar-SA"/>
      </w:rPr>
    </w:lvl>
    <w:lvl w:ilvl="8">
      <w:numFmt w:val="bullet"/>
      <w:lvlText w:val="•"/>
      <w:lvlJc w:val="left"/>
      <w:pPr>
        <w:ind w:left="8857" w:hanging="360"/>
      </w:pPr>
      <w:rPr>
        <w:rFonts w:hint="default"/>
        <w:lang w:val="en-US" w:eastAsia="en-US" w:bidi="ar-SA"/>
      </w:rPr>
    </w:lvl>
  </w:abstractNum>
  <w:abstractNum w:abstractNumId="19" w15:restartNumberingAfterBreak="0">
    <w:nsid w:val="0E640482"/>
    <w:multiLevelType w:val="multilevel"/>
    <w:tmpl w:val="0E640482"/>
    <w:lvl w:ilvl="0">
      <w:numFmt w:val="bullet"/>
      <w:lvlText w:val=""/>
      <w:lvlJc w:val="left"/>
      <w:pPr>
        <w:ind w:left="798"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1779" w:hanging="360"/>
      </w:pPr>
      <w:rPr>
        <w:rFonts w:hint="default"/>
        <w:lang w:val="en-US" w:eastAsia="en-US" w:bidi="ar-SA"/>
      </w:rPr>
    </w:lvl>
    <w:lvl w:ilvl="2">
      <w:numFmt w:val="bullet"/>
      <w:lvlText w:val="•"/>
      <w:lvlJc w:val="left"/>
      <w:pPr>
        <w:ind w:left="2758" w:hanging="360"/>
      </w:pPr>
      <w:rPr>
        <w:rFonts w:hint="default"/>
        <w:lang w:val="en-US" w:eastAsia="en-US" w:bidi="ar-SA"/>
      </w:rPr>
    </w:lvl>
    <w:lvl w:ilvl="3">
      <w:numFmt w:val="bullet"/>
      <w:lvlText w:val="•"/>
      <w:lvlJc w:val="left"/>
      <w:pPr>
        <w:ind w:left="3737" w:hanging="360"/>
      </w:pPr>
      <w:rPr>
        <w:rFonts w:hint="default"/>
        <w:lang w:val="en-US" w:eastAsia="en-US" w:bidi="ar-SA"/>
      </w:rPr>
    </w:lvl>
    <w:lvl w:ilvl="4">
      <w:numFmt w:val="bullet"/>
      <w:lvlText w:val="•"/>
      <w:lvlJc w:val="left"/>
      <w:pPr>
        <w:ind w:left="4717" w:hanging="360"/>
      </w:pPr>
      <w:rPr>
        <w:rFonts w:hint="default"/>
        <w:lang w:val="en-US" w:eastAsia="en-US" w:bidi="ar-SA"/>
      </w:rPr>
    </w:lvl>
    <w:lvl w:ilvl="5">
      <w:numFmt w:val="bullet"/>
      <w:lvlText w:val="•"/>
      <w:lvlJc w:val="left"/>
      <w:pPr>
        <w:ind w:left="5696" w:hanging="360"/>
      </w:pPr>
      <w:rPr>
        <w:rFonts w:hint="default"/>
        <w:lang w:val="en-US" w:eastAsia="en-US" w:bidi="ar-SA"/>
      </w:rPr>
    </w:lvl>
    <w:lvl w:ilvl="6">
      <w:numFmt w:val="bullet"/>
      <w:lvlText w:val="•"/>
      <w:lvlJc w:val="left"/>
      <w:pPr>
        <w:ind w:left="6675" w:hanging="360"/>
      </w:pPr>
      <w:rPr>
        <w:rFonts w:hint="default"/>
        <w:lang w:val="en-US" w:eastAsia="en-US" w:bidi="ar-SA"/>
      </w:rPr>
    </w:lvl>
    <w:lvl w:ilvl="7">
      <w:numFmt w:val="bullet"/>
      <w:lvlText w:val="•"/>
      <w:lvlJc w:val="left"/>
      <w:pPr>
        <w:ind w:left="7655" w:hanging="360"/>
      </w:pPr>
      <w:rPr>
        <w:rFonts w:hint="default"/>
        <w:lang w:val="en-US" w:eastAsia="en-US" w:bidi="ar-SA"/>
      </w:rPr>
    </w:lvl>
    <w:lvl w:ilvl="8">
      <w:numFmt w:val="bullet"/>
      <w:lvlText w:val="•"/>
      <w:lvlJc w:val="left"/>
      <w:pPr>
        <w:ind w:left="8634" w:hanging="360"/>
      </w:pPr>
      <w:rPr>
        <w:rFonts w:hint="default"/>
        <w:lang w:val="en-US" w:eastAsia="en-US" w:bidi="ar-SA"/>
      </w:rPr>
    </w:lvl>
  </w:abstractNum>
  <w:abstractNum w:abstractNumId="20" w15:restartNumberingAfterBreak="0">
    <w:nsid w:val="243FCF68"/>
    <w:multiLevelType w:val="multilevel"/>
    <w:tmpl w:val="243FCF68"/>
    <w:lvl w:ilvl="0">
      <w:numFmt w:val="bullet"/>
      <w:lvlText w:val=""/>
      <w:lvlJc w:val="left"/>
      <w:pPr>
        <w:ind w:left="716"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136" w:hanging="359"/>
      </w:pPr>
      <w:rPr>
        <w:rFonts w:hint="default"/>
        <w:lang w:val="en-US" w:eastAsia="en-US" w:bidi="ar-SA"/>
      </w:rPr>
    </w:lvl>
    <w:lvl w:ilvl="2">
      <w:numFmt w:val="bullet"/>
      <w:lvlText w:val="•"/>
      <w:lvlJc w:val="left"/>
      <w:pPr>
        <w:ind w:left="1553" w:hanging="359"/>
      </w:pPr>
      <w:rPr>
        <w:rFonts w:hint="default"/>
        <w:lang w:val="en-US" w:eastAsia="en-US" w:bidi="ar-SA"/>
      </w:rPr>
    </w:lvl>
    <w:lvl w:ilvl="3">
      <w:numFmt w:val="bullet"/>
      <w:lvlText w:val="•"/>
      <w:lvlJc w:val="left"/>
      <w:pPr>
        <w:ind w:left="1970" w:hanging="359"/>
      </w:pPr>
      <w:rPr>
        <w:rFonts w:hint="default"/>
        <w:lang w:val="en-US" w:eastAsia="en-US" w:bidi="ar-SA"/>
      </w:rPr>
    </w:lvl>
    <w:lvl w:ilvl="4">
      <w:numFmt w:val="bullet"/>
      <w:lvlText w:val="•"/>
      <w:lvlJc w:val="left"/>
      <w:pPr>
        <w:ind w:left="2387" w:hanging="359"/>
      </w:pPr>
      <w:rPr>
        <w:rFonts w:hint="default"/>
        <w:lang w:val="en-US" w:eastAsia="en-US" w:bidi="ar-SA"/>
      </w:rPr>
    </w:lvl>
    <w:lvl w:ilvl="5">
      <w:numFmt w:val="bullet"/>
      <w:lvlText w:val="•"/>
      <w:lvlJc w:val="left"/>
      <w:pPr>
        <w:ind w:left="2804" w:hanging="359"/>
      </w:pPr>
      <w:rPr>
        <w:rFonts w:hint="default"/>
        <w:lang w:val="en-US" w:eastAsia="en-US" w:bidi="ar-SA"/>
      </w:rPr>
    </w:lvl>
    <w:lvl w:ilvl="6">
      <w:numFmt w:val="bullet"/>
      <w:lvlText w:val="•"/>
      <w:lvlJc w:val="left"/>
      <w:pPr>
        <w:ind w:left="3220" w:hanging="359"/>
      </w:pPr>
      <w:rPr>
        <w:rFonts w:hint="default"/>
        <w:lang w:val="en-US" w:eastAsia="en-US" w:bidi="ar-SA"/>
      </w:rPr>
    </w:lvl>
    <w:lvl w:ilvl="7">
      <w:numFmt w:val="bullet"/>
      <w:lvlText w:val="•"/>
      <w:lvlJc w:val="left"/>
      <w:pPr>
        <w:ind w:left="3637" w:hanging="359"/>
      </w:pPr>
      <w:rPr>
        <w:rFonts w:hint="default"/>
        <w:lang w:val="en-US" w:eastAsia="en-US" w:bidi="ar-SA"/>
      </w:rPr>
    </w:lvl>
    <w:lvl w:ilvl="8">
      <w:numFmt w:val="bullet"/>
      <w:lvlText w:val="•"/>
      <w:lvlJc w:val="left"/>
      <w:pPr>
        <w:ind w:left="4054" w:hanging="359"/>
      </w:pPr>
      <w:rPr>
        <w:rFonts w:hint="default"/>
        <w:lang w:val="en-US" w:eastAsia="en-US" w:bidi="ar-SA"/>
      </w:rPr>
    </w:lvl>
  </w:abstractNum>
  <w:abstractNum w:abstractNumId="21" w15:restartNumberingAfterBreak="0">
    <w:nsid w:val="2470EC97"/>
    <w:multiLevelType w:val="multilevel"/>
    <w:tmpl w:val="2470EC97"/>
    <w:lvl w:ilvl="0">
      <w:numFmt w:val="bullet"/>
      <w:lvlText w:val=""/>
      <w:lvlJc w:val="left"/>
      <w:pPr>
        <w:ind w:left="716"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707" w:hanging="359"/>
      </w:pPr>
      <w:rPr>
        <w:rFonts w:hint="default"/>
        <w:lang w:val="en-US" w:eastAsia="en-US" w:bidi="ar-SA"/>
      </w:rPr>
    </w:lvl>
    <w:lvl w:ilvl="2">
      <w:numFmt w:val="bullet"/>
      <w:lvlText w:val="•"/>
      <w:lvlJc w:val="left"/>
      <w:pPr>
        <w:ind w:left="2694" w:hanging="359"/>
      </w:pPr>
      <w:rPr>
        <w:rFonts w:hint="default"/>
        <w:lang w:val="en-US" w:eastAsia="en-US" w:bidi="ar-SA"/>
      </w:rPr>
    </w:lvl>
    <w:lvl w:ilvl="3">
      <w:numFmt w:val="bullet"/>
      <w:lvlText w:val="•"/>
      <w:lvlJc w:val="left"/>
      <w:pPr>
        <w:ind w:left="3681" w:hanging="359"/>
      </w:pPr>
      <w:rPr>
        <w:rFonts w:hint="default"/>
        <w:lang w:val="en-US" w:eastAsia="en-US" w:bidi="ar-SA"/>
      </w:rPr>
    </w:lvl>
    <w:lvl w:ilvl="4">
      <w:numFmt w:val="bullet"/>
      <w:lvlText w:val="•"/>
      <w:lvlJc w:val="left"/>
      <w:pPr>
        <w:ind w:left="4669" w:hanging="359"/>
      </w:pPr>
      <w:rPr>
        <w:rFonts w:hint="default"/>
        <w:lang w:val="en-US" w:eastAsia="en-US" w:bidi="ar-SA"/>
      </w:rPr>
    </w:lvl>
    <w:lvl w:ilvl="5">
      <w:numFmt w:val="bullet"/>
      <w:lvlText w:val="•"/>
      <w:lvlJc w:val="left"/>
      <w:pPr>
        <w:ind w:left="5656" w:hanging="359"/>
      </w:pPr>
      <w:rPr>
        <w:rFonts w:hint="default"/>
        <w:lang w:val="en-US" w:eastAsia="en-US" w:bidi="ar-SA"/>
      </w:rPr>
    </w:lvl>
    <w:lvl w:ilvl="6">
      <w:numFmt w:val="bullet"/>
      <w:lvlText w:val="•"/>
      <w:lvlJc w:val="left"/>
      <w:pPr>
        <w:ind w:left="6643" w:hanging="359"/>
      </w:pPr>
      <w:rPr>
        <w:rFonts w:hint="default"/>
        <w:lang w:val="en-US" w:eastAsia="en-US" w:bidi="ar-SA"/>
      </w:rPr>
    </w:lvl>
    <w:lvl w:ilvl="7">
      <w:numFmt w:val="bullet"/>
      <w:lvlText w:val="•"/>
      <w:lvlJc w:val="left"/>
      <w:pPr>
        <w:ind w:left="7631" w:hanging="359"/>
      </w:pPr>
      <w:rPr>
        <w:rFonts w:hint="default"/>
        <w:lang w:val="en-US" w:eastAsia="en-US" w:bidi="ar-SA"/>
      </w:rPr>
    </w:lvl>
    <w:lvl w:ilvl="8">
      <w:numFmt w:val="bullet"/>
      <w:lvlText w:val="•"/>
      <w:lvlJc w:val="left"/>
      <w:pPr>
        <w:ind w:left="8618" w:hanging="359"/>
      </w:pPr>
      <w:rPr>
        <w:rFonts w:hint="default"/>
        <w:lang w:val="en-US" w:eastAsia="en-US" w:bidi="ar-SA"/>
      </w:rPr>
    </w:lvl>
  </w:abstractNum>
  <w:abstractNum w:abstractNumId="22" w15:restartNumberingAfterBreak="0">
    <w:nsid w:val="25B654F3"/>
    <w:multiLevelType w:val="multilevel"/>
    <w:tmpl w:val="25B654F3"/>
    <w:lvl w:ilvl="0">
      <w:start w:val="1"/>
      <w:numFmt w:val="decimal"/>
      <w:lvlText w:val="%1."/>
      <w:lvlJc w:val="left"/>
      <w:pPr>
        <w:ind w:left="114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o"/>
      <w:lvlJc w:val="left"/>
      <w:pPr>
        <w:ind w:left="1865" w:hanging="360"/>
      </w:pPr>
      <w:rPr>
        <w:rFonts w:ascii="Courier New" w:eastAsia="Courier New" w:hAnsi="Courier New" w:cs="Courier New" w:hint="default"/>
        <w:b w:val="0"/>
        <w:bCs w:val="0"/>
        <w:i w:val="0"/>
        <w:iCs w:val="0"/>
        <w:spacing w:val="0"/>
        <w:w w:val="99"/>
        <w:sz w:val="20"/>
        <w:szCs w:val="20"/>
        <w:lang w:val="en-US" w:eastAsia="en-US" w:bidi="ar-SA"/>
      </w:rPr>
    </w:lvl>
    <w:lvl w:ilvl="2">
      <w:numFmt w:val="bullet"/>
      <w:lvlText w:val="•"/>
      <w:lvlJc w:val="left"/>
      <w:pPr>
        <w:ind w:left="2882" w:hanging="360"/>
      </w:pPr>
      <w:rPr>
        <w:rFonts w:hint="default"/>
        <w:lang w:val="en-US" w:eastAsia="en-US" w:bidi="ar-SA"/>
      </w:rPr>
    </w:lvl>
    <w:lvl w:ilvl="3">
      <w:numFmt w:val="bullet"/>
      <w:lvlText w:val="•"/>
      <w:lvlJc w:val="left"/>
      <w:pPr>
        <w:ind w:left="3904" w:hanging="360"/>
      </w:pPr>
      <w:rPr>
        <w:rFonts w:hint="default"/>
        <w:lang w:val="en-US" w:eastAsia="en-US" w:bidi="ar-SA"/>
      </w:rPr>
    </w:lvl>
    <w:lvl w:ilvl="4">
      <w:numFmt w:val="bullet"/>
      <w:lvlText w:val="•"/>
      <w:lvlJc w:val="left"/>
      <w:pPr>
        <w:ind w:left="4927" w:hanging="360"/>
      </w:pPr>
      <w:rPr>
        <w:rFonts w:hint="default"/>
        <w:lang w:val="en-US" w:eastAsia="en-US" w:bidi="ar-SA"/>
      </w:rPr>
    </w:lvl>
    <w:lvl w:ilvl="5">
      <w:numFmt w:val="bullet"/>
      <w:lvlText w:val="•"/>
      <w:lvlJc w:val="left"/>
      <w:pPr>
        <w:ind w:left="5949" w:hanging="360"/>
      </w:pPr>
      <w:rPr>
        <w:rFonts w:hint="default"/>
        <w:lang w:val="en-US" w:eastAsia="en-US" w:bidi="ar-SA"/>
      </w:rPr>
    </w:lvl>
    <w:lvl w:ilvl="6">
      <w:numFmt w:val="bullet"/>
      <w:lvlText w:val="•"/>
      <w:lvlJc w:val="left"/>
      <w:pPr>
        <w:ind w:left="6972" w:hanging="360"/>
      </w:pPr>
      <w:rPr>
        <w:rFonts w:hint="default"/>
        <w:lang w:val="en-US" w:eastAsia="en-US" w:bidi="ar-SA"/>
      </w:rPr>
    </w:lvl>
    <w:lvl w:ilvl="7">
      <w:numFmt w:val="bullet"/>
      <w:lvlText w:val="•"/>
      <w:lvlJc w:val="left"/>
      <w:pPr>
        <w:ind w:left="7994" w:hanging="360"/>
      </w:pPr>
      <w:rPr>
        <w:rFonts w:hint="default"/>
        <w:lang w:val="en-US" w:eastAsia="en-US" w:bidi="ar-SA"/>
      </w:rPr>
    </w:lvl>
    <w:lvl w:ilvl="8">
      <w:numFmt w:val="bullet"/>
      <w:lvlText w:val="•"/>
      <w:lvlJc w:val="left"/>
      <w:pPr>
        <w:ind w:left="9017"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716"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136" w:hanging="359"/>
      </w:pPr>
      <w:rPr>
        <w:rFonts w:hint="default"/>
        <w:lang w:val="en-US" w:eastAsia="en-US" w:bidi="ar-SA"/>
      </w:rPr>
    </w:lvl>
    <w:lvl w:ilvl="2">
      <w:numFmt w:val="bullet"/>
      <w:lvlText w:val="•"/>
      <w:lvlJc w:val="left"/>
      <w:pPr>
        <w:ind w:left="1553" w:hanging="359"/>
      </w:pPr>
      <w:rPr>
        <w:rFonts w:hint="default"/>
        <w:lang w:val="en-US" w:eastAsia="en-US" w:bidi="ar-SA"/>
      </w:rPr>
    </w:lvl>
    <w:lvl w:ilvl="3">
      <w:numFmt w:val="bullet"/>
      <w:lvlText w:val="•"/>
      <w:lvlJc w:val="left"/>
      <w:pPr>
        <w:ind w:left="1970" w:hanging="359"/>
      </w:pPr>
      <w:rPr>
        <w:rFonts w:hint="default"/>
        <w:lang w:val="en-US" w:eastAsia="en-US" w:bidi="ar-SA"/>
      </w:rPr>
    </w:lvl>
    <w:lvl w:ilvl="4">
      <w:numFmt w:val="bullet"/>
      <w:lvlText w:val="•"/>
      <w:lvlJc w:val="left"/>
      <w:pPr>
        <w:ind w:left="2387" w:hanging="359"/>
      </w:pPr>
      <w:rPr>
        <w:rFonts w:hint="default"/>
        <w:lang w:val="en-US" w:eastAsia="en-US" w:bidi="ar-SA"/>
      </w:rPr>
    </w:lvl>
    <w:lvl w:ilvl="5">
      <w:numFmt w:val="bullet"/>
      <w:lvlText w:val="•"/>
      <w:lvlJc w:val="left"/>
      <w:pPr>
        <w:ind w:left="2804" w:hanging="359"/>
      </w:pPr>
      <w:rPr>
        <w:rFonts w:hint="default"/>
        <w:lang w:val="en-US" w:eastAsia="en-US" w:bidi="ar-SA"/>
      </w:rPr>
    </w:lvl>
    <w:lvl w:ilvl="6">
      <w:numFmt w:val="bullet"/>
      <w:lvlText w:val="•"/>
      <w:lvlJc w:val="left"/>
      <w:pPr>
        <w:ind w:left="3220" w:hanging="359"/>
      </w:pPr>
      <w:rPr>
        <w:rFonts w:hint="default"/>
        <w:lang w:val="en-US" w:eastAsia="en-US" w:bidi="ar-SA"/>
      </w:rPr>
    </w:lvl>
    <w:lvl w:ilvl="7">
      <w:numFmt w:val="bullet"/>
      <w:lvlText w:val="•"/>
      <w:lvlJc w:val="left"/>
      <w:pPr>
        <w:ind w:left="3637" w:hanging="359"/>
      </w:pPr>
      <w:rPr>
        <w:rFonts w:hint="default"/>
        <w:lang w:val="en-US" w:eastAsia="en-US" w:bidi="ar-SA"/>
      </w:rPr>
    </w:lvl>
    <w:lvl w:ilvl="8">
      <w:numFmt w:val="bullet"/>
      <w:lvlText w:val="•"/>
      <w:lvlJc w:val="left"/>
      <w:pPr>
        <w:ind w:left="4054" w:hanging="359"/>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798"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numFmt w:val="bullet"/>
      <w:lvlText w:val=""/>
      <w:lvlJc w:val="left"/>
      <w:pPr>
        <w:ind w:left="798"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758" w:hanging="360"/>
      </w:pPr>
      <w:rPr>
        <w:rFonts w:hint="default"/>
        <w:lang w:val="en-US" w:eastAsia="en-US" w:bidi="ar-SA"/>
      </w:rPr>
    </w:lvl>
    <w:lvl w:ilvl="3">
      <w:numFmt w:val="bullet"/>
      <w:lvlText w:val="•"/>
      <w:lvlJc w:val="left"/>
      <w:pPr>
        <w:ind w:left="3737" w:hanging="360"/>
      </w:pPr>
      <w:rPr>
        <w:rFonts w:hint="default"/>
        <w:lang w:val="en-US" w:eastAsia="en-US" w:bidi="ar-SA"/>
      </w:rPr>
    </w:lvl>
    <w:lvl w:ilvl="4">
      <w:numFmt w:val="bullet"/>
      <w:lvlText w:val="•"/>
      <w:lvlJc w:val="left"/>
      <w:pPr>
        <w:ind w:left="4717" w:hanging="360"/>
      </w:pPr>
      <w:rPr>
        <w:rFonts w:hint="default"/>
        <w:lang w:val="en-US" w:eastAsia="en-US" w:bidi="ar-SA"/>
      </w:rPr>
    </w:lvl>
    <w:lvl w:ilvl="5">
      <w:numFmt w:val="bullet"/>
      <w:lvlText w:val="•"/>
      <w:lvlJc w:val="left"/>
      <w:pPr>
        <w:ind w:left="5696" w:hanging="360"/>
      </w:pPr>
      <w:rPr>
        <w:rFonts w:hint="default"/>
        <w:lang w:val="en-US" w:eastAsia="en-US" w:bidi="ar-SA"/>
      </w:rPr>
    </w:lvl>
    <w:lvl w:ilvl="6">
      <w:numFmt w:val="bullet"/>
      <w:lvlText w:val="•"/>
      <w:lvlJc w:val="left"/>
      <w:pPr>
        <w:ind w:left="6675" w:hanging="360"/>
      </w:pPr>
      <w:rPr>
        <w:rFonts w:hint="default"/>
        <w:lang w:val="en-US" w:eastAsia="en-US" w:bidi="ar-SA"/>
      </w:rPr>
    </w:lvl>
    <w:lvl w:ilvl="7">
      <w:numFmt w:val="bullet"/>
      <w:lvlText w:val="•"/>
      <w:lvlJc w:val="left"/>
      <w:pPr>
        <w:ind w:left="7655" w:hanging="360"/>
      </w:pPr>
      <w:rPr>
        <w:rFonts w:hint="default"/>
        <w:lang w:val="en-US" w:eastAsia="en-US" w:bidi="ar-SA"/>
      </w:rPr>
    </w:lvl>
    <w:lvl w:ilvl="8">
      <w:numFmt w:val="bullet"/>
      <w:lvlText w:val="•"/>
      <w:lvlJc w:val="left"/>
      <w:pPr>
        <w:ind w:left="8634" w:hanging="360"/>
      </w:pPr>
      <w:rPr>
        <w:rFonts w:hint="default"/>
        <w:lang w:val="en-US" w:eastAsia="en-US" w:bidi="ar-SA"/>
      </w:rPr>
    </w:lvl>
  </w:abstractNum>
  <w:abstractNum w:abstractNumId="25" w15:restartNumberingAfterBreak="0">
    <w:nsid w:val="39A0D9AC"/>
    <w:multiLevelType w:val="multilevel"/>
    <w:tmpl w:val="39A0D9AC"/>
    <w:lvl w:ilvl="0">
      <w:numFmt w:val="bullet"/>
      <w:lvlText w:val=""/>
      <w:lvlJc w:val="left"/>
      <w:pPr>
        <w:ind w:left="719"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707" w:hanging="359"/>
      </w:pPr>
      <w:rPr>
        <w:rFonts w:hint="default"/>
        <w:lang w:val="en-US" w:eastAsia="en-US" w:bidi="ar-SA"/>
      </w:rPr>
    </w:lvl>
    <w:lvl w:ilvl="2">
      <w:numFmt w:val="bullet"/>
      <w:lvlText w:val="•"/>
      <w:lvlJc w:val="left"/>
      <w:pPr>
        <w:ind w:left="2694" w:hanging="359"/>
      </w:pPr>
      <w:rPr>
        <w:rFonts w:hint="default"/>
        <w:lang w:val="en-US" w:eastAsia="en-US" w:bidi="ar-SA"/>
      </w:rPr>
    </w:lvl>
    <w:lvl w:ilvl="3">
      <w:numFmt w:val="bullet"/>
      <w:lvlText w:val="•"/>
      <w:lvlJc w:val="left"/>
      <w:pPr>
        <w:ind w:left="3681" w:hanging="359"/>
      </w:pPr>
      <w:rPr>
        <w:rFonts w:hint="default"/>
        <w:lang w:val="en-US" w:eastAsia="en-US" w:bidi="ar-SA"/>
      </w:rPr>
    </w:lvl>
    <w:lvl w:ilvl="4">
      <w:numFmt w:val="bullet"/>
      <w:lvlText w:val="•"/>
      <w:lvlJc w:val="left"/>
      <w:pPr>
        <w:ind w:left="4669" w:hanging="359"/>
      </w:pPr>
      <w:rPr>
        <w:rFonts w:hint="default"/>
        <w:lang w:val="en-US" w:eastAsia="en-US" w:bidi="ar-SA"/>
      </w:rPr>
    </w:lvl>
    <w:lvl w:ilvl="5">
      <w:numFmt w:val="bullet"/>
      <w:lvlText w:val="•"/>
      <w:lvlJc w:val="left"/>
      <w:pPr>
        <w:ind w:left="5656" w:hanging="359"/>
      </w:pPr>
      <w:rPr>
        <w:rFonts w:hint="default"/>
        <w:lang w:val="en-US" w:eastAsia="en-US" w:bidi="ar-SA"/>
      </w:rPr>
    </w:lvl>
    <w:lvl w:ilvl="6">
      <w:numFmt w:val="bullet"/>
      <w:lvlText w:val="•"/>
      <w:lvlJc w:val="left"/>
      <w:pPr>
        <w:ind w:left="6643" w:hanging="359"/>
      </w:pPr>
      <w:rPr>
        <w:rFonts w:hint="default"/>
        <w:lang w:val="en-US" w:eastAsia="en-US" w:bidi="ar-SA"/>
      </w:rPr>
    </w:lvl>
    <w:lvl w:ilvl="7">
      <w:numFmt w:val="bullet"/>
      <w:lvlText w:val="•"/>
      <w:lvlJc w:val="left"/>
      <w:pPr>
        <w:ind w:left="7631" w:hanging="359"/>
      </w:pPr>
      <w:rPr>
        <w:rFonts w:hint="default"/>
        <w:lang w:val="en-US" w:eastAsia="en-US" w:bidi="ar-SA"/>
      </w:rPr>
    </w:lvl>
    <w:lvl w:ilvl="8">
      <w:numFmt w:val="bullet"/>
      <w:lvlText w:val="•"/>
      <w:lvlJc w:val="left"/>
      <w:pPr>
        <w:ind w:left="8618" w:hanging="359"/>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716" w:hanging="279"/>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707" w:hanging="279"/>
      </w:pPr>
      <w:rPr>
        <w:rFonts w:hint="default"/>
        <w:lang w:val="en-US" w:eastAsia="en-US" w:bidi="ar-SA"/>
      </w:rPr>
    </w:lvl>
    <w:lvl w:ilvl="2">
      <w:numFmt w:val="bullet"/>
      <w:lvlText w:val="•"/>
      <w:lvlJc w:val="left"/>
      <w:pPr>
        <w:ind w:left="2694" w:hanging="279"/>
      </w:pPr>
      <w:rPr>
        <w:rFonts w:hint="default"/>
        <w:lang w:val="en-US" w:eastAsia="en-US" w:bidi="ar-SA"/>
      </w:rPr>
    </w:lvl>
    <w:lvl w:ilvl="3">
      <w:numFmt w:val="bullet"/>
      <w:lvlText w:val="•"/>
      <w:lvlJc w:val="left"/>
      <w:pPr>
        <w:ind w:left="3681" w:hanging="279"/>
      </w:pPr>
      <w:rPr>
        <w:rFonts w:hint="default"/>
        <w:lang w:val="en-US" w:eastAsia="en-US" w:bidi="ar-SA"/>
      </w:rPr>
    </w:lvl>
    <w:lvl w:ilvl="4">
      <w:numFmt w:val="bullet"/>
      <w:lvlText w:val="•"/>
      <w:lvlJc w:val="left"/>
      <w:pPr>
        <w:ind w:left="4669" w:hanging="279"/>
      </w:pPr>
      <w:rPr>
        <w:rFonts w:hint="default"/>
        <w:lang w:val="en-US" w:eastAsia="en-US" w:bidi="ar-SA"/>
      </w:rPr>
    </w:lvl>
    <w:lvl w:ilvl="5">
      <w:numFmt w:val="bullet"/>
      <w:lvlText w:val="•"/>
      <w:lvlJc w:val="left"/>
      <w:pPr>
        <w:ind w:left="5656" w:hanging="279"/>
      </w:pPr>
      <w:rPr>
        <w:rFonts w:hint="default"/>
        <w:lang w:val="en-US" w:eastAsia="en-US" w:bidi="ar-SA"/>
      </w:rPr>
    </w:lvl>
    <w:lvl w:ilvl="6">
      <w:numFmt w:val="bullet"/>
      <w:lvlText w:val="•"/>
      <w:lvlJc w:val="left"/>
      <w:pPr>
        <w:ind w:left="6643" w:hanging="279"/>
      </w:pPr>
      <w:rPr>
        <w:rFonts w:hint="default"/>
        <w:lang w:val="en-US" w:eastAsia="en-US" w:bidi="ar-SA"/>
      </w:rPr>
    </w:lvl>
    <w:lvl w:ilvl="7">
      <w:numFmt w:val="bullet"/>
      <w:lvlText w:val="•"/>
      <w:lvlJc w:val="left"/>
      <w:pPr>
        <w:ind w:left="7631" w:hanging="279"/>
      </w:pPr>
      <w:rPr>
        <w:rFonts w:hint="default"/>
        <w:lang w:val="en-US" w:eastAsia="en-US" w:bidi="ar-SA"/>
      </w:rPr>
    </w:lvl>
    <w:lvl w:ilvl="8">
      <w:numFmt w:val="bullet"/>
      <w:lvlText w:val="•"/>
      <w:lvlJc w:val="left"/>
      <w:pPr>
        <w:ind w:left="8618" w:hanging="279"/>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831" w:hanging="361"/>
      </w:pPr>
      <w:rPr>
        <w:rFonts w:ascii="Times New Roman" w:eastAsia="Times New Roman" w:hAnsi="Times New Roman" w:cs="Times New Roman" w:hint="default"/>
        <w:b w:val="0"/>
        <w:bCs w:val="0"/>
        <w:i w:val="0"/>
        <w:iCs w:val="0"/>
        <w:color w:val="273139"/>
        <w:spacing w:val="0"/>
        <w:w w:val="100"/>
        <w:sz w:val="24"/>
        <w:szCs w:val="24"/>
        <w:lang w:val="en-US" w:eastAsia="en-US" w:bidi="ar-SA"/>
      </w:rPr>
    </w:lvl>
    <w:lvl w:ilvl="1">
      <w:numFmt w:val="bullet"/>
      <w:lvlText w:val="•"/>
      <w:lvlJc w:val="left"/>
      <w:pPr>
        <w:ind w:left="1862" w:hanging="361"/>
      </w:pPr>
      <w:rPr>
        <w:rFonts w:hint="default"/>
        <w:lang w:val="en-US" w:eastAsia="en-US" w:bidi="ar-SA"/>
      </w:rPr>
    </w:lvl>
    <w:lvl w:ilvl="2">
      <w:numFmt w:val="bullet"/>
      <w:lvlText w:val="•"/>
      <w:lvlJc w:val="left"/>
      <w:pPr>
        <w:ind w:left="2884" w:hanging="361"/>
      </w:pPr>
      <w:rPr>
        <w:rFonts w:hint="default"/>
        <w:lang w:val="en-US" w:eastAsia="en-US" w:bidi="ar-SA"/>
      </w:rPr>
    </w:lvl>
    <w:lvl w:ilvl="3">
      <w:numFmt w:val="bullet"/>
      <w:lvlText w:val="•"/>
      <w:lvlJc w:val="left"/>
      <w:pPr>
        <w:ind w:left="3906" w:hanging="361"/>
      </w:pPr>
      <w:rPr>
        <w:rFonts w:hint="default"/>
        <w:lang w:val="en-US" w:eastAsia="en-US" w:bidi="ar-SA"/>
      </w:rPr>
    </w:lvl>
    <w:lvl w:ilvl="4">
      <w:numFmt w:val="bullet"/>
      <w:lvlText w:val="•"/>
      <w:lvlJc w:val="left"/>
      <w:pPr>
        <w:ind w:left="4928" w:hanging="361"/>
      </w:pPr>
      <w:rPr>
        <w:rFonts w:hint="default"/>
        <w:lang w:val="en-US" w:eastAsia="en-US" w:bidi="ar-SA"/>
      </w:rPr>
    </w:lvl>
    <w:lvl w:ilvl="5">
      <w:numFmt w:val="bullet"/>
      <w:lvlText w:val="•"/>
      <w:lvlJc w:val="left"/>
      <w:pPr>
        <w:ind w:left="5951" w:hanging="361"/>
      </w:pPr>
      <w:rPr>
        <w:rFonts w:hint="default"/>
        <w:lang w:val="en-US" w:eastAsia="en-US" w:bidi="ar-SA"/>
      </w:rPr>
    </w:lvl>
    <w:lvl w:ilvl="6">
      <w:numFmt w:val="bullet"/>
      <w:lvlText w:val="•"/>
      <w:lvlJc w:val="left"/>
      <w:pPr>
        <w:ind w:left="6973" w:hanging="361"/>
      </w:pPr>
      <w:rPr>
        <w:rFonts w:hint="default"/>
        <w:lang w:val="en-US" w:eastAsia="en-US" w:bidi="ar-SA"/>
      </w:rPr>
    </w:lvl>
    <w:lvl w:ilvl="7">
      <w:numFmt w:val="bullet"/>
      <w:lvlText w:val="•"/>
      <w:lvlJc w:val="left"/>
      <w:pPr>
        <w:ind w:left="7995" w:hanging="361"/>
      </w:pPr>
      <w:rPr>
        <w:rFonts w:hint="default"/>
        <w:lang w:val="en-US" w:eastAsia="en-US" w:bidi="ar-SA"/>
      </w:rPr>
    </w:lvl>
    <w:lvl w:ilvl="8">
      <w:numFmt w:val="bullet"/>
      <w:lvlText w:val="•"/>
      <w:lvlJc w:val="left"/>
      <w:pPr>
        <w:ind w:left="9017" w:hanging="361"/>
      </w:pPr>
      <w:rPr>
        <w:rFonts w:hint="default"/>
        <w:lang w:val="en-US" w:eastAsia="en-US" w:bidi="ar-SA"/>
      </w:rPr>
    </w:lvl>
  </w:abstractNum>
  <w:abstractNum w:abstractNumId="28" w15:restartNumberingAfterBreak="0">
    <w:nsid w:val="4D4DC07F"/>
    <w:multiLevelType w:val="multilevel"/>
    <w:tmpl w:val="4D4DC07F"/>
    <w:lvl w:ilvl="0">
      <w:numFmt w:val="bullet"/>
      <w:lvlText w:val=""/>
      <w:lvlJc w:val="left"/>
      <w:pPr>
        <w:ind w:left="798" w:hanging="360"/>
      </w:pPr>
      <w:rPr>
        <w:rFonts w:ascii="Symbol" w:eastAsia="Symbol" w:hAnsi="Symbol" w:cs="Symbol" w:hint="default"/>
        <w:b w:val="0"/>
        <w:bCs w:val="0"/>
        <w:i w:val="0"/>
        <w:iCs w:val="0"/>
        <w:color w:val="374151"/>
        <w:spacing w:val="0"/>
        <w:w w:val="99"/>
        <w:sz w:val="20"/>
        <w:szCs w:val="20"/>
        <w:lang w:val="en-US" w:eastAsia="en-US" w:bidi="ar-SA"/>
      </w:rPr>
    </w:lvl>
    <w:lvl w:ilvl="1">
      <w:numFmt w:val="bullet"/>
      <w:lvlText w:val="•"/>
      <w:lvlJc w:val="left"/>
      <w:pPr>
        <w:ind w:left="1779" w:hanging="360"/>
      </w:pPr>
      <w:rPr>
        <w:rFonts w:hint="default"/>
        <w:lang w:val="en-US" w:eastAsia="en-US" w:bidi="ar-SA"/>
      </w:rPr>
    </w:lvl>
    <w:lvl w:ilvl="2">
      <w:numFmt w:val="bullet"/>
      <w:lvlText w:val="•"/>
      <w:lvlJc w:val="left"/>
      <w:pPr>
        <w:ind w:left="2758" w:hanging="360"/>
      </w:pPr>
      <w:rPr>
        <w:rFonts w:hint="default"/>
        <w:lang w:val="en-US" w:eastAsia="en-US" w:bidi="ar-SA"/>
      </w:rPr>
    </w:lvl>
    <w:lvl w:ilvl="3">
      <w:numFmt w:val="bullet"/>
      <w:lvlText w:val="•"/>
      <w:lvlJc w:val="left"/>
      <w:pPr>
        <w:ind w:left="3738" w:hanging="360"/>
      </w:pPr>
      <w:rPr>
        <w:rFonts w:hint="default"/>
        <w:lang w:val="en-US" w:eastAsia="en-US" w:bidi="ar-SA"/>
      </w:rPr>
    </w:lvl>
    <w:lvl w:ilvl="4">
      <w:numFmt w:val="bullet"/>
      <w:lvlText w:val="•"/>
      <w:lvlJc w:val="left"/>
      <w:pPr>
        <w:ind w:left="4717" w:hanging="360"/>
      </w:pPr>
      <w:rPr>
        <w:rFonts w:hint="default"/>
        <w:lang w:val="en-US" w:eastAsia="en-US" w:bidi="ar-SA"/>
      </w:rPr>
    </w:lvl>
    <w:lvl w:ilvl="5">
      <w:numFmt w:val="bullet"/>
      <w:lvlText w:val="•"/>
      <w:lvlJc w:val="left"/>
      <w:pPr>
        <w:ind w:left="5697" w:hanging="360"/>
      </w:pPr>
      <w:rPr>
        <w:rFonts w:hint="default"/>
        <w:lang w:val="en-US" w:eastAsia="en-US" w:bidi="ar-SA"/>
      </w:rPr>
    </w:lvl>
    <w:lvl w:ilvl="6">
      <w:numFmt w:val="bullet"/>
      <w:lvlText w:val="•"/>
      <w:lvlJc w:val="left"/>
      <w:pPr>
        <w:ind w:left="6676" w:hanging="360"/>
      </w:pPr>
      <w:rPr>
        <w:rFonts w:hint="default"/>
        <w:lang w:val="en-US" w:eastAsia="en-US" w:bidi="ar-SA"/>
      </w:rPr>
    </w:lvl>
    <w:lvl w:ilvl="7">
      <w:numFmt w:val="bullet"/>
      <w:lvlText w:val="•"/>
      <w:lvlJc w:val="left"/>
      <w:pPr>
        <w:ind w:left="7655" w:hanging="360"/>
      </w:pPr>
      <w:rPr>
        <w:rFonts w:hint="default"/>
        <w:lang w:val="en-US" w:eastAsia="en-US" w:bidi="ar-SA"/>
      </w:rPr>
    </w:lvl>
    <w:lvl w:ilvl="8">
      <w:numFmt w:val="bullet"/>
      <w:lvlText w:val="•"/>
      <w:lvlJc w:val="left"/>
      <w:pPr>
        <w:ind w:left="8635" w:hanging="360"/>
      </w:pPr>
      <w:rPr>
        <w:rFonts w:hint="default"/>
        <w:lang w:val="en-US" w:eastAsia="en-US" w:bidi="ar-SA"/>
      </w:rPr>
    </w:lvl>
  </w:abstractNum>
  <w:abstractNum w:abstractNumId="29" w15:restartNumberingAfterBreak="0">
    <w:nsid w:val="4D94DA66"/>
    <w:multiLevelType w:val="multilevel"/>
    <w:tmpl w:val="4D94DA66"/>
    <w:lvl w:ilvl="0">
      <w:numFmt w:val="bullet"/>
      <w:lvlText w:val=""/>
      <w:lvlJc w:val="left"/>
      <w:pPr>
        <w:ind w:left="716"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707" w:hanging="359"/>
      </w:pPr>
      <w:rPr>
        <w:rFonts w:hint="default"/>
        <w:lang w:val="en-US" w:eastAsia="en-US" w:bidi="ar-SA"/>
      </w:rPr>
    </w:lvl>
    <w:lvl w:ilvl="2">
      <w:numFmt w:val="bullet"/>
      <w:lvlText w:val="•"/>
      <w:lvlJc w:val="left"/>
      <w:pPr>
        <w:ind w:left="2694" w:hanging="359"/>
      </w:pPr>
      <w:rPr>
        <w:rFonts w:hint="default"/>
        <w:lang w:val="en-US" w:eastAsia="en-US" w:bidi="ar-SA"/>
      </w:rPr>
    </w:lvl>
    <w:lvl w:ilvl="3">
      <w:numFmt w:val="bullet"/>
      <w:lvlText w:val="•"/>
      <w:lvlJc w:val="left"/>
      <w:pPr>
        <w:ind w:left="3681" w:hanging="359"/>
      </w:pPr>
      <w:rPr>
        <w:rFonts w:hint="default"/>
        <w:lang w:val="en-US" w:eastAsia="en-US" w:bidi="ar-SA"/>
      </w:rPr>
    </w:lvl>
    <w:lvl w:ilvl="4">
      <w:numFmt w:val="bullet"/>
      <w:lvlText w:val="•"/>
      <w:lvlJc w:val="left"/>
      <w:pPr>
        <w:ind w:left="4669" w:hanging="359"/>
      </w:pPr>
      <w:rPr>
        <w:rFonts w:hint="default"/>
        <w:lang w:val="en-US" w:eastAsia="en-US" w:bidi="ar-SA"/>
      </w:rPr>
    </w:lvl>
    <w:lvl w:ilvl="5">
      <w:numFmt w:val="bullet"/>
      <w:lvlText w:val="•"/>
      <w:lvlJc w:val="left"/>
      <w:pPr>
        <w:ind w:left="5656" w:hanging="359"/>
      </w:pPr>
      <w:rPr>
        <w:rFonts w:hint="default"/>
        <w:lang w:val="en-US" w:eastAsia="en-US" w:bidi="ar-SA"/>
      </w:rPr>
    </w:lvl>
    <w:lvl w:ilvl="6">
      <w:numFmt w:val="bullet"/>
      <w:lvlText w:val="•"/>
      <w:lvlJc w:val="left"/>
      <w:pPr>
        <w:ind w:left="6643" w:hanging="359"/>
      </w:pPr>
      <w:rPr>
        <w:rFonts w:hint="default"/>
        <w:lang w:val="en-US" w:eastAsia="en-US" w:bidi="ar-SA"/>
      </w:rPr>
    </w:lvl>
    <w:lvl w:ilvl="7">
      <w:numFmt w:val="bullet"/>
      <w:lvlText w:val="•"/>
      <w:lvlJc w:val="left"/>
      <w:pPr>
        <w:ind w:left="7631" w:hanging="359"/>
      </w:pPr>
      <w:rPr>
        <w:rFonts w:hint="default"/>
        <w:lang w:val="en-US" w:eastAsia="en-US" w:bidi="ar-SA"/>
      </w:rPr>
    </w:lvl>
    <w:lvl w:ilvl="8">
      <w:numFmt w:val="bullet"/>
      <w:lvlText w:val="•"/>
      <w:lvlJc w:val="left"/>
      <w:pPr>
        <w:ind w:left="8618" w:hanging="359"/>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145" w:hanging="360"/>
      </w:pPr>
      <w:rPr>
        <w:rFonts w:ascii="Segoe UI" w:eastAsia="Segoe UI" w:hAnsi="Segoe UI" w:cs="Segoe UI" w:hint="default"/>
        <w:b w:val="0"/>
        <w:bCs w:val="0"/>
        <w:i w:val="0"/>
        <w:iCs w:val="0"/>
        <w:color w:val="1F2228"/>
        <w:spacing w:val="-1"/>
        <w:w w:val="100"/>
        <w:sz w:val="21"/>
        <w:szCs w:val="21"/>
        <w:lang w:val="en-US" w:eastAsia="en-US" w:bidi="ar-SA"/>
      </w:rPr>
    </w:lvl>
    <w:lvl w:ilvl="1">
      <w:numFmt w:val="bullet"/>
      <w:lvlText w:val="•"/>
      <w:lvlJc w:val="left"/>
      <w:pPr>
        <w:ind w:left="2132" w:hanging="360"/>
      </w:pPr>
      <w:rPr>
        <w:rFonts w:hint="default"/>
        <w:lang w:val="en-US" w:eastAsia="en-US" w:bidi="ar-SA"/>
      </w:rPr>
    </w:lvl>
    <w:lvl w:ilvl="2">
      <w:numFmt w:val="bullet"/>
      <w:lvlText w:val="•"/>
      <w:lvlJc w:val="left"/>
      <w:pPr>
        <w:ind w:left="312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108" w:hanging="360"/>
      </w:pPr>
      <w:rPr>
        <w:rFonts w:hint="default"/>
        <w:lang w:val="en-US" w:eastAsia="en-US" w:bidi="ar-SA"/>
      </w:rPr>
    </w:lvl>
    <w:lvl w:ilvl="5">
      <w:numFmt w:val="bullet"/>
      <w:lvlText w:val="•"/>
      <w:lvlJc w:val="left"/>
      <w:pPr>
        <w:ind w:left="6101" w:hanging="360"/>
      </w:pPr>
      <w:rPr>
        <w:rFonts w:hint="default"/>
        <w:lang w:val="en-US" w:eastAsia="en-US" w:bidi="ar-SA"/>
      </w:rPr>
    </w:lvl>
    <w:lvl w:ilvl="6">
      <w:numFmt w:val="bullet"/>
      <w:lvlText w:val="•"/>
      <w:lvlJc w:val="left"/>
      <w:pPr>
        <w:ind w:left="7093" w:hanging="360"/>
      </w:pPr>
      <w:rPr>
        <w:rFonts w:hint="default"/>
        <w:lang w:val="en-US" w:eastAsia="en-US" w:bidi="ar-SA"/>
      </w:rPr>
    </w:lvl>
    <w:lvl w:ilvl="7">
      <w:numFmt w:val="bullet"/>
      <w:lvlText w:val="•"/>
      <w:lvlJc w:val="left"/>
      <w:pPr>
        <w:ind w:left="8085" w:hanging="360"/>
      </w:pPr>
      <w:rPr>
        <w:rFonts w:hint="default"/>
        <w:lang w:val="en-US" w:eastAsia="en-US" w:bidi="ar-SA"/>
      </w:rPr>
    </w:lvl>
    <w:lvl w:ilvl="8">
      <w:numFmt w:val="bullet"/>
      <w:lvlText w:val="•"/>
      <w:lvlJc w:val="left"/>
      <w:pPr>
        <w:ind w:left="9077" w:hanging="360"/>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655" w:hanging="231"/>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145"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242" w:hanging="360"/>
      </w:pPr>
      <w:rPr>
        <w:rFonts w:hint="default"/>
        <w:lang w:val="en-US" w:eastAsia="en-US" w:bidi="ar-SA"/>
      </w:rPr>
    </w:lvl>
    <w:lvl w:ilvl="3">
      <w:numFmt w:val="bullet"/>
      <w:lvlText w:val="•"/>
      <w:lvlJc w:val="left"/>
      <w:pPr>
        <w:ind w:left="3344" w:hanging="360"/>
      </w:pPr>
      <w:rPr>
        <w:rFonts w:hint="default"/>
        <w:lang w:val="en-US" w:eastAsia="en-US" w:bidi="ar-SA"/>
      </w:rPr>
    </w:lvl>
    <w:lvl w:ilvl="4">
      <w:numFmt w:val="bullet"/>
      <w:lvlText w:val="•"/>
      <w:lvlJc w:val="left"/>
      <w:pPr>
        <w:ind w:left="4447" w:hanging="360"/>
      </w:pPr>
      <w:rPr>
        <w:rFonts w:hint="default"/>
        <w:lang w:val="en-US" w:eastAsia="en-US" w:bidi="ar-SA"/>
      </w:rPr>
    </w:lvl>
    <w:lvl w:ilvl="5">
      <w:numFmt w:val="bullet"/>
      <w:lvlText w:val="•"/>
      <w:lvlJc w:val="left"/>
      <w:pPr>
        <w:ind w:left="5549" w:hanging="360"/>
      </w:pPr>
      <w:rPr>
        <w:rFonts w:hint="default"/>
        <w:lang w:val="en-US" w:eastAsia="en-US" w:bidi="ar-SA"/>
      </w:rPr>
    </w:lvl>
    <w:lvl w:ilvl="6">
      <w:numFmt w:val="bullet"/>
      <w:lvlText w:val="•"/>
      <w:lvlJc w:val="left"/>
      <w:pPr>
        <w:ind w:left="6652" w:hanging="360"/>
      </w:pPr>
      <w:rPr>
        <w:rFonts w:hint="default"/>
        <w:lang w:val="en-US" w:eastAsia="en-US" w:bidi="ar-SA"/>
      </w:rPr>
    </w:lvl>
    <w:lvl w:ilvl="7">
      <w:numFmt w:val="bullet"/>
      <w:lvlText w:val="•"/>
      <w:lvlJc w:val="left"/>
      <w:pPr>
        <w:ind w:left="7754" w:hanging="360"/>
      </w:pPr>
      <w:rPr>
        <w:rFonts w:hint="default"/>
        <w:lang w:val="en-US" w:eastAsia="en-US" w:bidi="ar-SA"/>
      </w:rPr>
    </w:lvl>
    <w:lvl w:ilvl="8">
      <w:numFmt w:val="bullet"/>
      <w:lvlText w:val="•"/>
      <w:lvlJc w:val="left"/>
      <w:pPr>
        <w:ind w:left="8857" w:hanging="360"/>
      </w:pPr>
      <w:rPr>
        <w:rFonts w:hint="default"/>
        <w:lang w:val="en-US" w:eastAsia="en-US" w:bidi="ar-SA"/>
      </w:rPr>
    </w:lvl>
  </w:abstractNum>
  <w:abstractNum w:abstractNumId="32" w15:restartNumberingAfterBreak="0">
    <w:nsid w:val="5A241D34"/>
    <w:multiLevelType w:val="multilevel"/>
    <w:tmpl w:val="5A241D34"/>
    <w:lvl w:ilvl="0">
      <w:numFmt w:val="bullet"/>
      <w:lvlText w:val=""/>
      <w:lvlJc w:val="left"/>
      <w:pPr>
        <w:ind w:left="1063"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2060" w:hanging="359"/>
      </w:pPr>
      <w:rPr>
        <w:rFonts w:hint="default"/>
        <w:lang w:val="en-US" w:eastAsia="en-US" w:bidi="ar-SA"/>
      </w:rPr>
    </w:lvl>
    <w:lvl w:ilvl="2">
      <w:numFmt w:val="bullet"/>
      <w:lvlText w:val="•"/>
      <w:lvlJc w:val="left"/>
      <w:pPr>
        <w:ind w:left="3060" w:hanging="359"/>
      </w:pPr>
      <w:rPr>
        <w:rFonts w:hint="default"/>
        <w:lang w:val="en-US" w:eastAsia="en-US" w:bidi="ar-SA"/>
      </w:rPr>
    </w:lvl>
    <w:lvl w:ilvl="3">
      <w:numFmt w:val="bullet"/>
      <w:lvlText w:val="•"/>
      <w:lvlJc w:val="left"/>
      <w:pPr>
        <w:ind w:left="4060" w:hanging="359"/>
      </w:pPr>
      <w:rPr>
        <w:rFonts w:hint="default"/>
        <w:lang w:val="en-US" w:eastAsia="en-US" w:bidi="ar-SA"/>
      </w:rPr>
    </w:lvl>
    <w:lvl w:ilvl="4">
      <w:numFmt w:val="bullet"/>
      <w:lvlText w:val="•"/>
      <w:lvlJc w:val="left"/>
      <w:pPr>
        <w:ind w:left="5060" w:hanging="359"/>
      </w:pPr>
      <w:rPr>
        <w:rFonts w:hint="default"/>
        <w:lang w:val="en-US" w:eastAsia="en-US" w:bidi="ar-SA"/>
      </w:rPr>
    </w:lvl>
    <w:lvl w:ilvl="5">
      <w:numFmt w:val="bullet"/>
      <w:lvlText w:val="•"/>
      <w:lvlJc w:val="left"/>
      <w:pPr>
        <w:ind w:left="6061" w:hanging="359"/>
      </w:pPr>
      <w:rPr>
        <w:rFonts w:hint="default"/>
        <w:lang w:val="en-US" w:eastAsia="en-US" w:bidi="ar-SA"/>
      </w:rPr>
    </w:lvl>
    <w:lvl w:ilvl="6">
      <w:numFmt w:val="bullet"/>
      <w:lvlText w:val="•"/>
      <w:lvlJc w:val="left"/>
      <w:pPr>
        <w:ind w:left="7061" w:hanging="359"/>
      </w:pPr>
      <w:rPr>
        <w:rFonts w:hint="default"/>
        <w:lang w:val="en-US" w:eastAsia="en-US" w:bidi="ar-SA"/>
      </w:rPr>
    </w:lvl>
    <w:lvl w:ilvl="7">
      <w:numFmt w:val="bullet"/>
      <w:lvlText w:val="•"/>
      <w:lvlJc w:val="left"/>
      <w:pPr>
        <w:ind w:left="8061" w:hanging="359"/>
      </w:pPr>
      <w:rPr>
        <w:rFonts w:hint="default"/>
        <w:lang w:val="en-US" w:eastAsia="en-US" w:bidi="ar-SA"/>
      </w:rPr>
    </w:lvl>
    <w:lvl w:ilvl="8">
      <w:numFmt w:val="bullet"/>
      <w:lvlText w:val="•"/>
      <w:lvlJc w:val="left"/>
      <w:pPr>
        <w:ind w:left="9061" w:hanging="359"/>
      </w:pPr>
      <w:rPr>
        <w:rFonts w:hint="default"/>
        <w:lang w:val="en-US" w:eastAsia="en-US" w:bidi="ar-SA"/>
      </w:rPr>
    </w:lvl>
  </w:abstractNum>
  <w:abstractNum w:abstractNumId="33" w15:restartNumberingAfterBreak="0">
    <w:nsid w:val="60382F6E"/>
    <w:multiLevelType w:val="multilevel"/>
    <w:tmpl w:val="60382F6E"/>
    <w:lvl w:ilvl="0">
      <w:numFmt w:val="bullet"/>
      <w:lvlText w:val=""/>
      <w:lvlJc w:val="left"/>
      <w:pPr>
        <w:ind w:left="1063"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2060" w:hanging="359"/>
      </w:pPr>
      <w:rPr>
        <w:rFonts w:hint="default"/>
        <w:lang w:val="en-US" w:eastAsia="en-US" w:bidi="ar-SA"/>
      </w:rPr>
    </w:lvl>
    <w:lvl w:ilvl="2">
      <w:numFmt w:val="bullet"/>
      <w:lvlText w:val="•"/>
      <w:lvlJc w:val="left"/>
      <w:pPr>
        <w:ind w:left="3060" w:hanging="359"/>
      </w:pPr>
      <w:rPr>
        <w:rFonts w:hint="default"/>
        <w:lang w:val="en-US" w:eastAsia="en-US" w:bidi="ar-SA"/>
      </w:rPr>
    </w:lvl>
    <w:lvl w:ilvl="3">
      <w:numFmt w:val="bullet"/>
      <w:lvlText w:val="•"/>
      <w:lvlJc w:val="left"/>
      <w:pPr>
        <w:ind w:left="4060" w:hanging="359"/>
      </w:pPr>
      <w:rPr>
        <w:rFonts w:hint="default"/>
        <w:lang w:val="en-US" w:eastAsia="en-US" w:bidi="ar-SA"/>
      </w:rPr>
    </w:lvl>
    <w:lvl w:ilvl="4">
      <w:numFmt w:val="bullet"/>
      <w:lvlText w:val="•"/>
      <w:lvlJc w:val="left"/>
      <w:pPr>
        <w:ind w:left="5060" w:hanging="359"/>
      </w:pPr>
      <w:rPr>
        <w:rFonts w:hint="default"/>
        <w:lang w:val="en-US" w:eastAsia="en-US" w:bidi="ar-SA"/>
      </w:rPr>
    </w:lvl>
    <w:lvl w:ilvl="5">
      <w:numFmt w:val="bullet"/>
      <w:lvlText w:val="•"/>
      <w:lvlJc w:val="left"/>
      <w:pPr>
        <w:ind w:left="6061" w:hanging="359"/>
      </w:pPr>
      <w:rPr>
        <w:rFonts w:hint="default"/>
        <w:lang w:val="en-US" w:eastAsia="en-US" w:bidi="ar-SA"/>
      </w:rPr>
    </w:lvl>
    <w:lvl w:ilvl="6">
      <w:numFmt w:val="bullet"/>
      <w:lvlText w:val="•"/>
      <w:lvlJc w:val="left"/>
      <w:pPr>
        <w:ind w:left="7061" w:hanging="359"/>
      </w:pPr>
      <w:rPr>
        <w:rFonts w:hint="default"/>
        <w:lang w:val="en-US" w:eastAsia="en-US" w:bidi="ar-SA"/>
      </w:rPr>
    </w:lvl>
    <w:lvl w:ilvl="7">
      <w:numFmt w:val="bullet"/>
      <w:lvlText w:val="•"/>
      <w:lvlJc w:val="left"/>
      <w:pPr>
        <w:ind w:left="8061" w:hanging="359"/>
      </w:pPr>
      <w:rPr>
        <w:rFonts w:hint="default"/>
        <w:lang w:val="en-US" w:eastAsia="en-US" w:bidi="ar-SA"/>
      </w:rPr>
    </w:lvl>
    <w:lvl w:ilvl="8">
      <w:numFmt w:val="bullet"/>
      <w:lvlText w:val="•"/>
      <w:lvlJc w:val="left"/>
      <w:pPr>
        <w:ind w:left="9061" w:hanging="359"/>
      </w:pPr>
      <w:rPr>
        <w:rFonts w:hint="default"/>
        <w:lang w:val="en-US" w:eastAsia="en-US" w:bidi="ar-SA"/>
      </w:rPr>
    </w:lvl>
  </w:abstractNum>
  <w:abstractNum w:abstractNumId="34" w15:restartNumberingAfterBreak="0">
    <w:nsid w:val="629F7852"/>
    <w:multiLevelType w:val="multilevel"/>
    <w:tmpl w:val="629F7852"/>
    <w:lvl w:ilvl="0">
      <w:numFmt w:val="bullet"/>
      <w:lvlText w:val=""/>
      <w:lvlJc w:val="left"/>
      <w:pPr>
        <w:ind w:left="798"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1779" w:hanging="360"/>
      </w:pPr>
      <w:rPr>
        <w:rFonts w:hint="default"/>
        <w:lang w:val="en-US" w:eastAsia="en-US" w:bidi="ar-SA"/>
      </w:rPr>
    </w:lvl>
    <w:lvl w:ilvl="2">
      <w:numFmt w:val="bullet"/>
      <w:lvlText w:val="•"/>
      <w:lvlJc w:val="left"/>
      <w:pPr>
        <w:ind w:left="2758" w:hanging="360"/>
      </w:pPr>
      <w:rPr>
        <w:rFonts w:hint="default"/>
        <w:lang w:val="en-US" w:eastAsia="en-US" w:bidi="ar-SA"/>
      </w:rPr>
    </w:lvl>
    <w:lvl w:ilvl="3">
      <w:numFmt w:val="bullet"/>
      <w:lvlText w:val="•"/>
      <w:lvlJc w:val="left"/>
      <w:pPr>
        <w:ind w:left="3737" w:hanging="360"/>
      </w:pPr>
      <w:rPr>
        <w:rFonts w:hint="default"/>
        <w:lang w:val="en-US" w:eastAsia="en-US" w:bidi="ar-SA"/>
      </w:rPr>
    </w:lvl>
    <w:lvl w:ilvl="4">
      <w:numFmt w:val="bullet"/>
      <w:lvlText w:val="•"/>
      <w:lvlJc w:val="left"/>
      <w:pPr>
        <w:ind w:left="4717" w:hanging="360"/>
      </w:pPr>
      <w:rPr>
        <w:rFonts w:hint="default"/>
        <w:lang w:val="en-US" w:eastAsia="en-US" w:bidi="ar-SA"/>
      </w:rPr>
    </w:lvl>
    <w:lvl w:ilvl="5">
      <w:numFmt w:val="bullet"/>
      <w:lvlText w:val="•"/>
      <w:lvlJc w:val="left"/>
      <w:pPr>
        <w:ind w:left="5696" w:hanging="360"/>
      </w:pPr>
      <w:rPr>
        <w:rFonts w:hint="default"/>
        <w:lang w:val="en-US" w:eastAsia="en-US" w:bidi="ar-SA"/>
      </w:rPr>
    </w:lvl>
    <w:lvl w:ilvl="6">
      <w:numFmt w:val="bullet"/>
      <w:lvlText w:val="•"/>
      <w:lvlJc w:val="left"/>
      <w:pPr>
        <w:ind w:left="6675" w:hanging="360"/>
      </w:pPr>
      <w:rPr>
        <w:rFonts w:hint="default"/>
        <w:lang w:val="en-US" w:eastAsia="en-US" w:bidi="ar-SA"/>
      </w:rPr>
    </w:lvl>
    <w:lvl w:ilvl="7">
      <w:numFmt w:val="bullet"/>
      <w:lvlText w:val="•"/>
      <w:lvlJc w:val="left"/>
      <w:pPr>
        <w:ind w:left="7655" w:hanging="360"/>
      </w:pPr>
      <w:rPr>
        <w:rFonts w:hint="default"/>
        <w:lang w:val="en-US" w:eastAsia="en-US" w:bidi="ar-SA"/>
      </w:rPr>
    </w:lvl>
    <w:lvl w:ilvl="8">
      <w:numFmt w:val="bullet"/>
      <w:lvlText w:val="•"/>
      <w:lvlJc w:val="left"/>
      <w:pPr>
        <w:ind w:left="8634" w:hanging="36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1063" w:hanging="359"/>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2060" w:hanging="359"/>
      </w:pPr>
      <w:rPr>
        <w:rFonts w:hint="default"/>
        <w:lang w:val="en-US" w:eastAsia="en-US" w:bidi="ar-SA"/>
      </w:rPr>
    </w:lvl>
    <w:lvl w:ilvl="2">
      <w:numFmt w:val="bullet"/>
      <w:lvlText w:val="•"/>
      <w:lvlJc w:val="left"/>
      <w:pPr>
        <w:ind w:left="3060" w:hanging="359"/>
      </w:pPr>
      <w:rPr>
        <w:rFonts w:hint="default"/>
        <w:lang w:val="en-US" w:eastAsia="en-US" w:bidi="ar-SA"/>
      </w:rPr>
    </w:lvl>
    <w:lvl w:ilvl="3">
      <w:numFmt w:val="bullet"/>
      <w:lvlText w:val="•"/>
      <w:lvlJc w:val="left"/>
      <w:pPr>
        <w:ind w:left="4060" w:hanging="359"/>
      </w:pPr>
      <w:rPr>
        <w:rFonts w:hint="default"/>
        <w:lang w:val="en-US" w:eastAsia="en-US" w:bidi="ar-SA"/>
      </w:rPr>
    </w:lvl>
    <w:lvl w:ilvl="4">
      <w:numFmt w:val="bullet"/>
      <w:lvlText w:val="•"/>
      <w:lvlJc w:val="left"/>
      <w:pPr>
        <w:ind w:left="5060" w:hanging="359"/>
      </w:pPr>
      <w:rPr>
        <w:rFonts w:hint="default"/>
        <w:lang w:val="en-US" w:eastAsia="en-US" w:bidi="ar-SA"/>
      </w:rPr>
    </w:lvl>
    <w:lvl w:ilvl="5">
      <w:numFmt w:val="bullet"/>
      <w:lvlText w:val="•"/>
      <w:lvlJc w:val="left"/>
      <w:pPr>
        <w:ind w:left="6061" w:hanging="359"/>
      </w:pPr>
      <w:rPr>
        <w:rFonts w:hint="default"/>
        <w:lang w:val="en-US" w:eastAsia="en-US" w:bidi="ar-SA"/>
      </w:rPr>
    </w:lvl>
    <w:lvl w:ilvl="6">
      <w:numFmt w:val="bullet"/>
      <w:lvlText w:val="•"/>
      <w:lvlJc w:val="left"/>
      <w:pPr>
        <w:ind w:left="7061" w:hanging="359"/>
      </w:pPr>
      <w:rPr>
        <w:rFonts w:hint="default"/>
        <w:lang w:val="en-US" w:eastAsia="en-US" w:bidi="ar-SA"/>
      </w:rPr>
    </w:lvl>
    <w:lvl w:ilvl="7">
      <w:numFmt w:val="bullet"/>
      <w:lvlText w:val="•"/>
      <w:lvlJc w:val="left"/>
      <w:pPr>
        <w:ind w:left="8061" w:hanging="359"/>
      </w:pPr>
      <w:rPr>
        <w:rFonts w:hint="default"/>
        <w:lang w:val="en-US" w:eastAsia="en-US" w:bidi="ar-SA"/>
      </w:rPr>
    </w:lvl>
    <w:lvl w:ilvl="8">
      <w:numFmt w:val="bullet"/>
      <w:lvlText w:val="•"/>
      <w:lvlJc w:val="left"/>
      <w:pPr>
        <w:ind w:left="9061" w:hanging="359"/>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665" w:hanging="240"/>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1145"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242" w:hanging="360"/>
      </w:pPr>
      <w:rPr>
        <w:rFonts w:hint="default"/>
        <w:lang w:val="en-US" w:eastAsia="en-US" w:bidi="ar-SA"/>
      </w:rPr>
    </w:lvl>
    <w:lvl w:ilvl="3">
      <w:numFmt w:val="bullet"/>
      <w:lvlText w:val="•"/>
      <w:lvlJc w:val="left"/>
      <w:pPr>
        <w:ind w:left="3344" w:hanging="360"/>
      </w:pPr>
      <w:rPr>
        <w:rFonts w:hint="default"/>
        <w:lang w:val="en-US" w:eastAsia="en-US" w:bidi="ar-SA"/>
      </w:rPr>
    </w:lvl>
    <w:lvl w:ilvl="4">
      <w:numFmt w:val="bullet"/>
      <w:lvlText w:val="•"/>
      <w:lvlJc w:val="left"/>
      <w:pPr>
        <w:ind w:left="4447" w:hanging="360"/>
      </w:pPr>
      <w:rPr>
        <w:rFonts w:hint="default"/>
        <w:lang w:val="en-US" w:eastAsia="en-US" w:bidi="ar-SA"/>
      </w:rPr>
    </w:lvl>
    <w:lvl w:ilvl="5">
      <w:numFmt w:val="bullet"/>
      <w:lvlText w:val="•"/>
      <w:lvlJc w:val="left"/>
      <w:pPr>
        <w:ind w:left="5549" w:hanging="360"/>
      </w:pPr>
      <w:rPr>
        <w:rFonts w:hint="default"/>
        <w:lang w:val="en-US" w:eastAsia="en-US" w:bidi="ar-SA"/>
      </w:rPr>
    </w:lvl>
    <w:lvl w:ilvl="6">
      <w:numFmt w:val="bullet"/>
      <w:lvlText w:val="•"/>
      <w:lvlJc w:val="left"/>
      <w:pPr>
        <w:ind w:left="6652" w:hanging="360"/>
      </w:pPr>
      <w:rPr>
        <w:rFonts w:hint="default"/>
        <w:lang w:val="en-US" w:eastAsia="en-US" w:bidi="ar-SA"/>
      </w:rPr>
    </w:lvl>
    <w:lvl w:ilvl="7">
      <w:numFmt w:val="bullet"/>
      <w:lvlText w:val="•"/>
      <w:lvlJc w:val="left"/>
      <w:pPr>
        <w:ind w:left="7754" w:hanging="360"/>
      </w:pPr>
      <w:rPr>
        <w:rFonts w:hint="default"/>
        <w:lang w:val="en-US" w:eastAsia="en-US" w:bidi="ar-SA"/>
      </w:rPr>
    </w:lvl>
    <w:lvl w:ilvl="8">
      <w:numFmt w:val="bullet"/>
      <w:lvlText w:val="•"/>
      <w:lvlJc w:val="left"/>
      <w:pPr>
        <w:ind w:left="8857" w:hanging="360"/>
      </w:pPr>
      <w:rPr>
        <w:rFonts w:hint="default"/>
        <w:lang w:val="en-US" w:eastAsia="en-US" w:bidi="ar-SA"/>
      </w:rPr>
    </w:lvl>
  </w:abstractNum>
  <w:abstractNum w:abstractNumId="37" w15:restartNumberingAfterBreak="0">
    <w:nsid w:val="7C246926"/>
    <w:multiLevelType w:val="multilevel"/>
    <w:tmpl w:val="7C246926"/>
    <w:lvl w:ilvl="0">
      <w:numFmt w:val="bullet"/>
      <w:lvlText w:val=""/>
      <w:lvlJc w:val="left"/>
      <w:pPr>
        <w:ind w:left="1145"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2132" w:hanging="360"/>
      </w:pPr>
      <w:rPr>
        <w:rFonts w:hint="default"/>
        <w:lang w:val="en-US" w:eastAsia="en-US" w:bidi="ar-SA"/>
      </w:rPr>
    </w:lvl>
    <w:lvl w:ilvl="2">
      <w:numFmt w:val="bullet"/>
      <w:lvlText w:val="•"/>
      <w:lvlJc w:val="left"/>
      <w:pPr>
        <w:ind w:left="312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108" w:hanging="360"/>
      </w:pPr>
      <w:rPr>
        <w:rFonts w:hint="default"/>
        <w:lang w:val="en-US" w:eastAsia="en-US" w:bidi="ar-SA"/>
      </w:rPr>
    </w:lvl>
    <w:lvl w:ilvl="5">
      <w:numFmt w:val="bullet"/>
      <w:lvlText w:val="•"/>
      <w:lvlJc w:val="left"/>
      <w:pPr>
        <w:ind w:left="6101" w:hanging="360"/>
      </w:pPr>
      <w:rPr>
        <w:rFonts w:hint="default"/>
        <w:lang w:val="en-US" w:eastAsia="en-US" w:bidi="ar-SA"/>
      </w:rPr>
    </w:lvl>
    <w:lvl w:ilvl="6">
      <w:numFmt w:val="bullet"/>
      <w:lvlText w:val="•"/>
      <w:lvlJc w:val="left"/>
      <w:pPr>
        <w:ind w:left="7093" w:hanging="360"/>
      </w:pPr>
      <w:rPr>
        <w:rFonts w:hint="default"/>
        <w:lang w:val="en-US" w:eastAsia="en-US" w:bidi="ar-SA"/>
      </w:rPr>
    </w:lvl>
    <w:lvl w:ilvl="7">
      <w:numFmt w:val="bullet"/>
      <w:lvlText w:val="•"/>
      <w:lvlJc w:val="left"/>
      <w:pPr>
        <w:ind w:left="8085" w:hanging="360"/>
      </w:pPr>
      <w:rPr>
        <w:rFonts w:hint="default"/>
        <w:lang w:val="en-US" w:eastAsia="en-US" w:bidi="ar-SA"/>
      </w:rPr>
    </w:lvl>
    <w:lvl w:ilvl="8">
      <w:numFmt w:val="bullet"/>
      <w:lvlText w:val="•"/>
      <w:lvlJc w:val="left"/>
      <w:pPr>
        <w:ind w:left="9077" w:hanging="360"/>
      </w:pPr>
      <w:rPr>
        <w:rFonts w:hint="default"/>
        <w:lang w:val="en-US" w:eastAsia="en-US" w:bidi="ar-SA"/>
      </w:rPr>
    </w:lvl>
  </w:abstractNum>
  <w:abstractNum w:abstractNumId="38" w15:restartNumberingAfterBreak="0">
    <w:nsid w:val="7DEC2089"/>
    <w:multiLevelType w:val="multilevel"/>
    <w:tmpl w:val="7DEC2089"/>
    <w:lvl w:ilvl="0">
      <w:start w:val="1"/>
      <w:numFmt w:val="decimal"/>
      <w:lvlText w:val="%1."/>
      <w:lvlJc w:val="left"/>
      <w:pPr>
        <w:ind w:left="1145" w:hanging="360"/>
      </w:pPr>
      <w:rPr>
        <w:rFonts w:ascii="Segoe UI" w:eastAsia="Segoe UI" w:hAnsi="Segoe UI" w:cs="Segoe UI" w:hint="default"/>
        <w:b w:val="0"/>
        <w:bCs w:val="0"/>
        <w:i w:val="0"/>
        <w:iCs w:val="0"/>
        <w:color w:val="1F2228"/>
        <w:spacing w:val="-1"/>
        <w:w w:val="100"/>
        <w:sz w:val="21"/>
        <w:szCs w:val="21"/>
        <w:lang w:val="en-US" w:eastAsia="en-US" w:bidi="ar-SA"/>
      </w:rPr>
    </w:lvl>
    <w:lvl w:ilvl="1">
      <w:numFmt w:val="bullet"/>
      <w:lvlText w:val="•"/>
      <w:lvlJc w:val="left"/>
      <w:pPr>
        <w:ind w:left="2132" w:hanging="360"/>
      </w:pPr>
      <w:rPr>
        <w:rFonts w:hint="default"/>
        <w:lang w:val="en-US" w:eastAsia="en-US" w:bidi="ar-SA"/>
      </w:rPr>
    </w:lvl>
    <w:lvl w:ilvl="2">
      <w:numFmt w:val="bullet"/>
      <w:lvlText w:val="•"/>
      <w:lvlJc w:val="left"/>
      <w:pPr>
        <w:ind w:left="3124" w:hanging="360"/>
      </w:pPr>
      <w:rPr>
        <w:rFonts w:hint="default"/>
        <w:lang w:val="en-US" w:eastAsia="en-US" w:bidi="ar-SA"/>
      </w:rPr>
    </w:lvl>
    <w:lvl w:ilvl="3">
      <w:numFmt w:val="bullet"/>
      <w:lvlText w:val="•"/>
      <w:lvlJc w:val="left"/>
      <w:pPr>
        <w:ind w:left="4116" w:hanging="360"/>
      </w:pPr>
      <w:rPr>
        <w:rFonts w:hint="default"/>
        <w:lang w:val="en-US" w:eastAsia="en-US" w:bidi="ar-SA"/>
      </w:rPr>
    </w:lvl>
    <w:lvl w:ilvl="4">
      <w:numFmt w:val="bullet"/>
      <w:lvlText w:val="•"/>
      <w:lvlJc w:val="left"/>
      <w:pPr>
        <w:ind w:left="5108" w:hanging="360"/>
      </w:pPr>
      <w:rPr>
        <w:rFonts w:hint="default"/>
        <w:lang w:val="en-US" w:eastAsia="en-US" w:bidi="ar-SA"/>
      </w:rPr>
    </w:lvl>
    <w:lvl w:ilvl="5">
      <w:numFmt w:val="bullet"/>
      <w:lvlText w:val="•"/>
      <w:lvlJc w:val="left"/>
      <w:pPr>
        <w:ind w:left="6101" w:hanging="360"/>
      </w:pPr>
      <w:rPr>
        <w:rFonts w:hint="default"/>
        <w:lang w:val="en-US" w:eastAsia="en-US" w:bidi="ar-SA"/>
      </w:rPr>
    </w:lvl>
    <w:lvl w:ilvl="6">
      <w:numFmt w:val="bullet"/>
      <w:lvlText w:val="•"/>
      <w:lvlJc w:val="left"/>
      <w:pPr>
        <w:ind w:left="7093" w:hanging="360"/>
      </w:pPr>
      <w:rPr>
        <w:rFonts w:hint="default"/>
        <w:lang w:val="en-US" w:eastAsia="en-US" w:bidi="ar-SA"/>
      </w:rPr>
    </w:lvl>
    <w:lvl w:ilvl="7">
      <w:numFmt w:val="bullet"/>
      <w:lvlText w:val="•"/>
      <w:lvlJc w:val="left"/>
      <w:pPr>
        <w:ind w:left="8085" w:hanging="360"/>
      </w:pPr>
      <w:rPr>
        <w:rFonts w:hint="default"/>
        <w:lang w:val="en-US" w:eastAsia="en-US" w:bidi="ar-SA"/>
      </w:rPr>
    </w:lvl>
    <w:lvl w:ilvl="8">
      <w:numFmt w:val="bullet"/>
      <w:lvlText w:val="•"/>
      <w:lvlJc w:val="left"/>
      <w:pPr>
        <w:ind w:left="9077" w:hanging="360"/>
      </w:pPr>
      <w:rPr>
        <w:rFonts w:hint="default"/>
        <w:lang w:val="en-US" w:eastAsia="en-US" w:bidi="ar-SA"/>
      </w:rPr>
    </w:lvl>
  </w:abstractNum>
  <w:num w:numId="1" w16cid:durableId="1095129562">
    <w:abstractNumId w:val="16"/>
  </w:num>
  <w:num w:numId="2" w16cid:durableId="281155710">
    <w:abstractNumId w:val="10"/>
  </w:num>
  <w:num w:numId="3" w16cid:durableId="93596538">
    <w:abstractNumId w:val="31"/>
  </w:num>
  <w:num w:numId="4" w16cid:durableId="2143842046">
    <w:abstractNumId w:val="8"/>
  </w:num>
  <w:num w:numId="5" w16cid:durableId="1377896027">
    <w:abstractNumId w:val="6"/>
  </w:num>
  <w:num w:numId="6" w16cid:durableId="464079076">
    <w:abstractNumId w:val="18"/>
  </w:num>
  <w:num w:numId="7" w16cid:durableId="673728694">
    <w:abstractNumId w:val="22"/>
  </w:num>
  <w:num w:numId="8" w16cid:durableId="630213272">
    <w:abstractNumId w:val="35"/>
  </w:num>
  <w:num w:numId="9" w16cid:durableId="422340667">
    <w:abstractNumId w:val="17"/>
  </w:num>
  <w:num w:numId="10" w16cid:durableId="410467319">
    <w:abstractNumId w:val="2"/>
  </w:num>
  <w:num w:numId="11" w16cid:durableId="1642926424">
    <w:abstractNumId w:val="23"/>
  </w:num>
  <w:num w:numId="12" w16cid:durableId="1599173897">
    <w:abstractNumId w:val="32"/>
  </w:num>
  <w:num w:numId="13" w16cid:durableId="628127513">
    <w:abstractNumId w:val="9"/>
  </w:num>
  <w:num w:numId="14" w16cid:durableId="583686817">
    <w:abstractNumId w:val="28"/>
  </w:num>
  <w:num w:numId="15" w16cid:durableId="520247904">
    <w:abstractNumId w:val="14"/>
  </w:num>
  <w:num w:numId="16" w16cid:durableId="998272320">
    <w:abstractNumId w:val="21"/>
  </w:num>
  <w:num w:numId="17" w16cid:durableId="926499282">
    <w:abstractNumId w:val="12"/>
  </w:num>
  <w:num w:numId="18" w16cid:durableId="420954373">
    <w:abstractNumId w:val="11"/>
  </w:num>
  <w:num w:numId="19" w16cid:durableId="536041035">
    <w:abstractNumId w:val="4"/>
  </w:num>
  <w:num w:numId="20" w16cid:durableId="467864570">
    <w:abstractNumId w:val="27"/>
  </w:num>
  <w:num w:numId="21" w16cid:durableId="1176573128">
    <w:abstractNumId w:val="33"/>
  </w:num>
  <w:num w:numId="22" w16cid:durableId="377244148">
    <w:abstractNumId w:val="19"/>
  </w:num>
  <w:num w:numId="23" w16cid:durableId="1792089047">
    <w:abstractNumId w:val="26"/>
  </w:num>
  <w:num w:numId="24" w16cid:durableId="1301836652">
    <w:abstractNumId w:val="5"/>
  </w:num>
  <w:num w:numId="25" w16cid:durableId="1943535992">
    <w:abstractNumId w:val="37"/>
  </w:num>
  <w:num w:numId="26" w16cid:durableId="1470439320">
    <w:abstractNumId w:val="36"/>
  </w:num>
  <w:num w:numId="27" w16cid:durableId="329140513">
    <w:abstractNumId w:val="7"/>
  </w:num>
  <w:num w:numId="28" w16cid:durableId="274757768">
    <w:abstractNumId w:val="34"/>
  </w:num>
  <w:num w:numId="29" w16cid:durableId="756370179">
    <w:abstractNumId w:val="3"/>
  </w:num>
  <w:num w:numId="30" w16cid:durableId="142308700">
    <w:abstractNumId w:val="25"/>
  </w:num>
  <w:num w:numId="31" w16cid:durableId="2144349477">
    <w:abstractNumId w:val="1"/>
  </w:num>
  <w:num w:numId="32" w16cid:durableId="2083093548">
    <w:abstractNumId w:val="30"/>
  </w:num>
  <w:num w:numId="33" w16cid:durableId="1152136495">
    <w:abstractNumId w:val="38"/>
  </w:num>
  <w:num w:numId="34" w16cid:durableId="428938540">
    <w:abstractNumId w:val="0"/>
  </w:num>
  <w:num w:numId="35" w16cid:durableId="1004555824">
    <w:abstractNumId w:val="20"/>
  </w:num>
  <w:num w:numId="36" w16cid:durableId="1929388735">
    <w:abstractNumId w:val="29"/>
  </w:num>
  <w:num w:numId="37" w16cid:durableId="1331325202">
    <w:abstractNumId w:val="15"/>
  </w:num>
  <w:num w:numId="38" w16cid:durableId="330107257">
    <w:abstractNumId w:val="13"/>
  </w:num>
  <w:num w:numId="39" w16cid:durableId="1716735278">
    <w:abstractNumId w:val="24"/>
  </w:num>
  <w:num w:numId="40" w16cid:durableId="14286478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7FA"/>
    <w:rsid w:val="00080DEC"/>
    <w:rsid w:val="000C65B6"/>
    <w:rsid w:val="000E050F"/>
    <w:rsid w:val="0013716E"/>
    <w:rsid w:val="00250EB2"/>
    <w:rsid w:val="0027573D"/>
    <w:rsid w:val="00321724"/>
    <w:rsid w:val="00360F53"/>
    <w:rsid w:val="003C1236"/>
    <w:rsid w:val="003D1A1F"/>
    <w:rsid w:val="00441AA9"/>
    <w:rsid w:val="0049785A"/>
    <w:rsid w:val="004C7468"/>
    <w:rsid w:val="00540137"/>
    <w:rsid w:val="00560F52"/>
    <w:rsid w:val="00595492"/>
    <w:rsid w:val="00625C5B"/>
    <w:rsid w:val="00636386"/>
    <w:rsid w:val="006835BC"/>
    <w:rsid w:val="006A21AE"/>
    <w:rsid w:val="006D1822"/>
    <w:rsid w:val="00745DF5"/>
    <w:rsid w:val="007626FD"/>
    <w:rsid w:val="00762BCF"/>
    <w:rsid w:val="00767FBB"/>
    <w:rsid w:val="007768DB"/>
    <w:rsid w:val="007840C1"/>
    <w:rsid w:val="00836DEB"/>
    <w:rsid w:val="00920A2F"/>
    <w:rsid w:val="00AB3D3E"/>
    <w:rsid w:val="00AD5C19"/>
    <w:rsid w:val="00AF07FA"/>
    <w:rsid w:val="00B00C9C"/>
    <w:rsid w:val="00B03910"/>
    <w:rsid w:val="00B34EC7"/>
    <w:rsid w:val="00B80352"/>
    <w:rsid w:val="00B950F3"/>
    <w:rsid w:val="00BA531A"/>
    <w:rsid w:val="00BA6249"/>
    <w:rsid w:val="00BC2CB5"/>
    <w:rsid w:val="00C47498"/>
    <w:rsid w:val="00C74BF7"/>
    <w:rsid w:val="00ED6303"/>
    <w:rsid w:val="00F2748F"/>
    <w:rsid w:val="00F85096"/>
    <w:rsid w:val="00FD3A43"/>
    <w:rsid w:val="00FE0165"/>
    <w:rsid w:val="086C7854"/>
    <w:rsid w:val="0D593CBF"/>
    <w:rsid w:val="1CB15FCE"/>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2567C5E"/>
  <w15:docId w15:val="{52FF1F9A-1D58-42C0-BE90-347029F29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0E050F"/>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ind w:left="425"/>
      <w:outlineLvl w:val="0"/>
    </w:pPr>
    <w:rPr>
      <w:b/>
      <w:bCs/>
      <w:sz w:val="24"/>
      <w:szCs w:val="24"/>
    </w:rPr>
  </w:style>
  <w:style w:type="paragraph" w:styleId="Heading2">
    <w:name w:val="heading 2"/>
    <w:basedOn w:val="Normal"/>
    <w:uiPriority w:val="1"/>
    <w:qFormat/>
    <w:pPr>
      <w:ind w:left="425"/>
      <w:outlineLvl w:val="1"/>
    </w:pPr>
    <w:rPr>
      <w:rFonts w:ascii="Cambria" w:eastAsia="Cambria" w:hAnsi="Cambria" w:cs="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145" w:hanging="360"/>
    </w:pPr>
  </w:style>
  <w:style w:type="paragraph" w:customStyle="1" w:styleId="TableParagraph">
    <w:name w:val="Table Paragraph"/>
    <w:basedOn w:val="Normal"/>
    <w:uiPriority w:val="1"/>
    <w:qFormat/>
    <w:rPr>
      <w:rFonts w:ascii="Consolas" w:eastAsia="Consolas" w:hAnsi="Consolas" w:cs="Consolas"/>
    </w:rPr>
  </w:style>
  <w:style w:type="paragraph" w:styleId="Header">
    <w:name w:val="header"/>
    <w:basedOn w:val="Normal"/>
    <w:link w:val="HeaderChar"/>
    <w:rsid w:val="006A21AE"/>
    <w:pPr>
      <w:tabs>
        <w:tab w:val="center" w:pos="4513"/>
        <w:tab w:val="right" w:pos="9026"/>
      </w:tabs>
    </w:pPr>
  </w:style>
  <w:style w:type="character" w:customStyle="1" w:styleId="HeaderChar">
    <w:name w:val="Header Char"/>
    <w:basedOn w:val="DefaultParagraphFont"/>
    <w:link w:val="Header"/>
    <w:rsid w:val="006A21AE"/>
    <w:rPr>
      <w:rFonts w:ascii="Times New Roman" w:eastAsia="Times New Roman" w:hAnsi="Times New Roman" w:cs="Times New Roman"/>
      <w:sz w:val="22"/>
      <w:szCs w:val="22"/>
      <w:lang w:val="en-US" w:eastAsia="en-US"/>
    </w:rPr>
  </w:style>
  <w:style w:type="paragraph" w:styleId="Footer">
    <w:name w:val="footer"/>
    <w:basedOn w:val="Normal"/>
    <w:link w:val="FooterChar"/>
    <w:rsid w:val="006A21AE"/>
    <w:pPr>
      <w:tabs>
        <w:tab w:val="center" w:pos="4513"/>
        <w:tab w:val="right" w:pos="9026"/>
      </w:tabs>
    </w:pPr>
  </w:style>
  <w:style w:type="character" w:customStyle="1" w:styleId="FooterChar">
    <w:name w:val="Footer Char"/>
    <w:basedOn w:val="DefaultParagraphFont"/>
    <w:link w:val="Footer"/>
    <w:rsid w:val="006A21AE"/>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807890">
      <w:bodyDiv w:val="1"/>
      <w:marLeft w:val="0"/>
      <w:marRight w:val="0"/>
      <w:marTop w:val="0"/>
      <w:marBottom w:val="0"/>
      <w:divBdr>
        <w:top w:val="none" w:sz="0" w:space="0" w:color="auto"/>
        <w:left w:val="none" w:sz="0" w:space="0" w:color="auto"/>
        <w:bottom w:val="none" w:sz="0" w:space="0" w:color="auto"/>
        <w:right w:val="none" w:sz="0" w:space="0" w:color="auto"/>
      </w:divBdr>
    </w:div>
    <w:div w:id="848327481">
      <w:bodyDiv w:val="1"/>
      <w:marLeft w:val="0"/>
      <w:marRight w:val="0"/>
      <w:marTop w:val="0"/>
      <w:marBottom w:val="0"/>
      <w:divBdr>
        <w:top w:val="none" w:sz="0" w:space="0" w:color="auto"/>
        <w:left w:val="none" w:sz="0" w:space="0" w:color="auto"/>
        <w:bottom w:val="none" w:sz="0" w:space="0" w:color="auto"/>
        <w:right w:val="none" w:sz="0" w:space="0" w:color="auto"/>
      </w:divBdr>
    </w:div>
    <w:div w:id="848568090">
      <w:bodyDiv w:val="1"/>
      <w:marLeft w:val="0"/>
      <w:marRight w:val="0"/>
      <w:marTop w:val="0"/>
      <w:marBottom w:val="0"/>
      <w:divBdr>
        <w:top w:val="none" w:sz="0" w:space="0" w:color="auto"/>
        <w:left w:val="none" w:sz="0" w:space="0" w:color="auto"/>
        <w:bottom w:val="none" w:sz="0" w:space="0" w:color="auto"/>
        <w:right w:val="none" w:sz="0" w:space="0" w:color="auto"/>
      </w:divBdr>
    </w:div>
    <w:div w:id="190502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0.jpeg"/><Relationship Id="rId21" Type="http://schemas.openxmlformats.org/officeDocument/2006/relationships/image" Target="media/image8.jpeg"/><Relationship Id="rId42" Type="http://schemas.openxmlformats.org/officeDocument/2006/relationships/footer" Target="footer6.xml"/><Relationship Id="rId63" Type="http://schemas.openxmlformats.org/officeDocument/2006/relationships/footer" Target="footer10.xml"/><Relationship Id="rId84" Type="http://schemas.openxmlformats.org/officeDocument/2006/relationships/footer" Target="footer14.xml"/><Relationship Id="rId138" Type="http://schemas.openxmlformats.org/officeDocument/2006/relationships/footer" Target="footer24.xml"/><Relationship Id="rId159" Type="http://schemas.openxmlformats.org/officeDocument/2006/relationships/footer" Target="footer28.xml"/><Relationship Id="rId170" Type="http://schemas.openxmlformats.org/officeDocument/2006/relationships/header" Target="header85.xml"/><Relationship Id="rId191" Type="http://schemas.openxmlformats.org/officeDocument/2006/relationships/header" Target="header98.xml"/><Relationship Id="rId107" Type="http://schemas.openxmlformats.org/officeDocument/2006/relationships/header" Target="header45.xml"/><Relationship Id="rId11" Type="http://schemas.openxmlformats.org/officeDocument/2006/relationships/footer" Target="footer1.xml"/><Relationship Id="rId32" Type="http://schemas.openxmlformats.org/officeDocument/2006/relationships/footer" Target="footer4.xml"/><Relationship Id="rId53" Type="http://schemas.openxmlformats.org/officeDocument/2006/relationships/header" Target="header18.xml"/><Relationship Id="rId74" Type="http://schemas.openxmlformats.org/officeDocument/2006/relationships/header" Target="header30.xml"/><Relationship Id="rId128" Type="http://schemas.openxmlformats.org/officeDocument/2006/relationships/footer" Target="footer22.xml"/><Relationship Id="rId149" Type="http://schemas.openxmlformats.org/officeDocument/2006/relationships/header" Target="header72.xml"/><Relationship Id="rId5" Type="http://schemas.openxmlformats.org/officeDocument/2006/relationships/webSettings" Target="webSettings.xml"/><Relationship Id="rId95" Type="http://schemas.openxmlformats.org/officeDocument/2006/relationships/image" Target="media/image34.jpeg"/><Relationship Id="rId160" Type="http://schemas.openxmlformats.org/officeDocument/2006/relationships/header" Target="header78.xml"/><Relationship Id="rId181" Type="http://schemas.openxmlformats.org/officeDocument/2006/relationships/header" Target="header92.xml"/><Relationship Id="rId22" Type="http://schemas.openxmlformats.org/officeDocument/2006/relationships/image" Target="media/image9.jpeg"/><Relationship Id="rId43" Type="http://schemas.openxmlformats.org/officeDocument/2006/relationships/header" Target="header12.xml"/><Relationship Id="rId64" Type="http://schemas.openxmlformats.org/officeDocument/2006/relationships/header" Target="header24.xml"/><Relationship Id="rId118" Type="http://schemas.openxmlformats.org/officeDocument/2006/relationships/header" Target="header52.xml"/><Relationship Id="rId139" Type="http://schemas.openxmlformats.org/officeDocument/2006/relationships/header" Target="header66.xml"/><Relationship Id="rId85" Type="http://schemas.openxmlformats.org/officeDocument/2006/relationships/header" Target="header36.xml"/><Relationship Id="rId150" Type="http://schemas.openxmlformats.org/officeDocument/2006/relationships/image" Target="media/image43.jpeg"/><Relationship Id="rId171" Type="http://schemas.openxmlformats.org/officeDocument/2006/relationships/header" Target="header86.xml"/><Relationship Id="rId192" Type="http://schemas.openxmlformats.org/officeDocument/2006/relationships/footer" Target="footer35.xml"/><Relationship Id="rId12" Type="http://schemas.openxmlformats.org/officeDocument/2006/relationships/footer" Target="footer2.xml"/><Relationship Id="rId33" Type="http://schemas.openxmlformats.org/officeDocument/2006/relationships/header" Target="header6.xml"/><Relationship Id="rId108" Type="http://schemas.openxmlformats.org/officeDocument/2006/relationships/header" Target="header46.xml"/><Relationship Id="rId129" Type="http://schemas.openxmlformats.org/officeDocument/2006/relationships/header" Target="header60.xml"/><Relationship Id="rId54" Type="http://schemas.openxmlformats.org/officeDocument/2006/relationships/image" Target="media/image21.jpeg"/><Relationship Id="rId75" Type="http://schemas.openxmlformats.org/officeDocument/2006/relationships/image" Target="media/image26.jpeg"/><Relationship Id="rId96" Type="http://schemas.openxmlformats.org/officeDocument/2006/relationships/image" Target="media/image35.jpeg"/><Relationship Id="rId140" Type="http://schemas.openxmlformats.org/officeDocument/2006/relationships/hyperlink" Target="https://docs.alchemy.com/docs/what-is-the-difference-between-memory-and-calldata-in-solidity" TargetMode="External"/><Relationship Id="rId161" Type="http://schemas.openxmlformats.org/officeDocument/2006/relationships/header" Target="header79.xml"/><Relationship Id="rId182" Type="http://schemas.openxmlformats.org/officeDocument/2006/relationships/footer" Target="footer33.xml"/><Relationship Id="rId6" Type="http://schemas.openxmlformats.org/officeDocument/2006/relationships/footnotes" Target="footnotes.xml"/><Relationship Id="rId23" Type="http://schemas.openxmlformats.org/officeDocument/2006/relationships/image" Target="media/image10.jpeg"/><Relationship Id="rId119" Type="http://schemas.openxmlformats.org/officeDocument/2006/relationships/header" Target="header53.xml"/><Relationship Id="rId44" Type="http://schemas.openxmlformats.org/officeDocument/2006/relationships/header" Target="header13.xml"/><Relationship Id="rId65" Type="http://schemas.openxmlformats.org/officeDocument/2006/relationships/image" Target="media/image24.jpeg"/><Relationship Id="rId86" Type="http://schemas.openxmlformats.org/officeDocument/2006/relationships/image" Target="media/image29.png"/><Relationship Id="rId130" Type="http://schemas.openxmlformats.org/officeDocument/2006/relationships/header" Target="header61.xml"/><Relationship Id="rId151" Type="http://schemas.openxmlformats.org/officeDocument/2006/relationships/image" Target="media/image44.jpeg"/><Relationship Id="rId172" Type="http://schemas.openxmlformats.org/officeDocument/2006/relationships/footer" Target="footer31.xml"/><Relationship Id="rId193" Type="http://schemas.openxmlformats.org/officeDocument/2006/relationships/header" Target="header99.xml"/><Relationship Id="rId13" Type="http://schemas.openxmlformats.org/officeDocument/2006/relationships/header" Target="header3.xml"/><Relationship Id="rId109" Type="http://schemas.openxmlformats.org/officeDocument/2006/relationships/header" Target="header47.xml"/><Relationship Id="rId34"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27.jpeg"/><Relationship Id="rId97" Type="http://schemas.openxmlformats.org/officeDocument/2006/relationships/image" Target="media/image36.jpeg"/><Relationship Id="rId120" Type="http://schemas.openxmlformats.org/officeDocument/2006/relationships/footer" Target="footer20.xml"/><Relationship Id="rId141" Type="http://schemas.openxmlformats.org/officeDocument/2006/relationships/hyperlink" Target="https://docs.alchemy.com/docs/what-is-the-difference-between-memory-and-calldata-in-solidity" TargetMode="External"/><Relationship Id="rId7" Type="http://schemas.openxmlformats.org/officeDocument/2006/relationships/endnotes" Target="endnotes.xml"/><Relationship Id="rId71" Type="http://schemas.openxmlformats.org/officeDocument/2006/relationships/header" Target="header28.xml"/><Relationship Id="rId92" Type="http://schemas.openxmlformats.org/officeDocument/2006/relationships/image" Target="media/image31.jpeg"/><Relationship Id="rId162" Type="http://schemas.openxmlformats.org/officeDocument/2006/relationships/header" Target="header80.xml"/><Relationship Id="rId183" Type="http://schemas.openxmlformats.org/officeDocument/2006/relationships/header" Target="header93.xm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header" Target="header10.xml"/><Relationship Id="rId45" Type="http://schemas.openxmlformats.org/officeDocument/2006/relationships/header" Target="header14.xml"/><Relationship Id="rId66" Type="http://schemas.openxmlformats.org/officeDocument/2006/relationships/header" Target="header25.xml"/><Relationship Id="rId87" Type="http://schemas.openxmlformats.org/officeDocument/2006/relationships/header" Target="header37.xml"/><Relationship Id="rId110" Type="http://schemas.openxmlformats.org/officeDocument/2006/relationships/footer" Target="footer18.xml"/><Relationship Id="rId115" Type="http://schemas.openxmlformats.org/officeDocument/2006/relationships/footer" Target="footer19.xml"/><Relationship Id="rId131" Type="http://schemas.openxmlformats.org/officeDocument/2006/relationships/header" Target="header62.xml"/><Relationship Id="rId136" Type="http://schemas.openxmlformats.org/officeDocument/2006/relationships/header" Target="header64.xml"/><Relationship Id="rId157" Type="http://schemas.openxmlformats.org/officeDocument/2006/relationships/header" Target="header76.xml"/><Relationship Id="rId178" Type="http://schemas.openxmlformats.org/officeDocument/2006/relationships/footer" Target="footer32.xml"/><Relationship Id="rId61" Type="http://schemas.openxmlformats.org/officeDocument/2006/relationships/header" Target="header22.xml"/><Relationship Id="rId82" Type="http://schemas.openxmlformats.org/officeDocument/2006/relationships/header" Target="header34.xml"/><Relationship Id="rId152" Type="http://schemas.openxmlformats.org/officeDocument/2006/relationships/image" Target="media/image45.png"/><Relationship Id="rId173" Type="http://schemas.openxmlformats.org/officeDocument/2006/relationships/header" Target="header87.xml"/><Relationship Id="rId194" Type="http://schemas.openxmlformats.org/officeDocument/2006/relationships/image" Target="media/image50.jpeg"/><Relationship Id="rId199"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3.xml"/><Relationship Id="rId30" Type="http://schemas.openxmlformats.org/officeDocument/2006/relationships/header" Target="header4.xml"/><Relationship Id="rId35" Type="http://schemas.openxmlformats.org/officeDocument/2006/relationships/image" Target="media/image18.png"/><Relationship Id="rId56" Type="http://schemas.openxmlformats.org/officeDocument/2006/relationships/header" Target="header19.xml"/><Relationship Id="rId77" Type="http://schemas.openxmlformats.org/officeDocument/2006/relationships/image" Target="media/image28.jpeg"/><Relationship Id="rId100" Type="http://schemas.openxmlformats.org/officeDocument/2006/relationships/footer" Target="footer16.xml"/><Relationship Id="rId105" Type="http://schemas.openxmlformats.org/officeDocument/2006/relationships/header" Target="header44.xml"/><Relationship Id="rId126" Type="http://schemas.openxmlformats.org/officeDocument/2006/relationships/header" Target="header58.xml"/><Relationship Id="rId147" Type="http://schemas.openxmlformats.org/officeDocument/2006/relationships/header" Target="header71.xml"/><Relationship Id="rId168" Type="http://schemas.openxmlformats.org/officeDocument/2006/relationships/footer" Target="footer30.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header" Target="header29.xml"/><Relationship Id="rId93" Type="http://schemas.openxmlformats.org/officeDocument/2006/relationships/image" Target="media/image32.jpeg"/><Relationship Id="rId98" Type="http://schemas.openxmlformats.org/officeDocument/2006/relationships/header" Target="header40.xml"/><Relationship Id="rId121" Type="http://schemas.openxmlformats.org/officeDocument/2006/relationships/header" Target="header54.xml"/><Relationship Id="rId142" Type="http://schemas.openxmlformats.org/officeDocument/2006/relationships/header" Target="header67.xml"/><Relationship Id="rId163" Type="http://schemas.openxmlformats.org/officeDocument/2006/relationships/footer" Target="footer29.xml"/><Relationship Id="rId184" Type="http://schemas.openxmlformats.org/officeDocument/2006/relationships/header" Target="header94.xml"/><Relationship Id="rId189" Type="http://schemas.openxmlformats.org/officeDocument/2006/relationships/image" Target="media/image480.jpeg"/><Relationship Id="rId3" Type="http://schemas.openxmlformats.org/officeDocument/2006/relationships/styles" Target="styles.xml"/><Relationship Id="rId25" Type="http://schemas.openxmlformats.org/officeDocument/2006/relationships/image" Target="media/image12.jpeg"/><Relationship Id="rId46" Type="http://schemas.openxmlformats.org/officeDocument/2006/relationships/footer" Target="footer7.xml"/><Relationship Id="rId67" Type="http://schemas.openxmlformats.org/officeDocument/2006/relationships/header" Target="header26.xml"/><Relationship Id="rId116" Type="http://schemas.openxmlformats.org/officeDocument/2006/relationships/header" Target="header51.xml"/><Relationship Id="rId137" Type="http://schemas.openxmlformats.org/officeDocument/2006/relationships/header" Target="header65.xml"/><Relationship Id="rId158" Type="http://schemas.openxmlformats.org/officeDocument/2006/relationships/header" Target="header77.xml"/><Relationship Id="rId20" Type="http://schemas.openxmlformats.org/officeDocument/2006/relationships/image" Target="media/image7.jpeg"/><Relationship Id="rId41" Type="http://schemas.openxmlformats.org/officeDocument/2006/relationships/header" Target="header11.xml"/><Relationship Id="rId62" Type="http://schemas.openxmlformats.org/officeDocument/2006/relationships/header" Target="header23.xml"/><Relationship Id="rId83" Type="http://schemas.openxmlformats.org/officeDocument/2006/relationships/header" Target="header35.xml"/><Relationship Id="rId88" Type="http://schemas.openxmlformats.org/officeDocument/2006/relationships/header" Target="header38.xml"/><Relationship Id="rId111" Type="http://schemas.openxmlformats.org/officeDocument/2006/relationships/header" Target="header48.xml"/><Relationship Id="rId132" Type="http://schemas.openxmlformats.org/officeDocument/2006/relationships/footer" Target="footer23.xml"/><Relationship Id="rId153" Type="http://schemas.openxmlformats.org/officeDocument/2006/relationships/header" Target="header73.xml"/><Relationship Id="rId174" Type="http://schemas.openxmlformats.org/officeDocument/2006/relationships/image" Target="media/image47.jpeg"/><Relationship Id="rId179" Type="http://schemas.openxmlformats.org/officeDocument/2006/relationships/header" Target="header90.xml"/><Relationship Id="rId195" Type="http://schemas.openxmlformats.org/officeDocument/2006/relationships/header" Target="header100.xml"/><Relationship Id="rId190" Type="http://schemas.openxmlformats.org/officeDocument/2006/relationships/header" Target="header97.xml"/><Relationship Id="rId15" Type="http://schemas.openxmlformats.org/officeDocument/2006/relationships/image" Target="media/image2.jpeg"/><Relationship Id="rId36" Type="http://schemas.openxmlformats.org/officeDocument/2006/relationships/header" Target="header7.xml"/><Relationship Id="rId57" Type="http://schemas.openxmlformats.org/officeDocument/2006/relationships/header" Target="header20.xml"/><Relationship Id="rId106" Type="http://schemas.openxmlformats.org/officeDocument/2006/relationships/footer" Target="footer17.xml"/><Relationship Id="rId127" Type="http://schemas.openxmlformats.org/officeDocument/2006/relationships/header" Target="header59.xml"/><Relationship Id="rId10" Type="http://schemas.openxmlformats.org/officeDocument/2006/relationships/header" Target="header2.xml"/><Relationship Id="rId31" Type="http://schemas.openxmlformats.org/officeDocument/2006/relationships/header" Target="header5.xml"/><Relationship Id="rId52" Type="http://schemas.openxmlformats.org/officeDocument/2006/relationships/footer" Target="footer8.xml"/><Relationship Id="rId73" Type="http://schemas.openxmlformats.org/officeDocument/2006/relationships/footer" Target="footer12.xml"/><Relationship Id="rId78" Type="http://schemas.openxmlformats.org/officeDocument/2006/relationships/header" Target="header31.xml"/><Relationship Id="rId94" Type="http://schemas.openxmlformats.org/officeDocument/2006/relationships/image" Target="media/image33.jpeg"/><Relationship Id="rId99" Type="http://schemas.openxmlformats.org/officeDocument/2006/relationships/header" Target="header41.xml"/><Relationship Id="rId101" Type="http://schemas.openxmlformats.org/officeDocument/2006/relationships/header" Target="header42.xml"/><Relationship Id="rId122" Type="http://schemas.openxmlformats.org/officeDocument/2006/relationships/header" Target="header55.xml"/><Relationship Id="rId143" Type="http://schemas.openxmlformats.org/officeDocument/2006/relationships/header" Target="header68.xml"/><Relationship Id="rId148" Type="http://schemas.openxmlformats.org/officeDocument/2006/relationships/footer" Target="footer26.xml"/><Relationship Id="rId164" Type="http://schemas.openxmlformats.org/officeDocument/2006/relationships/header" Target="header81.xml"/><Relationship Id="rId169" Type="http://schemas.openxmlformats.org/officeDocument/2006/relationships/header" Target="header84.xml"/><Relationship Id="rId185" Type="http://schemas.openxmlformats.org/officeDocument/2006/relationships/header" Target="header95.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eader" Target="header91.xml"/><Relationship Id="rId26" Type="http://schemas.openxmlformats.org/officeDocument/2006/relationships/image" Target="media/image13.jpeg"/><Relationship Id="rId47" Type="http://schemas.openxmlformats.org/officeDocument/2006/relationships/header" Target="header15.xml"/><Relationship Id="rId68" Type="http://schemas.openxmlformats.org/officeDocument/2006/relationships/footer" Target="footer11.xml"/><Relationship Id="rId89" Type="http://schemas.openxmlformats.org/officeDocument/2006/relationships/footer" Target="footer15.xml"/><Relationship Id="rId112" Type="http://schemas.openxmlformats.org/officeDocument/2006/relationships/image" Target="media/image39.jpeg"/><Relationship Id="rId133" Type="http://schemas.openxmlformats.org/officeDocument/2006/relationships/header" Target="header63.xml"/><Relationship Id="rId154" Type="http://schemas.openxmlformats.org/officeDocument/2006/relationships/header" Target="header74.xml"/><Relationship Id="rId175" Type="http://schemas.openxmlformats.org/officeDocument/2006/relationships/image" Target="media/image48.jpeg"/><Relationship Id="rId196" Type="http://schemas.openxmlformats.org/officeDocument/2006/relationships/header" Target="header101.xml"/><Relationship Id="rId200" Type="http://schemas.openxmlformats.org/officeDocument/2006/relationships/theme" Target="theme/theme1.xml"/><Relationship Id="rId16" Type="http://schemas.openxmlformats.org/officeDocument/2006/relationships/image" Target="media/image3.jpeg"/><Relationship Id="rId37" Type="http://schemas.openxmlformats.org/officeDocument/2006/relationships/header" Target="header8.xml"/><Relationship Id="rId58" Type="http://schemas.openxmlformats.org/officeDocument/2006/relationships/footer" Target="footer9.xml"/><Relationship Id="rId79" Type="http://schemas.openxmlformats.org/officeDocument/2006/relationships/header" Target="header32.xml"/><Relationship Id="rId102" Type="http://schemas.openxmlformats.org/officeDocument/2006/relationships/image" Target="media/image37.jpeg"/><Relationship Id="rId123" Type="http://schemas.openxmlformats.org/officeDocument/2006/relationships/header" Target="header56.xml"/><Relationship Id="rId144" Type="http://schemas.openxmlformats.org/officeDocument/2006/relationships/footer" Target="footer25.xml"/><Relationship Id="rId90" Type="http://schemas.openxmlformats.org/officeDocument/2006/relationships/header" Target="header39.xml"/><Relationship Id="rId165" Type="http://schemas.openxmlformats.org/officeDocument/2006/relationships/image" Target="media/image46.png"/><Relationship Id="rId186" Type="http://schemas.openxmlformats.org/officeDocument/2006/relationships/footer" Target="footer34.xml"/><Relationship Id="rId27" Type="http://schemas.openxmlformats.org/officeDocument/2006/relationships/image" Target="media/image14.jpeg"/><Relationship Id="rId48" Type="http://schemas.openxmlformats.org/officeDocument/2006/relationships/image" Target="media/image19.png"/><Relationship Id="rId69" Type="http://schemas.openxmlformats.org/officeDocument/2006/relationships/header" Target="header27.xml"/><Relationship Id="rId113" Type="http://schemas.openxmlformats.org/officeDocument/2006/relationships/header" Target="header49.xml"/><Relationship Id="rId134" Type="http://schemas.openxmlformats.org/officeDocument/2006/relationships/image" Target="media/image41.jpeg"/><Relationship Id="rId80" Type="http://schemas.openxmlformats.org/officeDocument/2006/relationships/footer" Target="footer13.xml"/><Relationship Id="rId155" Type="http://schemas.openxmlformats.org/officeDocument/2006/relationships/footer" Target="footer27.xml"/><Relationship Id="rId176" Type="http://schemas.openxmlformats.org/officeDocument/2006/relationships/header" Target="header88.xml"/><Relationship Id="rId197" Type="http://schemas.openxmlformats.org/officeDocument/2006/relationships/footer" Target="footer36.xml"/><Relationship Id="rId17" Type="http://schemas.openxmlformats.org/officeDocument/2006/relationships/image" Target="media/image4.jpeg"/><Relationship Id="rId38" Type="http://schemas.openxmlformats.org/officeDocument/2006/relationships/footer" Target="footer5.xml"/><Relationship Id="rId59" Type="http://schemas.openxmlformats.org/officeDocument/2006/relationships/header" Target="header21.xml"/><Relationship Id="rId103" Type="http://schemas.openxmlformats.org/officeDocument/2006/relationships/image" Target="media/image38.jpeg"/><Relationship Id="rId124" Type="http://schemas.openxmlformats.org/officeDocument/2006/relationships/footer" Target="footer21.xml"/><Relationship Id="rId70" Type="http://schemas.openxmlformats.org/officeDocument/2006/relationships/image" Target="media/image25.png"/><Relationship Id="rId91" Type="http://schemas.openxmlformats.org/officeDocument/2006/relationships/image" Target="media/image30.jpeg"/><Relationship Id="rId145" Type="http://schemas.openxmlformats.org/officeDocument/2006/relationships/header" Target="header69.xml"/><Relationship Id="rId166" Type="http://schemas.openxmlformats.org/officeDocument/2006/relationships/header" Target="header82.xml"/><Relationship Id="rId187" Type="http://schemas.openxmlformats.org/officeDocument/2006/relationships/header" Target="header96.xml"/><Relationship Id="rId1" Type="http://schemas.openxmlformats.org/officeDocument/2006/relationships/customXml" Target="../customXml/item1.xml"/><Relationship Id="rId28" Type="http://schemas.openxmlformats.org/officeDocument/2006/relationships/image" Target="media/image15.jpeg"/><Relationship Id="rId49" Type="http://schemas.openxmlformats.org/officeDocument/2006/relationships/image" Target="media/image20.png"/><Relationship Id="rId114" Type="http://schemas.openxmlformats.org/officeDocument/2006/relationships/header" Target="header50.xml"/><Relationship Id="rId60" Type="http://schemas.openxmlformats.org/officeDocument/2006/relationships/image" Target="media/image23.png"/><Relationship Id="rId81" Type="http://schemas.openxmlformats.org/officeDocument/2006/relationships/header" Target="header33.xml"/><Relationship Id="rId135" Type="http://schemas.openxmlformats.org/officeDocument/2006/relationships/image" Target="media/image42.jpeg"/><Relationship Id="rId156" Type="http://schemas.openxmlformats.org/officeDocument/2006/relationships/header" Target="header75.xml"/><Relationship Id="rId177" Type="http://schemas.openxmlformats.org/officeDocument/2006/relationships/header" Target="header89.xml"/><Relationship Id="rId198" Type="http://schemas.openxmlformats.org/officeDocument/2006/relationships/header" Target="header102.xml"/><Relationship Id="rId18" Type="http://schemas.openxmlformats.org/officeDocument/2006/relationships/image" Target="media/image5.jpeg"/><Relationship Id="rId39" Type="http://schemas.openxmlformats.org/officeDocument/2006/relationships/header" Target="header9.xml"/><Relationship Id="rId50" Type="http://schemas.openxmlformats.org/officeDocument/2006/relationships/header" Target="header16.xml"/><Relationship Id="rId104" Type="http://schemas.openxmlformats.org/officeDocument/2006/relationships/header" Target="header43.xml"/><Relationship Id="rId125" Type="http://schemas.openxmlformats.org/officeDocument/2006/relationships/header" Target="header57.xml"/><Relationship Id="rId146" Type="http://schemas.openxmlformats.org/officeDocument/2006/relationships/header" Target="header70.xml"/><Relationship Id="rId167" Type="http://schemas.openxmlformats.org/officeDocument/2006/relationships/header" Target="header83.xml"/><Relationship Id="rId188"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9152</Words>
  <Characters>52167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ATCHI KALYAN SAI</dc:creator>
  <cp:lastModifiedBy>Rakesh Rakesh</cp:lastModifiedBy>
  <cp:revision>2</cp:revision>
  <cp:lastPrinted>2025-04-02T02:27:00Z</cp:lastPrinted>
  <dcterms:created xsi:type="dcterms:W3CDTF">2025-04-27T10:57:00Z</dcterms:created>
  <dcterms:modified xsi:type="dcterms:W3CDTF">2025-04-27T10:57:00Z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2025-03-28T00:00:00Z</vt:filetime>
  </property>
  <property fmtid="{D5CDD505-2E9C-101B-9397-08002B2CF9AE}" pid="3" name="Creator">
    <vt:lpwstr>Microsoft® Word LTSC</vt:lpwstr>
  </property>
  <property fmtid="{D5CDD505-2E9C-101B-9397-08002B2CF9AE}" pid="4" name="LastSaved">
    <vt:filetime>2025-03-31T00:00:00Z</vt:filetime>
  </property>
  <property fmtid="{D5CDD505-2E9C-101B-9397-08002B2CF9AE}" pid="5" name="Producer">
    <vt:lpwstr>Microsoft® Word LTSC</vt:lpwstr>
  </property>
  <property fmtid="{D5CDD505-2E9C-101B-9397-08002B2CF9AE}" pid="6" name="KSOProductBuildVer">
    <vt:lpwstr>2057-12.2.0.20348</vt:lpwstr>
  </property>
  <property fmtid="{D5CDD505-2E9C-101B-9397-08002B2CF9AE}" pid="7" name="ICV">
    <vt:lpwstr>3984301BF7374560BE921218875E1299_12</vt:lpwstr>
  </property>
</Properties>
</file>